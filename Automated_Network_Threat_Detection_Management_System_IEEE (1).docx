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181DD" w14:textId="77777777" w:rsidR="007A4DBE" w:rsidRDefault="00262BB0">
      <w:pPr>
        <w:spacing w:line="600" w:lineRule="auto"/>
        <w:jc w:val="center"/>
        <w:rPr>
          <w:rFonts w:ascii="Courier New" w:eastAsia="SimSun" w:hAnsi="Courier New" w:cs="Courier New"/>
          <w:b/>
          <w:bCs/>
          <w:sz w:val="24"/>
          <w:szCs w:val="24"/>
        </w:rPr>
      </w:pPr>
      <w:r>
        <w:rPr>
          <w:rFonts w:eastAsia="SimSun" w:cs="Courier New"/>
          <w:b/>
          <w:bCs/>
          <w:sz w:val="22"/>
          <w:szCs w:val="24"/>
        </w:rPr>
        <w:t>PHINMA UNIVERSITY OF ILOILO</w:t>
      </w:r>
    </w:p>
    <w:p w14:paraId="112FE4B6" w14:textId="77777777" w:rsidR="007A4DBE" w:rsidRDefault="00262BB0">
      <w:pPr>
        <w:spacing w:line="600" w:lineRule="auto"/>
        <w:jc w:val="center"/>
        <w:rPr>
          <w:rFonts w:ascii="Courier New" w:eastAsia="SimSun" w:hAnsi="Courier New" w:cs="Courier New"/>
          <w:sz w:val="24"/>
          <w:szCs w:val="24"/>
        </w:rPr>
      </w:pPr>
      <w:r>
        <w:rPr>
          <w:rFonts w:eastAsia="SimSun" w:cs="Courier New"/>
          <w:sz w:val="22"/>
          <w:szCs w:val="24"/>
        </w:rPr>
        <w:t>College of Information Technology Education</w:t>
      </w:r>
    </w:p>
    <w:p w14:paraId="7565E365" w14:textId="77777777" w:rsidR="007A4DBE" w:rsidRDefault="007A4DBE">
      <w:pPr>
        <w:spacing w:line="600" w:lineRule="auto"/>
        <w:jc w:val="both"/>
        <w:rPr>
          <w:rFonts w:ascii="Courier New" w:eastAsia="SimSun" w:hAnsi="Courier New" w:cs="Courier New"/>
          <w:sz w:val="24"/>
          <w:szCs w:val="24"/>
        </w:rPr>
      </w:pPr>
    </w:p>
    <w:p w14:paraId="60D18C41" w14:textId="77777777" w:rsidR="007A4DBE" w:rsidRDefault="00262BB0">
      <w:pPr>
        <w:spacing w:line="600" w:lineRule="auto"/>
        <w:jc w:val="center"/>
        <w:rPr>
          <w:rFonts w:ascii="Courier New" w:eastAsia="SimSun" w:hAnsi="Courier New" w:cs="Courier New"/>
          <w:sz w:val="24"/>
          <w:szCs w:val="24"/>
        </w:rPr>
      </w:pPr>
      <w:r>
        <w:rPr>
          <w:rFonts w:eastAsia="SimSun" w:cs="Courier New"/>
          <w:b/>
          <w:bCs/>
          <w:sz w:val="22"/>
          <w:szCs w:val="24"/>
        </w:rPr>
        <w:t>CAPSTONE PROJECT PROPOSAL</w:t>
      </w:r>
    </w:p>
    <w:p w14:paraId="61FE8F79" w14:textId="77777777" w:rsidR="007A4DBE" w:rsidRDefault="00262BB0">
      <w:pPr>
        <w:jc w:val="center"/>
        <w:rPr>
          <w:rFonts w:ascii="Courier New" w:hAnsi="Courier New" w:cs="Courier New"/>
          <w:sz w:val="24"/>
          <w:szCs w:val="24"/>
        </w:rPr>
      </w:pPr>
      <w:r>
        <w:rPr>
          <w:rFonts w:cs="Courier New"/>
          <w:b/>
          <w:sz w:val="48"/>
          <w:szCs w:val="24"/>
          <w:lang w:val="en-PH"/>
        </w:rPr>
        <w:t>Automated Network Threat Detection</w:t>
      </w:r>
    </w:p>
    <w:p w14:paraId="7DD30A71" w14:textId="77777777" w:rsidR="007A4DBE" w:rsidRDefault="00262BB0">
      <w:pPr>
        <w:pStyle w:val="Heading1"/>
        <w:spacing w:after="40"/>
        <w:jc w:val="center"/>
        <w:rPr>
          <w:rFonts w:ascii="Courier New" w:hAnsi="Courier New" w:cs="Courier New"/>
          <w:sz w:val="24"/>
          <w:szCs w:val="24"/>
        </w:rPr>
      </w:pPr>
      <w:r>
        <w:rPr>
          <w:rFonts w:cs="Courier New"/>
          <w:sz w:val="48"/>
          <w:szCs w:val="24"/>
        </w:rPr>
        <w:t xml:space="preserve"> And Management System</w:t>
      </w:r>
    </w:p>
    <w:p w14:paraId="24448A10" w14:textId="77777777" w:rsidR="007A4DBE" w:rsidRDefault="007A4DBE">
      <w:pPr>
        <w:spacing w:line="600" w:lineRule="auto"/>
        <w:jc w:val="center"/>
        <w:rPr>
          <w:rFonts w:ascii="Courier New" w:eastAsia="SimSun" w:hAnsi="Courier New" w:cs="Courier New"/>
          <w:sz w:val="24"/>
          <w:szCs w:val="24"/>
        </w:rPr>
      </w:pPr>
    </w:p>
    <w:p w14:paraId="747148C6" w14:textId="77777777" w:rsidR="007A4DBE" w:rsidRDefault="00262BB0">
      <w:pPr>
        <w:spacing w:line="600" w:lineRule="auto"/>
        <w:jc w:val="center"/>
        <w:rPr>
          <w:rFonts w:ascii="Courier New" w:eastAsia="SimSun" w:hAnsi="Courier New" w:cs="Courier New"/>
          <w:sz w:val="24"/>
          <w:szCs w:val="24"/>
        </w:rPr>
      </w:pPr>
      <w:r>
        <w:rPr>
          <w:rFonts w:eastAsia="SimSun" w:cs="Courier New"/>
          <w:sz w:val="22"/>
          <w:szCs w:val="24"/>
        </w:rPr>
        <w:t>In partial fulfillment for the requirements in Capstone 1 and Research Subject</w:t>
      </w:r>
    </w:p>
    <w:p w14:paraId="3901C047" w14:textId="77777777" w:rsidR="007A4DBE" w:rsidRDefault="007A4DBE">
      <w:pPr>
        <w:spacing w:line="600" w:lineRule="auto"/>
        <w:jc w:val="both"/>
        <w:rPr>
          <w:rFonts w:ascii="Courier New" w:eastAsia="SimSun" w:hAnsi="Courier New" w:cs="Courier New"/>
          <w:sz w:val="24"/>
          <w:szCs w:val="24"/>
        </w:rPr>
      </w:pPr>
    </w:p>
    <w:p w14:paraId="133A3073" w14:textId="77777777" w:rsidR="007A4DBE" w:rsidRDefault="00262BB0">
      <w:pPr>
        <w:spacing w:line="600" w:lineRule="auto"/>
        <w:jc w:val="center"/>
        <w:rPr>
          <w:rFonts w:ascii="Courier New" w:eastAsia="SimSun" w:hAnsi="Courier New" w:cs="Courier New"/>
          <w:sz w:val="24"/>
          <w:szCs w:val="24"/>
        </w:rPr>
      </w:pPr>
      <w:r>
        <w:rPr>
          <w:rFonts w:eastAsia="SimSun" w:cs="Courier New"/>
          <w:sz w:val="22"/>
          <w:szCs w:val="24"/>
        </w:rPr>
        <w:t xml:space="preserve">John Reuben </w:t>
      </w:r>
      <w:r>
        <w:rPr>
          <w:rFonts w:eastAsia="SimSun" w:cs="Courier New"/>
          <w:sz w:val="22"/>
          <w:szCs w:val="24"/>
        </w:rPr>
        <w:t>Bautista- BSIT 3</w:t>
      </w:r>
    </w:p>
    <w:p w14:paraId="3A615849" w14:textId="77777777" w:rsidR="007A4DBE" w:rsidRDefault="00262BB0">
      <w:pPr>
        <w:spacing w:line="600" w:lineRule="auto"/>
        <w:jc w:val="center"/>
        <w:rPr>
          <w:rFonts w:ascii="Courier New" w:eastAsia="SimSun" w:hAnsi="Courier New" w:cs="Courier New"/>
          <w:sz w:val="24"/>
          <w:szCs w:val="24"/>
        </w:rPr>
      </w:pPr>
      <w:r>
        <w:rPr>
          <w:rFonts w:eastAsia="SimSun" w:cs="Courier New"/>
          <w:sz w:val="22"/>
          <w:szCs w:val="24"/>
        </w:rPr>
        <w:t>Ryan Macapayag-BSIT 3</w:t>
      </w:r>
    </w:p>
    <w:p w14:paraId="4384BE50" w14:textId="77777777" w:rsidR="007A4DBE" w:rsidRDefault="00262BB0">
      <w:pPr>
        <w:spacing w:line="600" w:lineRule="auto"/>
        <w:jc w:val="center"/>
        <w:rPr>
          <w:rFonts w:ascii="Courier New" w:eastAsia="SimSun" w:hAnsi="Courier New" w:cs="Courier New"/>
          <w:sz w:val="24"/>
          <w:szCs w:val="24"/>
        </w:rPr>
      </w:pPr>
      <w:r>
        <w:rPr>
          <w:rFonts w:eastAsia="SimSun" w:cs="Courier New"/>
          <w:sz w:val="22"/>
          <w:szCs w:val="24"/>
        </w:rPr>
        <w:t>Derek Angelo Mano-BSIT 3</w:t>
      </w:r>
    </w:p>
    <w:p w14:paraId="5685DC14" w14:textId="77777777" w:rsidR="007A4DBE" w:rsidRDefault="00262BB0">
      <w:pPr>
        <w:spacing w:line="600" w:lineRule="auto"/>
        <w:jc w:val="center"/>
        <w:rPr>
          <w:rFonts w:ascii="Courier New" w:eastAsia="SimSun" w:hAnsi="Courier New" w:cs="Courier New"/>
          <w:sz w:val="24"/>
          <w:szCs w:val="24"/>
        </w:rPr>
      </w:pPr>
      <w:r>
        <w:rPr>
          <w:rFonts w:eastAsia="SimSun" w:cs="Courier New"/>
          <w:sz w:val="22"/>
          <w:szCs w:val="24"/>
        </w:rPr>
        <w:t>Angelo Calubihan-BSIT 3</w:t>
      </w:r>
    </w:p>
    <w:p w14:paraId="6858BD03" w14:textId="77777777" w:rsidR="007A4DBE" w:rsidRDefault="00262BB0">
      <w:pPr>
        <w:spacing w:line="600" w:lineRule="auto"/>
        <w:jc w:val="center"/>
        <w:rPr>
          <w:rFonts w:ascii="Courier New" w:eastAsia="SimSun" w:hAnsi="Courier New" w:cs="Courier New"/>
          <w:sz w:val="24"/>
          <w:szCs w:val="24"/>
        </w:rPr>
      </w:pPr>
      <w:r>
        <w:rPr>
          <w:rFonts w:eastAsia="SimSun" w:cs="Courier New"/>
          <w:sz w:val="22"/>
          <w:szCs w:val="24"/>
        </w:rPr>
        <w:t>Jhon Paulo Genandoy-BSIT 3</w:t>
      </w:r>
    </w:p>
    <w:p w14:paraId="2F57FC73" w14:textId="77777777" w:rsidR="007A4DBE" w:rsidRDefault="007A4DBE">
      <w:pPr>
        <w:spacing w:line="600" w:lineRule="auto"/>
        <w:jc w:val="center"/>
        <w:rPr>
          <w:rFonts w:ascii="Courier New" w:eastAsia="SimSun" w:hAnsi="Courier New" w:cs="Courier New"/>
          <w:b/>
          <w:bCs/>
          <w:sz w:val="24"/>
          <w:szCs w:val="24"/>
        </w:rPr>
      </w:pPr>
    </w:p>
    <w:p w14:paraId="5D7C91E1" w14:textId="77777777" w:rsidR="007A4DBE" w:rsidRDefault="00262BB0">
      <w:pPr>
        <w:spacing w:line="600" w:lineRule="auto"/>
        <w:jc w:val="center"/>
        <w:rPr>
          <w:rFonts w:ascii="Courier New" w:eastAsia="SimSun" w:hAnsi="Courier New" w:cs="Courier New"/>
          <w:sz w:val="24"/>
          <w:szCs w:val="24"/>
        </w:rPr>
      </w:pPr>
      <w:r>
        <w:rPr>
          <w:rFonts w:eastAsia="SimSun" w:cs="Courier New"/>
          <w:sz w:val="22"/>
          <w:szCs w:val="24"/>
        </w:rPr>
        <w:t>Data Informatics Track</w:t>
      </w:r>
    </w:p>
    <w:p w14:paraId="0EF5573B" w14:textId="77777777" w:rsidR="007A4DBE" w:rsidRDefault="007A4DBE">
      <w:pPr>
        <w:spacing w:line="600" w:lineRule="auto"/>
        <w:jc w:val="both"/>
        <w:rPr>
          <w:rFonts w:ascii="Courier New" w:eastAsia="SimSun" w:hAnsi="Courier New" w:cs="Courier New"/>
          <w:sz w:val="24"/>
          <w:szCs w:val="24"/>
        </w:rPr>
      </w:pPr>
    </w:p>
    <w:p w14:paraId="75203AE3" w14:textId="77777777" w:rsidR="007A4DBE" w:rsidRDefault="00262BB0">
      <w:pPr>
        <w:spacing w:line="600" w:lineRule="auto"/>
        <w:jc w:val="center"/>
        <w:rPr>
          <w:rFonts w:ascii="Courier New" w:eastAsia="SimSun" w:hAnsi="Courier New" w:cs="Courier New"/>
          <w:sz w:val="24"/>
          <w:szCs w:val="24"/>
        </w:rPr>
      </w:pPr>
      <w:r>
        <w:rPr>
          <w:rFonts w:eastAsia="SimSun" w:cs="Courier New"/>
          <w:sz w:val="22"/>
          <w:szCs w:val="24"/>
        </w:rPr>
        <w:t>Second Semester</w:t>
      </w:r>
    </w:p>
    <w:p w14:paraId="7080091A" w14:textId="77777777" w:rsidR="007A4DBE" w:rsidRDefault="00262BB0">
      <w:pPr>
        <w:spacing w:line="600" w:lineRule="auto"/>
        <w:jc w:val="center"/>
        <w:rPr>
          <w:rFonts w:ascii="Courier New" w:eastAsia="SimSun" w:hAnsi="Courier New" w:cs="Courier New"/>
          <w:sz w:val="24"/>
          <w:szCs w:val="24"/>
        </w:rPr>
      </w:pPr>
      <w:r>
        <w:rPr>
          <w:rFonts w:eastAsia="SimSun" w:cs="Courier New"/>
          <w:sz w:val="22"/>
          <w:szCs w:val="24"/>
        </w:rPr>
        <w:t xml:space="preserve"> 2025-2026</w:t>
      </w:r>
    </w:p>
    <w:p w14:paraId="7AEA2759" w14:textId="77777777" w:rsidR="007A4DBE" w:rsidRDefault="00262BB0">
      <w:r>
        <w:br w:type="page"/>
      </w:r>
    </w:p>
    <w:p w14:paraId="03F479BF" w14:textId="77777777" w:rsidR="007A4DBE" w:rsidRDefault="00262BB0">
      <w:pPr>
        <w:jc w:val="center"/>
      </w:pPr>
      <w:r>
        <w:rPr>
          <w:b/>
          <w:sz w:val="24"/>
        </w:rPr>
        <w:lastRenderedPageBreak/>
        <w:t>TABLE OF CONTENTS</w:t>
      </w:r>
    </w:p>
    <w:p w14:paraId="54EF43F7" w14:textId="77777777" w:rsidR="007A4DBE" w:rsidRDefault="00262BB0">
      <w:pPr>
        <w:tabs>
          <w:tab w:val="right" w:leader="dot" w:pos="9360"/>
        </w:tabs>
      </w:pPr>
      <w:r>
        <w:rPr>
          <w:b/>
        </w:rPr>
        <w:t>TITLE PAGE</w:t>
      </w:r>
      <w:r>
        <w:rPr>
          <w:b/>
        </w:rPr>
        <w:tab/>
        <w:t>1</w:t>
      </w:r>
    </w:p>
    <w:p w14:paraId="7A0F41AE" w14:textId="77777777" w:rsidR="007A4DBE" w:rsidRDefault="00262BB0">
      <w:pPr>
        <w:tabs>
          <w:tab w:val="right" w:leader="dot" w:pos="9360"/>
        </w:tabs>
      </w:pPr>
      <w:r>
        <w:rPr>
          <w:b/>
        </w:rPr>
        <w:t>TABLE OF CONTENTS</w:t>
      </w:r>
      <w:r>
        <w:rPr>
          <w:b/>
        </w:rPr>
        <w:tab/>
        <w:t>2</w:t>
      </w:r>
    </w:p>
    <w:p w14:paraId="3657A014" w14:textId="77777777" w:rsidR="007A4DBE" w:rsidRDefault="00262BB0">
      <w:pPr>
        <w:tabs>
          <w:tab w:val="right" w:leader="dot" w:pos="9360"/>
        </w:tabs>
      </w:pPr>
      <w:r>
        <w:rPr>
          <w:b/>
        </w:rPr>
        <w:t>CHAPTER 1</w:t>
      </w:r>
      <w:r>
        <w:rPr>
          <w:b/>
        </w:rPr>
        <w:tab/>
        <w:t>5</w:t>
      </w:r>
    </w:p>
    <w:p w14:paraId="5AA50072" w14:textId="77777777" w:rsidR="007A4DBE" w:rsidRDefault="00262BB0">
      <w:pPr>
        <w:tabs>
          <w:tab w:val="right" w:leader="dot" w:pos="9360"/>
        </w:tabs>
      </w:pPr>
      <w:r>
        <w:rPr>
          <w:b/>
        </w:rPr>
        <w:t>INTRODUCTION</w:t>
      </w:r>
      <w:r>
        <w:rPr>
          <w:b/>
        </w:rPr>
        <w:tab/>
        <w:t>5</w:t>
      </w:r>
    </w:p>
    <w:p w14:paraId="070F05CF" w14:textId="77777777" w:rsidR="007A4DBE" w:rsidRDefault="00262BB0">
      <w:pPr>
        <w:tabs>
          <w:tab w:val="right" w:leader="dot" w:pos="9360"/>
        </w:tabs>
        <w:ind w:left="360"/>
      </w:pPr>
      <w:r>
        <w:t xml:space="preserve">1.1 </w:t>
      </w:r>
      <w:r>
        <w:t>Background of the Study</w:t>
      </w:r>
      <w:r>
        <w:tab/>
        <w:t>5</w:t>
      </w:r>
    </w:p>
    <w:p w14:paraId="665E9B5B" w14:textId="77777777" w:rsidR="007A4DBE" w:rsidRDefault="00262BB0">
      <w:pPr>
        <w:tabs>
          <w:tab w:val="right" w:leader="dot" w:pos="9360"/>
        </w:tabs>
        <w:ind w:left="720"/>
      </w:pPr>
      <w:r>
        <w:t>1.1.1 Industry Background</w:t>
      </w:r>
      <w:r>
        <w:tab/>
        <w:t>5</w:t>
      </w:r>
    </w:p>
    <w:p w14:paraId="567AE4FF" w14:textId="77777777" w:rsidR="007A4DBE" w:rsidRDefault="00262BB0">
      <w:pPr>
        <w:tabs>
          <w:tab w:val="right" w:leader="dot" w:pos="9360"/>
        </w:tabs>
        <w:ind w:left="720"/>
      </w:pPr>
      <w:r>
        <w:t>1.1.2 Cybersecurity Discussion</w:t>
      </w:r>
      <w:r>
        <w:tab/>
        <w:t>6</w:t>
      </w:r>
    </w:p>
    <w:p w14:paraId="43AFFCE7" w14:textId="77777777" w:rsidR="007A4DBE" w:rsidRDefault="00262BB0">
      <w:pPr>
        <w:tabs>
          <w:tab w:val="right" w:leader="dot" w:pos="9360"/>
        </w:tabs>
        <w:ind w:left="720"/>
      </w:pPr>
      <w:r>
        <w:t>1.1.3 Importance of Network Security in Small Business Environments</w:t>
      </w:r>
      <w:r>
        <w:tab/>
        <w:t>7</w:t>
      </w:r>
    </w:p>
    <w:p w14:paraId="518603D5" w14:textId="77777777" w:rsidR="007A4DBE" w:rsidRDefault="00262BB0">
      <w:pPr>
        <w:tabs>
          <w:tab w:val="right" w:leader="dot" w:pos="9360"/>
        </w:tabs>
        <w:ind w:left="360"/>
      </w:pPr>
      <w:r>
        <w:t>1.2 Statement of the Problem</w:t>
      </w:r>
      <w:r>
        <w:tab/>
        <w:t>8</w:t>
      </w:r>
    </w:p>
    <w:p w14:paraId="1D4DDB06" w14:textId="77777777" w:rsidR="007A4DBE" w:rsidRDefault="00262BB0">
      <w:pPr>
        <w:tabs>
          <w:tab w:val="right" w:leader="dot" w:pos="9360"/>
        </w:tabs>
        <w:ind w:left="360"/>
      </w:pPr>
      <w:r>
        <w:t>1.3 Objectives of the Study</w:t>
      </w:r>
      <w:r>
        <w:tab/>
        <w:t>9</w:t>
      </w:r>
    </w:p>
    <w:p w14:paraId="4ED82416" w14:textId="77777777" w:rsidR="007A4DBE" w:rsidRDefault="00262BB0">
      <w:pPr>
        <w:tabs>
          <w:tab w:val="right" w:leader="dot" w:pos="9360"/>
        </w:tabs>
        <w:ind w:left="720"/>
      </w:pPr>
      <w:r>
        <w:t>1.3.1 General Objective</w:t>
      </w:r>
      <w:r>
        <w:tab/>
        <w:t>9</w:t>
      </w:r>
    </w:p>
    <w:p w14:paraId="54ED2E97" w14:textId="77777777" w:rsidR="007A4DBE" w:rsidRDefault="00262BB0">
      <w:pPr>
        <w:tabs>
          <w:tab w:val="right" w:leader="dot" w:pos="9360"/>
        </w:tabs>
        <w:ind w:left="720"/>
      </w:pPr>
      <w:r>
        <w:t xml:space="preserve">1.3.2 </w:t>
      </w:r>
      <w:r>
        <w:t>Specific Objectives</w:t>
      </w:r>
      <w:r>
        <w:tab/>
        <w:t>9</w:t>
      </w:r>
    </w:p>
    <w:p w14:paraId="2A214574" w14:textId="77777777" w:rsidR="007A4DBE" w:rsidRDefault="00262BB0">
      <w:pPr>
        <w:tabs>
          <w:tab w:val="right" w:leader="dot" w:pos="9360"/>
        </w:tabs>
        <w:ind w:left="360"/>
      </w:pPr>
      <w:r>
        <w:t>1.4 Scope and Delimitation</w:t>
      </w:r>
      <w:r>
        <w:tab/>
        <w:t>10</w:t>
      </w:r>
    </w:p>
    <w:p w14:paraId="59722A83" w14:textId="77777777" w:rsidR="007A4DBE" w:rsidRDefault="00262BB0">
      <w:pPr>
        <w:tabs>
          <w:tab w:val="right" w:leader="dot" w:pos="9360"/>
        </w:tabs>
        <w:ind w:left="720"/>
      </w:pPr>
      <w:r>
        <w:t>1.4.1 Delimitation of the Study</w:t>
      </w:r>
      <w:r>
        <w:tab/>
        <w:t>10</w:t>
      </w:r>
    </w:p>
    <w:p w14:paraId="0BD5C659" w14:textId="77777777" w:rsidR="007A4DBE" w:rsidRDefault="00262BB0">
      <w:pPr>
        <w:tabs>
          <w:tab w:val="right" w:leader="dot" w:pos="9360"/>
        </w:tabs>
        <w:ind w:left="720"/>
      </w:pPr>
      <w:r>
        <w:t>1.4.2 Target Users</w:t>
      </w:r>
      <w:r>
        <w:tab/>
        <w:t>11</w:t>
      </w:r>
    </w:p>
    <w:p w14:paraId="2327073F" w14:textId="77777777" w:rsidR="007A4DBE" w:rsidRDefault="00262BB0">
      <w:pPr>
        <w:tabs>
          <w:tab w:val="right" w:leader="dot" w:pos="9360"/>
        </w:tabs>
        <w:ind w:left="720"/>
      </w:pPr>
      <w:r>
        <w:t>1.4.3 System Platform</w:t>
      </w:r>
      <w:r>
        <w:tab/>
        <w:t>11</w:t>
      </w:r>
    </w:p>
    <w:p w14:paraId="2B4DB73B" w14:textId="77777777" w:rsidR="007A4DBE" w:rsidRDefault="00262BB0">
      <w:pPr>
        <w:tabs>
          <w:tab w:val="right" w:leader="dot" w:pos="9360"/>
        </w:tabs>
        <w:ind w:left="360"/>
      </w:pPr>
      <w:r>
        <w:t>1.5 Significance of the Study</w:t>
      </w:r>
      <w:r>
        <w:tab/>
        <w:t>11</w:t>
      </w:r>
    </w:p>
    <w:p w14:paraId="5F7B26E0" w14:textId="77777777" w:rsidR="007A4DBE" w:rsidRDefault="00262BB0">
      <w:pPr>
        <w:tabs>
          <w:tab w:val="right" w:leader="dot" w:pos="9360"/>
        </w:tabs>
        <w:ind w:left="360"/>
      </w:pPr>
      <w:r>
        <w:t>1.6 Definition of Terms</w:t>
      </w:r>
      <w:r>
        <w:tab/>
        <w:t>12</w:t>
      </w:r>
    </w:p>
    <w:p w14:paraId="128F546B" w14:textId="77777777" w:rsidR="007A4DBE" w:rsidRDefault="00262BB0">
      <w:pPr>
        <w:tabs>
          <w:tab w:val="right" w:leader="dot" w:pos="9360"/>
        </w:tabs>
        <w:ind w:left="360"/>
      </w:pPr>
      <w:r>
        <w:t>1.7 Conceptual Framework</w:t>
      </w:r>
      <w:r>
        <w:tab/>
        <w:t>14</w:t>
      </w:r>
    </w:p>
    <w:p w14:paraId="1FA635B6" w14:textId="77777777" w:rsidR="007A4DBE" w:rsidRDefault="00262BB0">
      <w:pPr>
        <w:tabs>
          <w:tab w:val="right" w:leader="dot" w:pos="9360"/>
        </w:tabs>
        <w:ind w:left="720"/>
      </w:pPr>
      <w:r>
        <w:t>1.7.1 Input</w:t>
      </w:r>
      <w:r>
        <w:tab/>
        <w:t>14</w:t>
      </w:r>
    </w:p>
    <w:p w14:paraId="46673A5E" w14:textId="77777777" w:rsidR="007A4DBE" w:rsidRDefault="00262BB0">
      <w:pPr>
        <w:tabs>
          <w:tab w:val="right" w:leader="dot" w:pos="9360"/>
        </w:tabs>
        <w:ind w:left="720"/>
      </w:pPr>
      <w:r>
        <w:t>1.7.2 Process</w:t>
      </w:r>
      <w:r>
        <w:tab/>
        <w:t>14</w:t>
      </w:r>
    </w:p>
    <w:p w14:paraId="01370B48" w14:textId="77777777" w:rsidR="007A4DBE" w:rsidRDefault="00262BB0">
      <w:pPr>
        <w:tabs>
          <w:tab w:val="right" w:leader="dot" w:pos="9360"/>
        </w:tabs>
        <w:ind w:left="720"/>
      </w:pPr>
      <w:r>
        <w:t>1.</w:t>
      </w:r>
      <w:r>
        <w:t>7.3 Output</w:t>
      </w:r>
      <w:r>
        <w:tab/>
        <w:t>14</w:t>
      </w:r>
    </w:p>
    <w:p w14:paraId="37B8888C" w14:textId="77777777" w:rsidR="007A4DBE" w:rsidRDefault="00262BB0">
      <w:pPr>
        <w:tabs>
          <w:tab w:val="right" w:leader="dot" w:pos="9360"/>
        </w:tabs>
        <w:ind w:left="360"/>
      </w:pPr>
      <w:r>
        <w:t>1.8 Theoretical Framework</w:t>
      </w:r>
      <w:r>
        <w:tab/>
        <w:t>16</w:t>
      </w:r>
    </w:p>
    <w:p w14:paraId="3D5B2FF6" w14:textId="77777777" w:rsidR="007A4DBE" w:rsidRDefault="00262BB0">
      <w:pPr>
        <w:tabs>
          <w:tab w:val="right" w:leader="dot" w:pos="9360"/>
        </w:tabs>
        <w:ind w:left="720"/>
      </w:pPr>
      <w:r>
        <w:t>1.8.1 Intrusion Detection Theory</w:t>
      </w:r>
      <w:r>
        <w:tab/>
        <w:t>16</w:t>
      </w:r>
    </w:p>
    <w:p w14:paraId="6E4BD225" w14:textId="77777777" w:rsidR="007A4DBE" w:rsidRDefault="00262BB0">
      <w:pPr>
        <w:tabs>
          <w:tab w:val="right" w:leader="dot" w:pos="9360"/>
        </w:tabs>
        <w:ind w:left="720"/>
      </w:pPr>
      <w:r>
        <w:t>1.8.2 Network Monitoring Theory</w:t>
      </w:r>
      <w:r>
        <w:tab/>
        <w:t>16</w:t>
      </w:r>
    </w:p>
    <w:p w14:paraId="6DC9D737" w14:textId="77777777" w:rsidR="007A4DBE" w:rsidRDefault="00262BB0">
      <w:pPr>
        <w:tabs>
          <w:tab w:val="right" w:leader="dot" w:pos="9360"/>
        </w:tabs>
        <w:ind w:left="720"/>
      </w:pPr>
      <w:r>
        <w:t>1.8.3 Client-Server Architecture Theory</w:t>
      </w:r>
      <w:r>
        <w:tab/>
        <w:t>16</w:t>
      </w:r>
    </w:p>
    <w:p w14:paraId="735249E5" w14:textId="77777777" w:rsidR="007A4DBE" w:rsidRDefault="00262BB0">
      <w:pPr>
        <w:tabs>
          <w:tab w:val="right" w:leader="dot" w:pos="9360"/>
        </w:tabs>
        <w:ind w:left="720"/>
      </w:pPr>
      <w:r>
        <w:t>1.8.4 Input-Process-Output (IPO) Model</w:t>
      </w:r>
      <w:r>
        <w:tab/>
        <w:t>17</w:t>
      </w:r>
    </w:p>
    <w:p w14:paraId="36E9CC34" w14:textId="77777777" w:rsidR="007A4DBE" w:rsidRDefault="00262BB0">
      <w:pPr>
        <w:tabs>
          <w:tab w:val="right" w:leader="dot" w:pos="9360"/>
        </w:tabs>
        <w:ind w:left="720"/>
      </w:pPr>
      <w:r>
        <w:t>1.7.4 Discussion of the IPO Model</w:t>
      </w:r>
      <w:r>
        <w:tab/>
        <w:t>19</w:t>
      </w:r>
    </w:p>
    <w:p w14:paraId="424BC407" w14:textId="77777777" w:rsidR="007A4DBE" w:rsidRDefault="00262BB0">
      <w:pPr>
        <w:tabs>
          <w:tab w:val="right" w:leader="dot" w:pos="9360"/>
        </w:tabs>
        <w:ind w:left="360"/>
      </w:pPr>
      <w:r>
        <w:t>1.9 Assumptions of t</w:t>
      </w:r>
      <w:r>
        <w:t>he Study</w:t>
      </w:r>
      <w:r>
        <w:tab/>
        <w:t>19</w:t>
      </w:r>
    </w:p>
    <w:p w14:paraId="6FAC11EA" w14:textId="77777777" w:rsidR="007A4DBE" w:rsidRDefault="00262BB0">
      <w:pPr>
        <w:tabs>
          <w:tab w:val="right" w:leader="dot" w:pos="9360"/>
        </w:tabs>
      </w:pPr>
      <w:r>
        <w:rPr>
          <w:b/>
        </w:rPr>
        <w:t>CHAPTER 2</w:t>
      </w:r>
      <w:r>
        <w:rPr>
          <w:b/>
        </w:rPr>
        <w:tab/>
        <w:t>21</w:t>
      </w:r>
    </w:p>
    <w:p w14:paraId="373821E3" w14:textId="77777777" w:rsidR="007A4DBE" w:rsidRDefault="00262BB0">
      <w:pPr>
        <w:tabs>
          <w:tab w:val="right" w:leader="dot" w:pos="9360"/>
        </w:tabs>
      </w:pPr>
      <w:r>
        <w:rPr>
          <w:b/>
        </w:rPr>
        <w:t>REVIEW OF RELATED LITERATURE AND STUDIES</w:t>
      </w:r>
      <w:r>
        <w:rPr>
          <w:b/>
        </w:rPr>
        <w:tab/>
        <w:t>21</w:t>
      </w:r>
    </w:p>
    <w:p w14:paraId="7F78E03F" w14:textId="77777777" w:rsidR="007A4DBE" w:rsidRDefault="00262BB0">
      <w:pPr>
        <w:tabs>
          <w:tab w:val="right" w:leader="dot" w:pos="9360"/>
        </w:tabs>
        <w:ind w:left="360"/>
      </w:pPr>
      <w:r>
        <w:t>2.1 Foreign Studies</w:t>
      </w:r>
      <w:r>
        <w:tab/>
        <w:t>21</w:t>
      </w:r>
    </w:p>
    <w:p w14:paraId="5B3FC879" w14:textId="77777777" w:rsidR="007A4DBE" w:rsidRDefault="00262BB0">
      <w:pPr>
        <w:tabs>
          <w:tab w:val="right" w:leader="dot" w:pos="9360"/>
        </w:tabs>
        <w:ind w:left="720"/>
      </w:pPr>
      <w:r>
        <w:t>2.1.1 Evolution of Network-Based Intrusion Detection Systems (NIDS)</w:t>
      </w:r>
      <w:r>
        <w:tab/>
        <w:t>21</w:t>
      </w:r>
    </w:p>
    <w:p w14:paraId="38FA9FE7" w14:textId="77777777" w:rsidR="007A4DBE" w:rsidRDefault="00262BB0">
      <w:pPr>
        <w:tabs>
          <w:tab w:val="right" w:leader="dot" w:pos="9360"/>
        </w:tabs>
        <w:ind w:left="720"/>
      </w:pPr>
      <w:r>
        <w:t>2.1.2 Python-Based Network Monitoring Systems</w:t>
      </w:r>
      <w:r>
        <w:tab/>
        <w:t>21</w:t>
      </w:r>
    </w:p>
    <w:p w14:paraId="01D52183" w14:textId="77777777" w:rsidR="007A4DBE" w:rsidRDefault="00262BB0">
      <w:pPr>
        <w:tabs>
          <w:tab w:val="right" w:leader="dot" w:pos="9360"/>
        </w:tabs>
        <w:ind w:left="720"/>
      </w:pPr>
      <w:r>
        <w:t>2.1.3 Packet Analysis Research</w:t>
      </w:r>
      <w:r>
        <w:tab/>
        <w:t>22</w:t>
      </w:r>
    </w:p>
    <w:p w14:paraId="687341BB" w14:textId="77777777" w:rsidR="007A4DBE" w:rsidRDefault="00262BB0">
      <w:pPr>
        <w:tabs>
          <w:tab w:val="right" w:leader="dot" w:pos="9360"/>
        </w:tabs>
        <w:ind w:left="720"/>
      </w:pPr>
      <w:r>
        <w:t xml:space="preserve">2.1.4 </w:t>
      </w:r>
      <w:r>
        <w:t>Network Monitoring Applications</w:t>
      </w:r>
      <w:r>
        <w:tab/>
        <w:t>22</w:t>
      </w:r>
    </w:p>
    <w:p w14:paraId="28AD840B" w14:textId="77777777" w:rsidR="007A4DBE" w:rsidRDefault="00262BB0">
      <w:pPr>
        <w:tabs>
          <w:tab w:val="right" w:leader="dot" w:pos="9360"/>
        </w:tabs>
        <w:ind w:left="720"/>
      </w:pPr>
      <w:r>
        <w:t>2.1.5 Network Security Solutions</w:t>
      </w:r>
      <w:r>
        <w:tab/>
        <w:t>22</w:t>
      </w:r>
    </w:p>
    <w:p w14:paraId="23AF7410" w14:textId="77777777" w:rsidR="007A4DBE" w:rsidRDefault="00262BB0">
      <w:pPr>
        <w:tabs>
          <w:tab w:val="right" w:leader="dot" w:pos="9360"/>
        </w:tabs>
        <w:ind w:left="720"/>
      </w:pPr>
      <w:r>
        <w:t>2.1.6 Web-Based Security Monitoring Systems</w:t>
      </w:r>
      <w:r>
        <w:tab/>
        <w:t>23</w:t>
      </w:r>
    </w:p>
    <w:p w14:paraId="1D044A07" w14:textId="77777777" w:rsidR="007A4DBE" w:rsidRDefault="00262BB0">
      <w:pPr>
        <w:tabs>
          <w:tab w:val="right" w:leader="dot" w:pos="9360"/>
        </w:tabs>
        <w:ind w:left="720"/>
      </w:pPr>
      <w:r>
        <w:t>2.1.7 Real-Time Threat Detection</w:t>
      </w:r>
      <w:r>
        <w:tab/>
        <w:t>23</w:t>
      </w:r>
    </w:p>
    <w:p w14:paraId="4898BB92" w14:textId="77777777" w:rsidR="007A4DBE" w:rsidRDefault="00262BB0">
      <w:pPr>
        <w:tabs>
          <w:tab w:val="right" w:leader="dot" w:pos="9360"/>
        </w:tabs>
        <w:ind w:left="720"/>
      </w:pPr>
      <w:r>
        <w:t>2.1.8 Small Office Cybersecurity Studies</w:t>
      </w:r>
      <w:r>
        <w:tab/>
        <w:t>23</w:t>
      </w:r>
    </w:p>
    <w:p w14:paraId="26609F64" w14:textId="77777777" w:rsidR="007A4DBE" w:rsidRDefault="00262BB0">
      <w:pPr>
        <w:tabs>
          <w:tab w:val="right" w:leader="dot" w:pos="9360"/>
        </w:tabs>
        <w:ind w:left="360"/>
      </w:pPr>
      <w:r>
        <w:t>2.2 Local Studies</w:t>
      </w:r>
      <w:r>
        <w:tab/>
        <w:t>23</w:t>
      </w:r>
    </w:p>
    <w:p w14:paraId="63CF8084" w14:textId="77777777" w:rsidR="007A4DBE" w:rsidRDefault="00262BB0">
      <w:pPr>
        <w:tabs>
          <w:tab w:val="right" w:leader="dot" w:pos="9360"/>
        </w:tabs>
        <w:ind w:left="720"/>
      </w:pPr>
      <w:r>
        <w:t>2.2.1 Philippine Cybersecurity Implem</w:t>
      </w:r>
      <w:r>
        <w:t>entations</w:t>
      </w:r>
      <w:r>
        <w:tab/>
        <w:t>24</w:t>
      </w:r>
    </w:p>
    <w:p w14:paraId="2A8222D8" w14:textId="77777777" w:rsidR="007A4DBE" w:rsidRDefault="00262BB0">
      <w:pPr>
        <w:tabs>
          <w:tab w:val="right" w:leader="dot" w:pos="9360"/>
        </w:tabs>
        <w:ind w:left="720"/>
      </w:pPr>
      <w:r>
        <w:t>2.2.2 DICT Cybersecurity Initiatives</w:t>
      </w:r>
      <w:r>
        <w:tab/>
        <w:t>24</w:t>
      </w:r>
    </w:p>
    <w:p w14:paraId="5D7F789B" w14:textId="77777777" w:rsidR="007A4DBE" w:rsidRDefault="00262BB0">
      <w:pPr>
        <w:tabs>
          <w:tab w:val="right" w:leader="dot" w:pos="9360"/>
        </w:tabs>
        <w:ind w:left="720"/>
      </w:pPr>
      <w:r>
        <w:t>2.2.3 Cybersecurity Challenges Among Philippine SMEs</w:t>
      </w:r>
      <w:r>
        <w:tab/>
        <w:t>24</w:t>
      </w:r>
    </w:p>
    <w:p w14:paraId="7E42BEBA" w14:textId="77777777" w:rsidR="007A4DBE" w:rsidRDefault="00262BB0">
      <w:pPr>
        <w:tabs>
          <w:tab w:val="right" w:leader="dot" w:pos="9360"/>
        </w:tabs>
        <w:ind w:left="720"/>
      </w:pPr>
      <w:r>
        <w:t>2.2.4 Academic Studies on Monitoring Systems in Philippine HEIs</w:t>
      </w:r>
      <w:r>
        <w:tab/>
        <w:t>24</w:t>
      </w:r>
    </w:p>
    <w:p w14:paraId="619BDF67" w14:textId="77777777" w:rsidR="007A4DBE" w:rsidRDefault="00262BB0">
      <w:pPr>
        <w:tabs>
          <w:tab w:val="right" w:leader="dot" w:pos="9360"/>
        </w:tabs>
        <w:ind w:left="720"/>
      </w:pPr>
      <w:r>
        <w:t>2.2.5 Local Software Security Studies</w:t>
      </w:r>
      <w:r>
        <w:tab/>
        <w:t>25</w:t>
      </w:r>
    </w:p>
    <w:p w14:paraId="33D659BF" w14:textId="77777777" w:rsidR="007A4DBE" w:rsidRDefault="00262BB0">
      <w:pPr>
        <w:tabs>
          <w:tab w:val="right" w:leader="dot" w:pos="9360"/>
        </w:tabs>
        <w:ind w:left="720"/>
      </w:pPr>
      <w:r>
        <w:t>2.2.6 Summary of Local Studies</w:t>
      </w:r>
      <w:r>
        <w:tab/>
        <w:t>25</w:t>
      </w:r>
    </w:p>
    <w:p w14:paraId="413DBA5F" w14:textId="77777777" w:rsidR="007A4DBE" w:rsidRDefault="00262BB0">
      <w:pPr>
        <w:tabs>
          <w:tab w:val="right" w:leader="dot" w:pos="9360"/>
        </w:tabs>
        <w:ind w:left="360"/>
      </w:pPr>
      <w:r>
        <w:t>2.3 R</w:t>
      </w:r>
      <w:r>
        <w:t>elated Literature</w:t>
      </w:r>
      <w:r>
        <w:tab/>
        <w:t>25</w:t>
      </w:r>
    </w:p>
    <w:p w14:paraId="78239B03" w14:textId="77777777" w:rsidR="007A4DBE" w:rsidRDefault="00262BB0">
      <w:pPr>
        <w:tabs>
          <w:tab w:val="right" w:leader="dot" w:pos="9360"/>
        </w:tabs>
        <w:ind w:left="720"/>
      </w:pPr>
      <w:r>
        <w:t>2.3.1 Cybersecurity</w:t>
      </w:r>
      <w:r>
        <w:tab/>
        <w:t>25</w:t>
      </w:r>
    </w:p>
    <w:p w14:paraId="08FEAD64" w14:textId="77777777" w:rsidR="007A4DBE" w:rsidRDefault="00262BB0">
      <w:pPr>
        <w:tabs>
          <w:tab w:val="right" w:leader="dot" w:pos="9360"/>
        </w:tabs>
        <w:ind w:left="720"/>
      </w:pPr>
      <w:r>
        <w:t>2.3.2 Network Security</w:t>
      </w:r>
      <w:r>
        <w:tab/>
        <w:t>26</w:t>
      </w:r>
    </w:p>
    <w:p w14:paraId="2D4E8D00" w14:textId="77777777" w:rsidR="007A4DBE" w:rsidRDefault="00262BB0">
      <w:pPr>
        <w:tabs>
          <w:tab w:val="right" w:leader="dot" w:pos="9360"/>
        </w:tabs>
        <w:ind w:left="720"/>
      </w:pPr>
      <w:r>
        <w:t>2.3.3 Network-Based Intrusion Detection Systems (NIDS)</w:t>
      </w:r>
      <w:r>
        <w:tab/>
        <w:t>28</w:t>
      </w:r>
    </w:p>
    <w:p w14:paraId="39841144" w14:textId="77777777" w:rsidR="007A4DBE" w:rsidRDefault="00262BB0">
      <w:pPr>
        <w:tabs>
          <w:tab w:val="right" w:leader="dot" w:pos="9360"/>
        </w:tabs>
        <w:ind w:left="720"/>
      </w:pPr>
      <w:r>
        <w:t>2.3.4 Packet Analysis</w:t>
      </w:r>
      <w:r>
        <w:tab/>
        <w:t>29</w:t>
      </w:r>
    </w:p>
    <w:p w14:paraId="1A97367F" w14:textId="77777777" w:rsidR="007A4DBE" w:rsidRDefault="00262BB0">
      <w:pPr>
        <w:tabs>
          <w:tab w:val="right" w:leader="dot" w:pos="9360"/>
        </w:tabs>
        <w:ind w:left="720"/>
      </w:pPr>
      <w:r>
        <w:t>2.3.5 Packet Sniffing</w:t>
      </w:r>
      <w:r>
        <w:tab/>
        <w:t>30</w:t>
      </w:r>
    </w:p>
    <w:p w14:paraId="361262FB" w14:textId="77777777" w:rsidR="007A4DBE" w:rsidRDefault="00262BB0">
      <w:pPr>
        <w:tabs>
          <w:tab w:val="right" w:leader="dot" w:pos="9360"/>
        </w:tabs>
        <w:ind w:left="720"/>
      </w:pPr>
      <w:r>
        <w:t>2.3.6 Threat Detection</w:t>
      </w:r>
      <w:r>
        <w:tab/>
        <w:t>30</w:t>
      </w:r>
    </w:p>
    <w:p w14:paraId="7A6BFD8A" w14:textId="77777777" w:rsidR="007A4DBE" w:rsidRDefault="00262BB0">
      <w:pPr>
        <w:tabs>
          <w:tab w:val="right" w:leader="dot" w:pos="9360"/>
        </w:tabs>
        <w:ind w:left="720"/>
      </w:pPr>
      <w:r>
        <w:t>2.3.7 Python</w:t>
      </w:r>
      <w:r>
        <w:tab/>
        <w:t>31</w:t>
      </w:r>
    </w:p>
    <w:p w14:paraId="1BEA867B" w14:textId="77777777" w:rsidR="007A4DBE" w:rsidRDefault="00262BB0">
      <w:pPr>
        <w:tabs>
          <w:tab w:val="right" w:leader="dot" w:pos="9360"/>
        </w:tabs>
        <w:ind w:left="720"/>
      </w:pPr>
      <w:r>
        <w:t>2.3.8 Scapy</w:t>
      </w:r>
      <w:r>
        <w:tab/>
        <w:t>31</w:t>
      </w:r>
    </w:p>
    <w:p w14:paraId="0F35CD2A" w14:textId="77777777" w:rsidR="007A4DBE" w:rsidRDefault="00262BB0">
      <w:pPr>
        <w:tabs>
          <w:tab w:val="right" w:leader="dot" w:pos="9360"/>
        </w:tabs>
        <w:ind w:left="720"/>
      </w:pPr>
      <w:r>
        <w:t>2.3.9 Flask</w:t>
      </w:r>
      <w:r>
        <w:tab/>
        <w:t>31</w:t>
      </w:r>
    </w:p>
    <w:p w14:paraId="1E0C8BBE" w14:textId="77777777" w:rsidR="007A4DBE" w:rsidRDefault="00262BB0">
      <w:pPr>
        <w:tabs>
          <w:tab w:val="right" w:leader="dot" w:pos="9360"/>
        </w:tabs>
        <w:ind w:left="720"/>
      </w:pPr>
      <w:r>
        <w:t>2.3.10 Database Management</w:t>
      </w:r>
      <w:r>
        <w:tab/>
        <w:t>32</w:t>
      </w:r>
    </w:p>
    <w:p w14:paraId="6259B670" w14:textId="77777777" w:rsidR="007A4DBE" w:rsidRDefault="00262BB0">
      <w:pPr>
        <w:tabs>
          <w:tab w:val="right" w:leader="dot" w:pos="9360"/>
        </w:tabs>
        <w:ind w:left="720"/>
      </w:pPr>
      <w:r>
        <w:lastRenderedPageBreak/>
        <w:t>2.3.11 Client-Server Architecture</w:t>
      </w:r>
      <w:r>
        <w:tab/>
        <w:t>33</w:t>
      </w:r>
    </w:p>
    <w:p w14:paraId="26B8CC4B" w14:textId="77777777" w:rsidR="007A4DBE" w:rsidRDefault="00262BB0">
      <w:pPr>
        <w:tabs>
          <w:tab w:val="right" w:leader="dot" w:pos="9360"/>
        </w:tabs>
        <w:ind w:left="720"/>
      </w:pPr>
      <w:r>
        <w:t>2.3.12 Web-Based Monitoring Dashboard</w:t>
      </w:r>
      <w:r>
        <w:tab/>
        <w:t>34</w:t>
      </w:r>
    </w:p>
    <w:p w14:paraId="1A82186A" w14:textId="77777777" w:rsidR="007A4DBE" w:rsidRDefault="00262BB0">
      <w:pPr>
        <w:tabs>
          <w:tab w:val="right" w:leader="dot" w:pos="9360"/>
        </w:tabs>
        <w:ind w:left="720"/>
      </w:pPr>
      <w:r>
        <w:t>2.3.13 Summary of Related Literature</w:t>
      </w:r>
      <w:r>
        <w:tab/>
        <w:t>34</w:t>
      </w:r>
    </w:p>
    <w:p w14:paraId="0BEF52B5" w14:textId="77777777" w:rsidR="007A4DBE" w:rsidRDefault="00262BB0">
      <w:pPr>
        <w:tabs>
          <w:tab w:val="right" w:leader="dot" w:pos="9360"/>
        </w:tabs>
        <w:ind w:left="360"/>
      </w:pPr>
      <w:r>
        <w:t>2.4 Comparative Analysis of Related Studies and the Proposed System</w:t>
      </w:r>
      <w:r>
        <w:tab/>
        <w:t>35</w:t>
      </w:r>
    </w:p>
    <w:p w14:paraId="7744A611" w14:textId="77777777" w:rsidR="007A4DBE" w:rsidRDefault="00262BB0">
      <w:pPr>
        <w:tabs>
          <w:tab w:val="right" w:leader="dot" w:pos="9360"/>
        </w:tabs>
        <w:ind w:left="720"/>
      </w:pPr>
      <w:r>
        <w:t>2.4.1 Discussion of Comparative Analy</w:t>
      </w:r>
      <w:r>
        <w:t>sis</w:t>
      </w:r>
      <w:r>
        <w:tab/>
        <w:t>35</w:t>
      </w:r>
    </w:p>
    <w:p w14:paraId="1FA3E2D9" w14:textId="77777777" w:rsidR="007A4DBE" w:rsidRDefault="00262BB0">
      <w:pPr>
        <w:tabs>
          <w:tab w:val="right" w:leader="dot" w:pos="9360"/>
        </w:tabs>
        <w:ind w:left="360"/>
      </w:pPr>
      <w:r>
        <w:t>2.5 Research Gap</w:t>
      </w:r>
      <w:r>
        <w:tab/>
        <w:t>35</w:t>
      </w:r>
    </w:p>
    <w:p w14:paraId="6D425E4B" w14:textId="77777777" w:rsidR="007A4DBE" w:rsidRDefault="00262BB0">
      <w:pPr>
        <w:tabs>
          <w:tab w:val="right" w:leader="dot" w:pos="9360"/>
        </w:tabs>
        <w:ind w:left="360"/>
      </w:pPr>
      <w:r>
        <w:t>2.6 Related Technologies</w:t>
      </w:r>
      <w:r>
        <w:tab/>
        <w:t>37</w:t>
      </w:r>
    </w:p>
    <w:p w14:paraId="26285DAE" w14:textId="77777777" w:rsidR="007A4DBE" w:rsidRDefault="00262BB0">
      <w:pPr>
        <w:tabs>
          <w:tab w:val="right" w:leader="dot" w:pos="9360"/>
        </w:tabs>
        <w:ind w:left="360"/>
      </w:pPr>
      <w:r>
        <w:t>2.7 Conceptual Review of Network Threats</w:t>
      </w:r>
      <w:r>
        <w:tab/>
        <w:t>37</w:t>
      </w:r>
    </w:p>
    <w:p w14:paraId="759EAE8E" w14:textId="77777777" w:rsidR="007A4DBE" w:rsidRDefault="00262BB0">
      <w:pPr>
        <w:tabs>
          <w:tab w:val="right" w:leader="dot" w:pos="9360"/>
        </w:tabs>
        <w:ind w:left="360"/>
      </w:pPr>
      <w:r>
        <w:t>2.8 Chapter Summary</w:t>
      </w:r>
      <w:r>
        <w:tab/>
        <w:t>38</w:t>
      </w:r>
    </w:p>
    <w:p w14:paraId="639B6F53" w14:textId="77777777" w:rsidR="007A4DBE" w:rsidRDefault="00262BB0">
      <w:pPr>
        <w:tabs>
          <w:tab w:val="right" w:leader="dot" w:pos="9360"/>
        </w:tabs>
      </w:pPr>
      <w:r>
        <w:rPr>
          <w:b/>
        </w:rPr>
        <w:t>CHAPTER 3</w:t>
      </w:r>
      <w:r>
        <w:rPr>
          <w:b/>
        </w:rPr>
        <w:tab/>
        <w:t>39</w:t>
      </w:r>
    </w:p>
    <w:p w14:paraId="5D0AB92A" w14:textId="77777777" w:rsidR="007A4DBE" w:rsidRDefault="00262BB0">
      <w:pPr>
        <w:tabs>
          <w:tab w:val="right" w:leader="dot" w:pos="9360"/>
        </w:tabs>
      </w:pPr>
      <w:r>
        <w:rPr>
          <w:b/>
        </w:rPr>
        <w:t>METHODOLOGY</w:t>
      </w:r>
      <w:r>
        <w:rPr>
          <w:b/>
        </w:rPr>
        <w:tab/>
        <w:t>39</w:t>
      </w:r>
    </w:p>
    <w:p w14:paraId="7F6E5D51" w14:textId="77777777" w:rsidR="007A4DBE" w:rsidRDefault="00262BB0">
      <w:pPr>
        <w:tabs>
          <w:tab w:val="right" w:leader="dot" w:pos="9360"/>
        </w:tabs>
        <w:ind w:left="360"/>
      </w:pPr>
      <w:r>
        <w:t>3.1 Research Design</w:t>
      </w:r>
      <w:r>
        <w:tab/>
        <w:t>39</w:t>
      </w:r>
    </w:p>
    <w:p w14:paraId="47FEDD31" w14:textId="77777777" w:rsidR="007A4DBE" w:rsidRDefault="00262BB0">
      <w:pPr>
        <w:tabs>
          <w:tab w:val="right" w:leader="dot" w:pos="9360"/>
        </w:tabs>
        <w:ind w:left="720"/>
      </w:pPr>
      <w:r>
        <w:t>3.1.1 Developmental Research Design</w:t>
      </w:r>
      <w:r>
        <w:tab/>
        <w:t>39</w:t>
      </w:r>
    </w:p>
    <w:p w14:paraId="177888E1" w14:textId="77777777" w:rsidR="007A4DBE" w:rsidRDefault="00262BB0">
      <w:pPr>
        <w:tabs>
          <w:tab w:val="right" w:leader="dot" w:pos="9360"/>
        </w:tabs>
        <w:ind w:left="720"/>
      </w:pPr>
      <w:r>
        <w:t>3.1.2 Descriptive Research Design</w:t>
      </w:r>
      <w:r>
        <w:tab/>
        <w:t>39</w:t>
      </w:r>
    </w:p>
    <w:p w14:paraId="0627DEAF" w14:textId="77777777" w:rsidR="007A4DBE" w:rsidRDefault="00262BB0">
      <w:pPr>
        <w:tabs>
          <w:tab w:val="right" w:leader="dot" w:pos="9360"/>
        </w:tabs>
        <w:ind w:left="720"/>
      </w:pPr>
      <w:r>
        <w:t>3.1.3 S</w:t>
      </w:r>
      <w:r>
        <w:t>uitability of the Research Designs to the Study</w:t>
      </w:r>
      <w:r>
        <w:tab/>
        <w:t>40</w:t>
      </w:r>
    </w:p>
    <w:p w14:paraId="429682DE" w14:textId="77777777" w:rsidR="007A4DBE" w:rsidRDefault="00262BB0">
      <w:pPr>
        <w:tabs>
          <w:tab w:val="right" w:leader="dot" w:pos="9360"/>
        </w:tabs>
        <w:ind w:left="720"/>
      </w:pPr>
      <w:r>
        <w:t>3.1.4 Advantages of the Chosen Research Designs</w:t>
      </w:r>
      <w:r>
        <w:tab/>
        <w:t>40</w:t>
      </w:r>
    </w:p>
    <w:p w14:paraId="23274755" w14:textId="77777777" w:rsidR="007A4DBE" w:rsidRDefault="00262BB0">
      <w:pPr>
        <w:tabs>
          <w:tab w:val="right" w:leader="dot" w:pos="9360"/>
        </w:tabs>
        <w:ind w:left="720"/>
      </w:pPr>
      <w:r>
        <w:t>3.1.5 Limitations of the Chosen Research Designs</w:t>
      </w:r>
      <w:r>
        <w:tab/>
        <w:t>40</w:t>
      </w:r>
    </w:p>
    <w:p w14:paraId="34E842B3" w14:textId="77777777" w:rsidR="007A4DBE" w:rsidRDefault="00262BB0">
      <w:pPr>
        <w:tabs>
          <w:tab w:val="right" w:leader="dot" w:pos="9360"/>
        </w:tabs>
        <w:ind w:left="720"/>
      </w:pPr>
      <w:r>
        <w:t>3.1.6 Relationship of the Research Design to System Development</w:t>
      </w:r>
      <w:r>
        <w:tab/>
        <w:t>41</w:t>
      </w:r>
    </w:p>
    <w:p w14:paraId="4D53970E" w14:textId="77777777" w:rsidR="007A4DBE" w:rsidRDefault="00262BB0">
      <w:pPr>
        <w:tabs>
          <w:tab w:val="right" w:leader="dot" w:pos="9360"/>
        </w:tabs>
        <w:ind w:left="360"/>
      </w:pPr>
      <w:r>
        <w:t>3.2 System Development Methodology</w:t>
      </w:r>
      <w:r>
        <w:tab/>
      </w:r>
      <w:r>
        <w:t>41</w:t>
      </w:r>
    </w:p>
    <w:p w14:paraId="1AD6DF9C" w14:textId="77777777" w:rsidR="007A4DBE" w:rsidRDefault="00262BB0">
      <w:pPr>
        <w:tabs>
          <w:tab w:val="right" w:leader="dot" w:pos="9360"/>
        </w:tabs>
        <w:ind w:left="360"/>
      </w:pPr>
      <w:r>
        <w:t>Software Development Life Cycle (SDLC)</w:t>
      </w:r>
      <w:r>
        <w:tab/>
        <w:t>41</w:t>
      </w:r>
    </w:p>
    <w:p w14:paraId="404D3040" w14:textId="77777777" w:rsidR="007A4DBE" w:rsidRDefault="00262BB0">
      <w:pPr>
        <w:tabs>
          <w:tab w:val="right" w:leader="dot" w:pos="9360"/>
        </w:tabs>
        <w:ind w:left="360"/>
      </w:pPr>
      <w:r>
        <w:t>Importance of SDLC</w:t>
      </w:r>
      <w:r>
        <w:tab/>
        <w:t>41</w:t>
      </w:r>
    </w:p>
    <w:p w14:paraId="6C40D326" w14:textId="77777777" w:rsidR="007A4DBE" w:rsidRDefault="00262BB0">
      <w:pPr>
        <w:tabs>
          <w:tab w:val="right" w:leader="dot" w:pos="9360"/>
        </w:tabs>
        <w:ind w:left="360"/>
      </w:pPr>
      <w:r>
        <w:t>Iteration 1: Requirements Gathering and Planning</w:t>
      </w:r>
      <w:r>
        <w:tab/>
        <w:t>43</w:t>
      </w:r>
    </w:p>
    <w:p w14:paraId="0DF15916" w14:textId="77777777" w:rsidR="007A4DBE" w:rsidRDefault="00262BB0">
      <w:pPr>
        <w:tabs>
          <w:tab w:val="right" w:leader="dot" w:pos="9360"/>
        </w:tabs>
        <w:ind w:left="360"/>
      </w:pPr>
      <w:r>
        <w:t>Iteration 2: System Design</w:t>
      </w:r>
      <w:r>
        <w:tab/>
        <w:t>44</w:t>
      </w:r>
    </w:p>
    <w:p w14:paraId="7EF35344" w14:textId="77777777" w:rsidR="007A4DBE" w:rsidRDefault="00262BB0">
      <w:pPr>
        <w:tabs>
          <w:tab w:val="right" w:leader="dot" w:pos="9360"/>
        </w:tabs>
        <w:ind w:left="360"/>
      </w:pPr>
      <w:r>
        <w:t>Iteration 3: Development and Implementation</w:t>
      </w:r>
      <w:r>
        <w:tab/>
        <w:t>44</w:t>
      </w:r>
    </w:p>
    <w:p w14:paraId="57CE5355" w14:textId="77777777" w:rsidR="007A4DBE" w:rsidRDefault="00262BB0">
      <w:pPr>
        <w:tabs>
          <w:tab w:val="right" w:leader="dot" w:pos="9360"/>
        </w:tabs>
        <w:ind w:left="360"/>
      </w:pPr>
      <w:r>
        <w:t>Iteration 4: Testing and Evaluation</w:t>
      </w:r>
      <w:r>
        <w:tab/>
        <w:t>45</w:t>
      </w:r>
    </w:p>
    <w:p w14:paraId="215FD8FE" w14:textId="77777777" w:rsidR="007A4DBE" w:rsidRDefault="00262BB0">
      <w:pPr>
        <w:tabs>
          <w:tab w:val="right" w:leader="dot" w:pos="9360"/>
        </w:tabs>
        <w:ind w:left="360"/>
      </w:pPr>
      <w:r>
        <w:t xml:space="preserve">Iteration 5: </w:t>
      </w:r>
      <w:r>
        <w:t>Deployment and Initial Review</w:t>
      </w:r>
      <w:r>
        <w:tab/>
        <w:t>45</w:t>
      </w:r>
    </w:p>
    <w:p w14:paraId="75145E70" w14:textId="77777777" w:rsidR="007A4DBE" w:rsidRDefault="00262BB0">
      <w:pPr>
        <w:tabs>
          <w:tab w:val="right" w:leader="dot" w:pos="9360"/>
        </w:tabs>
        <w:ind w:left="360"/>
      </w:pPr>
      <w:r>
        <w:t>Iteration 6: Feedback and Improvement</w:t>
      </w:r>
      <w:r>
        <w:tab/>
        <w:t>46</w:t>
      </w:r>
    </w:p>
    <w:p w14:paraId="2977EA8C" w14:textId="77777777" w:rsidR="007A4DBE" w:rsidRDefault="00262BB0">
      <w:pPr>
        <w:tabs>
          <w:tab w:val="right" w:leader="dot" w:pos="9360"/>
        </w:tabs>
        <w:ind w:left="360"/>
      </w:pPr>
      <w:r>
        <w:t>3.3 System Architecture</w:t>
      </w:r>
      <w:r>
        <w:tab/>
        <w:t>46</w:t>
      </w:r>
    </w:p>
    <w:p w14:paraId="786DBA13" w14:textId="77777777" w:rsidR="007A4DBE" w:rsidRDefault="00262BB0">
      <w:pPr>
        <w:tabs>
          <w:tab w:val="right" w:leader="dot" w:pos="9360"/>
        </w:tabs>
        <w:ind w:left="360"/>
      </w:pPr>
      <w:r>
        <w:t>3.4 Functional Requirements</w:t>
      </w:r>
      <w:r>
        <w:tab/>
        <w:t>48</w:t>
      </w:r>
    </w:p>
    <w:p w14:paraId="2488541B" w14:textId="77777777" w:rsidR="007A4DBE" w:rsidRDefault="00262BB0">
      <w:pPr>
        <w:tabs>
          <w:tab w:val="right" w:leader="dot" w:pos="9360"/>
        </w:tabs>
        <w:ind w:left="360"/>
      </w:pPr>
      <w:r>
        <w:t>3.5 Non-Functional Requirements</w:t>
      </w:r>
      <w:r>
        <w:tab/>
        <w:t>50</w:t>
      </w:r>
    </w:p>
    <w:p w14:paraId="1D0F4430" w14:textId="77777777" w:rsidR="007A4DBE" w:rsidRDefault="00262BB0">
      <w:pPr>
        <w:tabs>
          <w:tab w:val="right" w:leader="dot" w:pos="9360"/>
        </w:tabs>
        <w:ind w:left="360"/>
      </w:pPr>
      <w:r>
        <w:t>3.6 Tools and Technologies Used</w:t>
      </w:r>
      <w:r>
        <w:tab/>
        <w:t>51</w:t>
      </w:r>
    </w:p>
    <w:p w14:paraId="6DB797A3" w14:textId="77777777" w:rsidR="007A4DBE" w:rsidRDefault="00262BB0">
      <w:pPr>
        <w:tabs>
          <w:tab w:val="right" w:leader="dot" w:pos="9360"/>
        </w:tabs>
        <w:ind w:left="360"/>
      </w:pPr>
      <w:r>
        <w:t>3.7 Database Design</w:t>
      </w:r>
      <w:r>
        <w:tab/>
        <w:t>53</w:t>
      </w:r>
    </w:p>
    <w:p w14:paraId="37413CE1" w14:textId="77777777" w:rsidR="007A4DBE" w:rsidRDefault="00262BB0">
      <w:pPr>
        <w:tabs>
          <w:tab w:val="right" w:leader="dot" w:pos="9360"/>
        </w:tabs>
        <w:ind w:left="360"/>
      </w:pPr>
      <w:r>
        <w:t>3.8 Data Gathering Techniques</w:t>
      </w:r>
      <w:r>
        <w:tab/>
        <w:t>5</w:t>
      </w:r>
      <w:r>
        <w:t>4</w:t>
      </w:r>
    </w:p>
    <w:p w14:paraId="5CC95688" w14:textId="77777777" w:rsidR="007A4DBE" w:rsidRDefault="00262BB0">
      <w:pPr>
        <w:tabs>
          <w:tab w:val="right" w:leader="dot" w:pos="9360"/>
        </w:tabs>
        <w:ind w:left="360"/>
      </w:pPr>
      <w:r>
        <w:t>3.9 Testing Procedures</w:t>
      </w:r>
      <w:r>
        <w:tab/>
        <w:t>54</w:t>
      </w:r>
    </w:p>
    <w:p w14:paraId="33099498" w14:textId="77777777" w:rsidR="007A4DBE" w:rsidRDefault="00262BB0">
      <w:pPr>
        <w:tabs>
          <w:tab w:val="right" w:leader="dot" w:pos="9360"/>
        </w:tabs>
        <w:ind w:left="720"/>
      </w:pPr>
      <w:r>
        <w:t>3.9.1 Unit Testing</w:t>
      </w:r>
      <w:r>
        <w:tab/>
        <w:t>54</w:t>
      </w:r>
    </w:p>
    <w:p w14:paraId="1196685C" w14:textId="77777777" w:rsidR="007A4DBE" w:rsidRDefault="00262BB0">
      <w:pPr>
        <w:tabs>
          <w:tab w:val="right" w:leader="dot" w:pos="9360"/>
        </w:tabs>
        <w:ind w:left="720"/>
      </w:pPr>
      <w:r>
        <w:t>3.9.2 Integration Testing</w:t>
      </w:r>
      <w:r>
        <w:tab/>
        <w:t>55</w:t>
      </w:r>
    </w:p>
    <w:p w14:paraId="522E3C6E" w14:textId="77777777" w:rsidR="007A4DBE" w:rsidRDefault="00262BB0">
      <w:pPr>
        <w:tabs>
          <w:tab w:val="right" w:leader="dot" w:pos="9360"/>
        </w:tabs>
        <w:ind w:left="720"/>
      </w:pPr>
      <w:r>
        <w:t>3.9.3 System Testing</w:t>
      </w:r>
      <w:r>
        <w:tab/>
        <w:t>55</w:t>
      </w:r>
    </w:p>
    <w:p w14:paraId="52D12BD7" w14:textId="77777777" w:rsidR="007A4DBE" w:rsidRDefault="00262BB0">
      <w:pPr>
        <w:tabs>
          <w:tab w:val="right" w:leader="dot" w:pos="9360"/>
        </w:tabs>
        <w:ind w:left="720"/>
      </w:pPr>
      <w:r>
        <w:t>3.9.4 User Acceptance Testing (UAT)</w:t>
      </w:r>
      <w:r>
        <w:tab/>
        <w:t>55</w:t>
      </w:r>
    </w:p>
    <w:p w14:paraId="3D8BB5D1" w14:textId="77777777" w:rsidR="007A4DBE" w:rsidRDefault="00262BB0">
      <w:pPr>
        <w:tabs>
          <w:tab w:val="right" w:leader="dot" w:pos="9360"/>
        </w:tabs>
        <w:ind w:left="360"/>
      </w:pPr>
      <w:r>
        <w:t>3.10 Evaluation Criteria</w:t>
      </w:r>
      <w:r>
        <w:tab/>
        <w:t>55</w:t>
      </w:r>
    </w:p>
    <w:p w14:paraId="33CADD2E" w14:textId="77777777" w:rsidR="007A4DBE" w:rsidRDefault="00262BB0">
      <w:pPr>
        <w:tabs>
          <w:tab w:val="right" w:leader="dot" w:pos="9360"/>
        </w:tabs>
        <w:ind w:left="720"/>
      </w:pPr>
      <w:r>
        <w:t>3.10.1 Functionality</w:t>
      </w:r>
      <w:r>
        <w:tab/>
        <w:t>55</w:t>
      </w:r>
    </w:p>
    <w:p w14:paraId="089407C7" w14:textId="77777777" w:rsidR="007A4DBE" w:rsidRDefault="00262BB0">
      <w:pPr>
        <w:tabs>
          <w:tab w:val="right" w:leader="dot" w:pos="9360"/>
        </w:tabs>
        <w:ind w:left="720"/>
      </w:pPr>
      <w:r>
        <w:t>3.10.2 Usability</w:t>
      </w:r>
      <w:r>
        <w:tab/>
        <w:t>56</w:t>
      </w:r>
    </w:p>
    <w:p w14:paraId="31FB1D82" w14:textId="77777777" w:rsidR="007A4DBE" w:rsidRDefault="00262BB0">
      <w:pPr>
        <w:tabs>
          <w:tab w:val="right" w:leader="dot" w:pos="9360"/>
        </w:tabs>
        <w:ind w:left="720"/>
      </w:pPr>
      <w:r>
        <w:t>3.10.3 Reliability</w:t>
      </w:r>
      <w:r>
        <w:tab/>
        <w:t>56</w:t>
      </w:r>
    </w:p>
    <w:p w14:paraId="09A7D142" w14:textId="77777777" w:rsidR="007A4DBE" w:rsidRDefault="00262BB0">
      <w:pPr>
        <w:tabs>
          <w:tab w:val="right" w:leader="dot" w:pos="9360"/>
        </w:tabs>
        <w:ind w:left="720"/>
      </w:pPr>
      <w:r>
        <w:t>3.10.4 Efficiency</w:t>
      </w:r>
      <w:r>
        <w:tab/>
        <w:t>56</w:t>
      </w:r>
    </w:p>
    <w:p w14:paraId="061379F7" w14:textId="77777777" w:rsidR="007A4DBE" w:rsidRDefault="00262BB0">
      <w:pPr>
        <w:tabs>
          <w:tab w:val="right" w:leader="dot" w:pos="9360"/>
        </w:tabs>
        <w:ind w:left="720"/>
      </w:pPr>
      <w:r>
        <w:t>3.10.5 Security</w:t>
      </w:r>
      <w:r>
        <w:tab/>
        <w:t>56</w:t>
      </w:r>
    </w:p>
    <w:p w14:paraId="343AB9EB" w14:textId="77777777" w:rsidR="007A4DBE" w:rsidRDefault="00262BB0">
      <w:pPr>
        <w:tabs>
          <w:tab w:val="right" w:leader="dot" w:pos="9360"/>
        </w:tabs>
        <w:ind w:left="360"/>
      </w:pPr>
      <w:r>
        <w:t>3.11 System Flow</w:t>
      </w:r>
      <w:r>
        <w:tab/>
        <w:t>56</w:t>
      </w:r>
    </w:p>
    <w:p w14:paraId="4BFB4742" w14:textId="77777777" w:rsidR="007A4DBE" w:rsidRDefault="00262BB0">
      <w:pPr>
        <w:tabs>
          <w:tab w:val="right" w:leader="dot" w:pos="9360"/>
        </w:tabs>
        <w:ind w:left="360"/>
      </w:pPr>
      <w:r>
        <w:t>3.12 Supporting Diagrams</w:t>
      </w:r>
      <w:r>
        <w:tab/>
        <w:t>57</w:t>
      </w:r>
    </w:p>
    <w:p w14:paraId="01E9957C" w14:textId="77777777" w:rsidR="007A4DBE" w:rsidRDefault="00262BB0">
      <w:pPr>
        <w:tabs>
          <w:tab w:val="right" w:leader="dot" w:pos="9360"/>
        </w:tabs>
        <w:ind w:left="720"/>
      </w:pPr>
      <w:r>
        <w:t>3.12.1 Input-Process-Output (IPO) Diagram</w:t>
      </w:r>
      <w:r>
        <w:tab/>
        <w:t>58</w:t>
      </w:r>
    </w:p>
    <w:p w14:paraId="791855BD" w14:textId="77777777" w:rsidR="007A4DBE" w:rsidRDefault="00262BB0">
      <w:pPr>
        <w:tabs>
          <w:tab w:val="right" w:leader="dot" w:pos="9360"/>
        </w:tabs>
        <w:ind w:left="720"/>
      </w:pPr>
      <w:r>
        <w:t>3.12.2 Data Flow Diagram (DFD)</w:t>
      </w:r>
      <w:r>
        <w:tab/>
        <w:t>60</w:t>
      </w:r>
    </w:p>
    <w:p w14:paraId="359E2D7F" w14:textId="77777777" w:rsidR="007A4DBE" w:rsidRDefault="00262BB0">
      <w:pPr>
        <w:tabs>
          <w:tab w:val="right" w:leader="dot" w:pos="9360"/>
        </w:tabs>
        <w:ind w:left="720"/>
      </w:pPr>
      <w:r>
        <w:t>3.12.3 Use Case Diagram</w:t>
      </w:r>
      <w:r>
        <w:tab/>
        <w:t>60</w:t>
      </w:r>
    </w:p>
    <w:p w14:paraId="10443908" w14:textId="77777777" w:rsidR="007A4DBE" w:rsidRDefault="00262BB0">
      <w:pPr>
        <w:tabs>
          <w:tab w:val="right" w:leader="dot" w:pos="9360"/>
        </w:tabs>
        <w:ind w:left="720"/>
      </w:pPr>
      <w:r>
        <w:t>3.12.4 Entity Relationship Diagram (ERD)</w:t>
      </w:r>
      <w:r>
        <w:tab/>
        <w:t>60</w:t>
      </w:r>
    </w:p>
    <w:p w14:paraId="244C9DDB" w14:textId="77777777" w:rsidR="007A4DBE" w:rsidRDefault="00262BB0">
      <w:pPr>
        <w:tabs>
          <w:tab w:val="right" w:leader="dot" w:pos="9360"/>
        </w:tabs>
        <w:ind w:left="720"/>
      </w:pPr>
      <w:r>
        <w:t>3.12.5 System Flowchart</w:t>
      </w:r>
      <w:r>
        <w:tab/>
        <w:t>60</w:t>
      </w:r>
    </w:p>
    <w:p w14:paraId="2A50AC02" w14:textId="77777777" w:rsidR="007A4DBE" w:rsidRDefault="00262BB0">
      <w:pPr>
        <w:tabs>
          <w:tab w:val="right" w:leader="dot" w:pos="9360"/>
        </w:tabs>
        <w:ind w:left="360"/>
      </w:pPr>
      <w:r>
        <w:t>Chapter Summary</w:t>
      </w:r>
      <w:r>
        <w:tab/>
        <w:t>61</w:t>
      </w:r>
    </w:p>
    <w:p w14:paraId="73E38D35" w14:textId="77777777" w:rsidR="007A4DBE" w:rsidRDefault="00262BB0">
      <w:pPr>
        <w:tabs>
          <w:tab w:val="right" w:leader="dot" w:pos="9360"/>
        </w:tabs>
      </w:pPr>
      <w:r>
        <w:rPr>
          <w:b/>
        </w:rPr>
        <w:t>CHAPTER 4</w:t>
      </w:r>
      <w:r>
        <w:rPr>
          <w:b/>
        </w:rPr>
        <w:tab/>
        <w:t>62</w:t>
      </w:r>
    </w:p>
    <w:p w14:paraId="7BAD2B34" w14:textId="77777777" w:rsidR="007A4DBE" w:rsidRDefault="00262BB0">
      <w:pPr>
        <w:tabs>
          <w:tab w:val="right" w:leader="dot" w:pos="9360"/>
        </w:tabs>
      </w:pPr>
      <w:r>
        <w:rPr>
          <w:b/>
        </w:rPr>
        <w:t>SYSTEM DEVELOPMENT, IMPLEMENTATION, TESTING, EVALUATION, RESULTS, AND DISCUSSION</w:t>
      </w:r>
      <w:r>
        <w:rPr>
          <w:b/>
        </w:rPr>
        <w:tab/>
        <w:t>62</w:t>
      </w:r>
    </w:p>
    <w:p w14:paraId="3D5F5AF5" w14:textId="77777777" w:rsidR="007A4DBE" w:rsidRDefault="00262BB0">
      <w:pPr>
        <w:tabs>
          <w:tab w:val="right" w:leader="dot" w:pos="9360"/>
        </w:tabs>
        <w:ind w:left="360"/>
      </w:pPr>
      <w:r>
        <w:t>4.1 Introduction</w:t>
      </w:r>
      <w:r>
        <w:tab/>
        <w:t>62</w:t>
      </w:r>
    </w:p>
    <w:p w14:paraId="0E314698" w14:textId="77777777" w:rsidR="007A4DBE" w:rsidRDefault="00262BB0">
      <w:pPr>
        <w:tabs>
          <w:tab w:val="right" w:leader="dot" w:pos="9360"/>
        </w:tabs>
        <w:ind w:left="360"/>
      </w:pPr>
      <w:r>
        <w:t>4.2 Overview of the Developed System</w:t>
      </w:r>
      <w:r>
        <w:tab/>
        <w:t>62</w:t>
      </w:r>
    </w:p>
    <w:p w14:paraId="136DE3AD" w14:textId="77777777" w:rsidR="007A4DBE" w:rsidRDefault="00262BB0">
      <w:pPr>
        <w:tabs>
          <w:tab w:val="right" w:leader="dot" w:pos="9360"/>
        </w:tabs>
        <w:ind w:left="360"/>
      </w:pPr>
      <w:r>
        <w:t>4.3 Agile Development Process</w:t>
      </w:r>
      <w:r>
        <w:tab/>
        <w:t>63</w:t>
      </w:r>
    </w:p>
    <w:p w14:paraId="79C42EFF" w14:textId="77777777" w:rsidR="007A4DBE" w:rsidRDefault="00262BB0">
      <w:pPr>
        <w:tabs>
          <w:tab w:val="right" w:leader="dot" w:pos="9360"/>
        </w:tabs>
        <w:ind w:left="720"/>
      </w:pPr>
      <w:r>
        <w:t>4.3.1 Requirements Gathering and Planning</w:t>
      </w:r>
      <w:r>
        <w:tab/>
        <w:t>63</w:t>
      </w:r>
    </w:p>
    <w:p w14:paraId="764BF3F4" w14:textId="77777777" w:rsidR="007A4DBE" w:rsidRDefault="00262BB0">
      <w:pPr>
        <w:tabs>
          <w:tab w:val="right" w:leader="dot" w:pos="9360"/>
        </w:tabs>
        <w:ind w:left="720"/>
      </w:pPr>
      <w:r>
        <w:lastRenderedPageBreak/>
        <w:t>4.</w:t>
      </w:r>
      <w:r>
        <w:t>3.2 System Design</w:t>
      </w:r>
      <w:r>
        <w:tab/>
        <w:t>63</w:t>
      </w:r>
    </w:p>
    <w:p w14:paraId="5ADAD9A4" w14:textId="77777777" w:rsidR="007A4DBE" w:rsidRDefault="00262BB0">
      <w:pPr>
        <w:tabs>
          <w:tab w:val="right" w:leader="dot" w:pos="9360"/>
        </w:tabs>
        <w:ind w:left="720"/>
      </w:pPr>
      <w:r>
        <w:t>4.3.3 Development and Implementation</w:t>
      </w:r>
      <w:r>
        <w:tab/>
        <w:t>63</w:t>
      </w:r>
    </w:p>
    <w:p w14:paraId="18DC481D" w14:textId="77777777" w:rsidR="007A4DBE" w:rsidRDefault="00262BB0">
      <w:pPr>
        <w:tabs>
          <w:tab w:val="right" w:leader="dot" w:pos="9360"/>
        </w:tabs>
        <w:ind w:left="720"/>
      </w:pPr>
      <w:r>
        <w:t>4.3.4 Testing and Improvement</w:t>
      </w:r>
      <w:r>
        <w:tab/>
        <w:t>63</w:t>
      </w:r>
    </w:p>
    <w:p w14:paraId="55C74AB7" w14:textId="77777777" w:rsidR="007A4DBE" w:rsidRDefault="00262BB0">
      <w:pPr>
        <w:tabs>
          <w:tab w:val="right" w:leader="dot" w:pos="9360"/>
        </w:tabs>
        <w:ind w:left="720"/>
      </w:pPr>
      <w:r>
        <w:t>4.3.5 Current Development Status</w:t>
      </w:r>
      <w:r>
        <w:tab/>
        <w:t>63</w:t>
      </w:r>
    </w:p>
    <w:p w14:paraId="598A2193" w14:textId="77777777" w:rsidR="007A4DBE" w:rsidRDefault="00262BB0">
      <w:pPr>
        <w:tabs>
          <w:tab w:val="right" w:leader="dot" w:pos="9360"/>
        </w:tabs>
        <w:ind w:left="360"/>
      </w:pPr>
      <w:r>
        <w:t>4.4 System Architecture and Workflow</w:t>
      </w:r>
      <w:r>
        <w:tab/>
        <w:t>63</w:t>
      </w:r>
    </w:p>
    <w:p w14:paraId="2336EF1A" w14:textId="77777777" w:rsidR="007A4DBE" w:rsidRDefault="00262BB0">
      <w:pPr>
        <w:tabs>
          <w:tab w:val="right" w:leader="dot" w:pos="9360"/>
        </w:tabs>
        <w:ind w:left="360"/>
      </w:pPr>
      <w:r>
        <w:t>4.5 System Requirements and Technologies</w:t>
      </w:r>
      <w:r>
        <w:tab/>
        <w:t>64</w:t>
      </w:r>
    </w:p>
    <w:p w14:paraId="0D7F851A" w14:textId="77777777" w:rsidR="007A4DBE" w:rsidRDefault="00262BB0">
      <w:pPr>
        <w:tabs>
          <w:tab w:val="right" w:leader="dot" w:pos="9360"/>
        </w:tabs>
        <w:ind w:left="360"/>
      </w:pPr>
      <w:r>
        <w:t xml:space="preserve">4.6 Description of the Implemented System </w:t>
      </w:r>
      <w:r>
        <w:t>Features</w:t>
      </w:r>
      <w:r>
        <w:tab/>
        <w:t>64</w:t>
      </w:r>
    </w:p>
    <w:p w14:paraId="7021E2F3" w14:textId="77777777" w:rsidR="007A4DBE" w:rsidRDefault="00262BB0">
      <w:pPr>
        <w:tabs>
          <w:tab w:val="right" w:leader="dot" w:pos="9360"/>
        </w:tabs>
        <w:ind w:left="720"/>
      </w:pPr>
      <w:r>
        <w:t>4.6.1 Administrator Login Authentication</w:t>
      </w:r>
      <w:r>
        <w:tab/>
        <w:t>64</w:t>
      </w:r>
    </w:p>
    <w:p w14:paraId="5F0C806F" w14:textId="77777777" w:rsidR="007A4DBE" w:rsidRDefault="00262BB0">
      <w:pPr>
        <w:tabs>
          <w:tab w:val="right" w:leader="dot" w:pos="9360"/>
        </w:tabs>
        <w:ind w:left="720"/>
      </w:pPr>
      <w:r>
        <w:t>4.6.2 Network Overview Dashboard</w:t>
      </w:r>
      <w:r>
        <w:tab/>
        <w:t>65</w:t>
      </w:r>
    </w:p>
    <w:p w14:paraId="7DA7FB69" w14:textId="77777777" w:rsidR="007A4DBE" w:rsidRDefault="00262BB0">
      <w:pPr>
        <w:tabs>
          <w:tab w:val="right" w:leader="dot" w:pos="9360"/>
        </w:tabs>
        <w:ind w:left="720"/>
      </w:pPr>
      <w:r>
        <w:t>4.6.3 Automated Threat Detection</w:t>
      </w:r>
      <w:r>
        <w:tab/>
        <w:t>65</w:t>
      </w:r>
    </w:p>
    <w:p w14:paraId="3064EA39" w14:textId="77777777" w:rsidR="007A4DBE" w:rsidRDefault="00262BB0">
      <w:pPr>
        <w:tabs>
          <w:tab w:val="right" w:leader="dot" w:pos="9360"/>
        </w:tabs>
        <w:ind w:left="720"/>
      </w:pPr>
      <w:r>
        <w:t>4.6.4 ARP Spoofing Detection</w:t>
      </w:r>
      <w:r>
        <w:tab/>
        <w:t>65</w:t>
      </w:r>
    </w:p>
    <w:p w14:paraId="2A7A68F2" w14:textId="77777777" w:rsidR="007A4DBE" w:rsidRDefault="00262BB0">
      <w:pPr>
        <w:tabs>
          <w:tab w:val="right" w:leader="dot" w:pos="9360"/>
        </w:tabs>
        <w:ind w:left="720"/>
      </w:pPr>
      <w:r>
        <w:t>4.6.5 DDoS-Related Traffic Detection</w:t>
      </w:r>
      <w:r>
        <w:tab/>
        <w:t>65</w:t>
      </w:r>
    </w:p>
    <w:p w14:paraId="3518D665" w14:textId="77777777" w:rsidR="007A4DBE" w:rsidRDefault="00262BB0">
      <w:pPr>
        <w:tabs>
          <w:tab w:val="right" w:leader="dot" w:pos="9360"/>
        </w:tabs>
        <w:ind w:left="720"/>
      </w:pPr>
      <w:r>
        <w:t>4.6.6 Port-Scan Detection</w:t>
      </w:r>
      <w:r>
        <w:tab/>
        <w:t>65</w:t>
      </w:r>
    </w:p>
    <w:p w14:paraId="14E5A94D" w14:textId="77777777" w:rsidR="007A4DBE" w:rsidRDefault="00262BB0">
      <w:pPr>
        <w:tabs>
          <w:tab w:val="right" w:leader="dot" w:pos="9360"/>
        </w:tabs>
        <w:ind w:left="720"/>
      </w:pPr>
      <w:r>
        <w:t>4.6.7 Threat Alerts and Rec</w:t>
      </w:r>
      <w:r>
        <w:t>ommendations</w:t>
      </w:r>
      <w:r>
        <w:tab/>
        <w:t>65</w:t>
      </w:r>
    </w:p>
    <w:p w14:paraId="499CA2D3" w14:textId="77777777" w:rsidR="007A4DBE" w:rsidRDefault="00262BB0">
      <w:pPr>
        <w:tabs>
          <w:tab w:val="right" w:leader="dot" w:pos="9360"/>
        </w:tabs>
        <w:ind w:left="720"/>
      </w:pPr>
      <w:r>
        <w:t>4.6.8 Audit Logs</w:t>
      </w:r>
      <w:r>
        <w:tab/>
        <w:t>65</w:t>
      </w:r>
    </w:p>
    <w:p w14:paraId="191F46CE" w14:textId="77777777" w:rsidR="007A4DBE" w:rsidRDefault="00262BB0">
      <w:pPr>
        <w:tabs>
          <w:tab w:val="right" w:leader="dot" w:pos="9360"/>
        </w:tabs>
        <w:ind w:left="720"/>
      </w:pPr>
      <w:r>
        <w:t>4.6.9 IP Whitelist Management</w:t>
      </w:r>
      <w:r>
        <w:tab/>
        <w:t>65</w:t>
      </w:r>
    </w:p>
    <w:p w14:paraId="5FEC119E" w14:textId="77777777" w:rsidR="007A4DBE" w:rsidRDefault="00262BB0">
      <w:pPr>
        <w:tabs>
          <w:tab w:val="right" w:leader="dot" w:pos="9360"/>
        </w:tabs>
        <w:ind w:left="720"/>
      </w:pPr>
      <w:r>
        <w:t>4.6.10 Search, Filter, and Excel</w:t>
      </w:r>
      <w:r>
        <w:tab/>
        <w:t>66</w:t>
      </w:r>
    </w:p>
    <w:p w14:paraId="7E6CD0DB" w14:textId="77777777" w:rsidR="007A4DBE" w:rsidRDefault="00262BB0">
      <w:pPr>
        <w:tabs>
          <w:tab w:val="right" w:leader="dot" w:pos="9360"/>
        </w:tabs>
        <w:ind w:left="720"/>
      </w:pPr>
      <w:r>
        <w:t>4.6.11 Session and Access Management</w:t>
      </w:r>
      <w:r>
        <w:tab/>
        <w:t>66</w:t>
      </w:r>
    </w:p>
    <w:p w14:paraId="2F95686E" w14:textId="77777777" w:rsidR="007A4DBE" w:rsidRDefault="00262BB0">
      <w:pPr>
        <w:tabs>
          <w:tab w:val="right" w:leader="dot" w:pos="9360"/>
        </w:tabs>
        <w:ind w:left="360"/>
      </w:pPr>
      <w:r>
        <w:t>4.7 Database Implementation</w:t>
      </w:r>
      <w:r>
        <w:tab/>
        <w:t>66</w:t>
      </w:r>
    </w:p>
    <w:p w14:paraId="11D41C01" w14:textId="77777777" w:rsidR="007A4DBE" w:rsidRDefault="00262BB0">
      <w:pPr>
        <w:tabs>
          <w:tab w:val="right" w:leader="dot" w:pos="9360"/>
        </w:tabs>
        <w:ind w:left="360"/>
      </w:pPr>
      <w:r>
        <w:t>4.8 System Interface Presentation</w:t>
      </w:r>
      <w:r>
        <w:tab/>
        <w:t>66</w:t>
      </w:r>
    </w:p>
    <w:p w14:paraId="11431640" w14:textId="77777777" w:rsidR="007A4DBE" w:rsidRDefault="00262BB0">
      <w:pPr>
        <w:tabs>
          <w:tab w:val="right" w:leader="dot" w:pos="9360"/>
        </w:tabs>
        <w:ind w:left="360"/>
      </w:pPr>
      <w:r>
        <w:t>4.9 Functional Testing</w:t>
      </w:r>
      <w:r>
        <w:tab/>
        <w:t>68</w:t>
      </w:r>
    </w:p>
    <w:p w14:paraId="55B95E74" w14:textId="77777777" w:rsidR="007A4DBE" w:rsidRDefault="00262BB0">
      <w:pPr>
        <w:tabs>
          <w:tab w:val="right" w:leader="dot" w:pos="9360"/>
        </w:tabs>
        <w:ind w:left="360"/>
      </w:pPr>
      <w:r>
        <w:t xml:space="preserve">4.10 </w:t>
      </w:r>
      <w:r>
        <w:t>Initial Results and Discussion</w:t>
      </w:r>
      <w:r>
        <w:tab/>
        <w:t>68</w:t>
      </w:r>
    </w:p>
    <w:p w14:paraId="436973BD" w14:textId="77777777" w:rsidR="007A4DBE" w:rsidRDefault="00262BB0">
      <w:pPr>
        <w:tabs>
          <w:tab w:val="right" w:leader="dot" w:pos="9360"/>
        </w:tabs>
        <w:ind w:left="360"/>
      </w:pPr>
      <w:r>
        <w:t>4.11 Client Evaluation and Usability Assessment</w:t>
      </w:r>
      <w:r>
        <w:tab/>
        <w:t>69</w:t>
      </w:r>
    </w:p>
    <w:p w14:paraId="3F89ED35" w14:textId="77777777" w:rsidR="007A4DBE" w:rsidRDefault="00262BB0">
      <w:pPr>
        <w:tabs>
          <w:tab w:val="right" w:leader="dot" w:pos="9360"/>
        </w:tabs>
        <w:ind w:left="360"/>
      </w:pPr>
      <w:r>
        <w:t>4.12 Chapter Summary</w:t>
      </w:r>
      <w:r>
        <w:tab/>
        <w:t>70</w:t>
      </w:r>
    </w:p>
    <w:p w14:paraId="295DD209" w14:textId="77777777" w:rsidR="007A4DBE" w:rsidRDefault="00262BB0">
      <w:pPr>
        <w:tabs>
          <w:tab w:val="right" w:leader="dot" w:pos="9360"/>
        </w:tabs>
      </w:pPr>
      <w:r>
        <w:rPr>
          <w:b/>
        </w:rPr>
        <w:t>CHAPTER 5</w:t>
      </w:r>
      <w:r>
        <w:rPr>
          <w:b/>
        </w:rPr>
        <w:tab/>
        <w:t>71</w:t>
      </w:r>
    </w:p>
    <w:p w14:paraId="0F4F7D90" w14:textId="77777777" w:rsidR="007A4DBE" w:rsidRDefault="00262BB0">
      <w:pPr>
        <w:tabs>
          <w:tab w:val="right" w:leader="dot" w:pos="9360"/>
        </w:tabs>
      </w:pPr>
      <w:r>
        <w:rPr>
          <w:b/>
        </w:rPr>
        <w:t>SUMMARY, CONCLUSIONS, AND RECOMMENDATIONS</w:t>
      </w:r>
      <w:r>
        <w:rPr>
          <w:b/>
        </w:rPr>
        <w:tab/>
        <w:t>71</w:t>
      </w:r>
    </w:p>
    <w:p w14:paraId="7790AC11" w14:textId="77777777" w:rsidR="007A4DBE" w:rsidRDefault="00262BB0">
      <w:pPr>
        <w:tabs>
          <w:tab w:val="right" w:leader="dot" w:pos="9360"/>
        </w:tabs>
        <w:ind w:left="360"/>
      </w:pPr>
      <w:r>
        <w:t>5.1 Introduction</w:t>
      </w:r>
      <w:r>
        <w:tab/>
        <w:t>71</w:t>
      </w:r>
    </w:p>
    <w:p w14:paraId="0425EF35" w14:textId="77777777" w:rsidR="007A4DBE" w:rsidRDefault="00262BB0">
      <w:pPr>
        <w:tabs>
          <w:tab w:val="right" w:leader="dot" w:pos="9360"/>
        </w:tabs>
        <w:ind w:left="360"/>
      </w:pPr>
      <w:r>
        <w:t>5.2 Summary of Findings</w:t>
      </w:r>
      <w:r>
        <w:tab/>
        <w:t>71</w:t>
      </w:r>
    </w:p>
    <w:p w14:paraId="3E566E70" w14:textId="77777777" w:rsidR="007A4DBE" w:rsidRDefault="00262BB0">
      <w:pPr>
        <w:tabs>
          <w:tab w:val="right" w:leader="dot" w:pos="9360"/>
        </w:tabs>
        <w:ind w:left="720"/>
      </w:pPr>
      <w:r>
        <w:t>5.2.1 Network Traffic Monitoring</w:t>
      </w:r>
      <w:r>
        <w:tab/>
        <w:t>71</w:t>
      </w:r>
    </w:p>
    <w:p w14:paraId="14D7A2A5" w14:textId="77777777" w:rsidR="007A4DBE" w:rsidRDefault="00262BB0">
      <w:pPr>
        <w:tabs>
          <w:tab w:val="right" w:leader="dot" w:pos="9360"/>
        </w:tabs>
        <w:ind w:left="720"/>
      </w:pPr>
      <w:r>
        <w:t xml:space="preserve">5.2.2 </w:t>
      </w:r>
      <w:r>
        <w:t>Automated Detection of Selected Threats</w:t>
      </w:r>
      <w:r>
        <w:tab/>
        <w:t>71</w:t>
      </w:r>
    </w:p>
    <w:p w14:paraId="2F875342" w14:textId="77777777" w:rsidR="007A4DBE" w:rsidRDefault="00262BB0">
      <w:pPr>
        <w:tabs>
          <w:tab w:val="right" w:leader="dot" w:pos="9360"/>
        </w:tabs>
        <w:ind w:left="720"/>
      </w:pPr>
      <w:r>
        <w:t>5.2.3 Alert Generation and Presentation</w:t>
      </w:r>
      <w:r>
        <w:tab/>
        <w:t>71</w:t>
      </w:r>
    </w:p>
    <w:p w14:paraId="7591D11B" w14:textId="77777777" w:rsidR="007A4DBE" w:rsidRDefault="00262BB0">
      <w:pPr>
        <w:tabs>
          <w:tab w:val="right" w:leader="dot" w:pos="9360"/>
        </w:tabs>
        <w:ind w:left="720"/>
      </w:pPr>
      <w:r>
        <w:t>5.2.4 Storage and Management of Monitoring Records</w:t>
      </w:r>
      <w:r>
        <w:tab/>
        <w:t>71</w:t>
      </w:r>
    </w:p>
    <w:p w14:paraId="760FF99B" w14:textId="77777777" w:rsidR="007A4DBE" w:rsidRDefault="00262BB0">
      <w:pPr>
        <w:tabs>
          <w:tab w:val="right" w:leader="dot" w:pos="9360"/>
        </w:tabs>
        <w:ind w:left="720"/>
      </w:pPr>
      <w:r>
        <w:t>5.2.5 Administrative Visibility and Accountability</w:t>
      </w:r>
      <w:r>
        <w:tab/>
        <w:t>71</w:t>
      </w:r>
    </w:p>
    <w:p w14:paraId="5DE7B8CD" w14:textId="77777777" w:rsidR="007A4DBE" w:rsidRDefault="00262BB0">
      <w:pPr>
        <w:tabs>
          <w:tab w:val="right" w:leader="dot" w:pos="9360"/>
        </w:tabs>
        <w:ind w:left="720"/>
      </w:pPr>
      <w:r>
        <w:t>5.2.6 Suitability for the Intended Environment</w:t>
      </w:r>
      <w:r>
        <w:tab/>
        <w:t>72</w:t>
      </w:r>
    </w:p>
    <w:p w14:paraId="1DA9764D" w14:textId="77777777" w:rsidR="007A4DBE" w:rsidRDefault="00262BB0">
      <w:pPr>
        <w:tabs>
          <w:tab w:val="right" w:leader="dot" w:pos="9360"/>
        </w:tabs>
        <w:ind w:left="360"/>
      </w:pPr>
      <w:r>
        <w:t xml:space="preserve">5.3 </w:t>
      </w:r>
      <w:r>
        <w:t>Conclusions</w:t>
      </w:r>
      <w:r>
        <w:tab/>
        <w:t>72</w:t>
      </w:r>
    </w:p>
    <w:p w14:paraId="092C3C0C" w14:textId="77777777" w:rsidR="007A4DBE" w:rsidRDefault="00262BB0">
      <w:pPr>
        <w:tabs>
          <w:tab w:val="right" w:leader="dot" w:pos="9360"/>
        </w:tabs>
        <w:ind w:left="360"/>
      </w:pPr>
      <w:r>
        <w:t>5.4 Recommendations</w:t>
      </w:r>
      <w:r>
        <w:tab/>
        <w:t>72</w:t>
      </w:r>
    </w:p>
    <w:p w14:paraId="01084432" w14:textId="77777777" w:rsidR="007A4DBE" w:rsidRDefault="00262BB0">
      <w:pPr>
        <w:tabs>
          <w:tab w:val="right" w:leader="dot" w:pos="9360"/>
        </w:tabs>
        <w:ind w:left="360"/>
      </w:pPr>
      <w:r>
        <w:t>5.5 Impact of the Study</w:t>
      </w:r>
      <w:r>
        <w:tab/>
        <w:t>73</w:t>
      </w:r>
    </w:p>
    <w:p w14:paraId="352CEF9B" w14:textId="77777777" w:rsidR="007A4DBE" w:rsidRDefault="00262BB0">
      <w:pPr>
        <w:tabs>
          <w:tab w:val="right" w:leader="dot" w:pos="9360"/>
        </w:tabs>
        <w:ind w:left="360"/>
      </w:pPr>
      <w:r>
        <w:t>5.6 Limitations of the Current Conclusions</w:t>
      </w:r>
      <w:r>
        <w:tab/>
        <w:t>73</w:t>
      </w:r>
    </w:p>
    <w:p w14:paraId="17F0E50E" w14:textId="77777777" w:rsidR="007A4DBE" w:rsidRDefault="00262BB0">
      <w:r>
        <w:br w:type="page"/>
      </w:r>
    </w:p>
    <w:p w14:paraId="0F8FFD9A" w14:textId="77777777" w:rsidR="007A4DBE" w:rsidRDefault="007A4DBE">
      <w:pPr>
        <w:sectPr w:rsidR="007A4DBE">
          <w:footerReference w:type="default" r:id="rId7"/>
          <w:pgSz w:w="12240" w:h="15840"/>
          <w:pgMar w:top="1080" w:right="1080" w:bottom="1080" w:left="1080" w:header="720" w:footer="720" w:gutter="0"/>
          <w:cols w:space="360"/>
        </w:sectPr>
      </w:pPr>
    </w:p>
    <w:p w14:paraId="2200BEEC" w14:textId="77777777" w:rsidR="007A4DBE" w:rsidRDefault="00262BB0">
      <w:pPr>
        <w:pStyle w:val="Heading1"/>
        <w:pageBreakBefore/>
        <w:jc w:val="center"/>
        <w:rPr>
          <w:rFonts w:ascii="Courier New" w:hAnsi="Courier New" w:cs="Courier New"/>
          <w:sz w:val="24"/>
          <w:szCs w:val="24"/>
        </w:rPr>
      </w:pPr>
      <w:r>
        <w:rPr>
          <w:rFonts w:cs="Courier New"/>
          <w:szCs w:val="24"/>
        </w:rPr>
        <w:lastRenderedPageBreak/>
        <w:t>CHAPTER 1</w:t>
      </w:r>
    </w:p>
    <w:p w14:paraId="11A927E3" w14:textId="77777777" w:rsidR="007A4DBE" w:rsidRDefault="007A4DBE">
      <w:pPr>
        <w:rPr>
          <w:rFonts w:ascii="Courier New" w:hAnsi="Courier New" w:cs="Courier New"/>
          <w:sz w:val="24"/>
          <w:szCs w:val="24"/>
        </w:rPr>
      </w:pPr>
    </w:p>
    <w:p w14:paraId="216BD784" w14:textId="77777777" w:rsidR="007A4DBE" w:rsidRDefault="00262BB0">
      <w:pPr>
        <w:pStyle w:val="Heading1"/>
        <w:jc w:val="center"/>
        <w:rPr>
          <w:rFonts w:ascii="Courier New" w:hAnsi="Courier New" w:cs="Courier New"/>
          <w:sz w:val="24"/>
          <w:szCs w:val="24"/>
        </w:rPr>
      </w:pPr>
      <w:r>
        <w:rPr>
          <w:rFonts w:cs="Courier New"/>
          <w:szCs w:val="24"/>
        </w:rPr>
        <w:t>INTRODUCTION</w:t>
      </w:r>
    </w:p>
    <w:p w14:paraId="4137ACF2" w14:textId="77777777" w:rsidR="007A4DBE" w:rsidRDefault="00262BB0">
      <w:pPr>
        <w:pStyle w:val="Heading2"/>
        <w:spacing w:after="40"/>
        <w:jc w:val="both"/>
        <w:rPr>
          <w:rFonts w:ascii="Courier New" w:hAnsi="Courier New" w:cs="Courier New"/>
          <w:sz w:val="24"/>
          <w:szCs w:val="24"/>
        </w:rPr>
      </w:pPr>
      <w:r>
        <w:rPr>
          <w:rFonts w:cs="Courier New"/>
          <w:szCs w:val="24"/>
        </w:rPr>
        <w:t xml:space="preserve">Background of the Study </w:t>
      </w:r>
    </w:p>
    <w:p w14:paraId="0FF294C6" w14:textId="77777777" w:rsidR="007A4DBE" w:rsidRDefault="00262BB0">
      <w:pPr>
        <w:pStyle w:val="NormalWeb"/>
        <w:spacing w:after="40"/>
        <w:rPr>
          <w:rFonts w:ascii="Courier New" w:hAnsi="Courier New" w:cs="Courier New"/>
        </w:rPr>
      </w:pPr>
      <w:r>
        <w:rPr>
          <w:rFonts w:eastAsia="Times New Roman" w:cs="Courier New"/>
          <w:sz w:val="20"/>
        </w:rPr>
        <w:t xml:space="preserve">In today's digital age, computers and </w:t>
      </w:r>
      <w:r>
        <w:rPr>
          <w:rFonts w:eastAsia="Times New Roman" w:cs="Courier New"/>
          <w:sz w:val="20"/>
        </w:rPr>
        <w:t>network-connected devices play an essential role in the daily operations of businesses, organizations, and small businesses. Employees rely on these technologies to perform various tasks such as communication, file sharing, internet browsing, and accessing</w:t>
      </w:r>
      <w:r>
        <w:rPr>
          <w:rFonts w:eastAsia="Times New Roman" w:cs="Courier New"/>
          <w:sz w:val="20"/>
        </w:rPr>
        <w:t xml:space="preserve"> online services. While these technologies improve productivity and efficiency, they also expose computer systems to various cybersecurity threats, including malware infections, unauthorized access, suspicious network activities, and other forms of cyberat</w:t>
      </w:r>
      <w:r>
        <w:rPr>
          <w:rFonts w:eastAsia="Times New Roman" w:cs="Courier New"/>
          <w:sz w:val="20"/>
        </w:rPr>
        <w:t>tacks. As technology continues to evolve, cyber threats have become more frequent and sophisticated, making cybersecurity an important concern for organizations of all sizes.</w:t>
      </w:r>
    </w:p>
    <w:p w14:paraId="68422B6C" w14:textId="77777777" w:rsidR="007A4DBE" w:rsidRDefault="00262BB0">
      <w:pPr>
        <w:pStyle w:val="NormalWeb"/>
        <w:spacing w:after="40"/>
        <w:rPr>
          <w:rFonts w:ascii="Courier New" w:hAnsi="Courier New" w:cs="Courier New"/>
        </w:rPr>
      </w:pPr>
      <w:r>
        <w:rPr>
          <w:rFonts w:eastAsia="Times New Roman" w:cs="Courier New"/>
          <w:sz w:val="20"/>
        </w:rPr>
        <w:t>Small business environments are particularly vulnerable to cybersecurity risks be</w:t>
      </w:r>
      <w:r>
        <w:rPr>
          <w:rFonts w:eastAsia="Times New Roman" w:cs="Courier New"/>
          <w:sz w:val="20"/>
        </w:rPr>
        <w:t>cause they often operate with limited financial resources and lack dedicated information technology (IT) personnel. Unlike large organizations that can invest in enterprise-level security solutions, many small businesses rely only on basic antivirus softwa</w:t>
      </w:r>
      <w:r>
        <w:rPr>
          <w:rFonts w:eastAsia="Times New Roman" w:cs="Courier New"/>
          <w:sz w:val="20"/>
        </w:rPr>
        <w:t>re and standard firewall protection. Although these security measures provide a certain level of protection, they are often insufficient for identifying suspicious network behavior or detecting threats in real time. As a result, malicious activities may re</w:t>
      </w:r>
      <w:r>
        <w:rPr>
          <w:rFonts w:eastAsia="Times New Roman" w:cs="Courier New"/>
          <w:sz w:val="20"/>
        </w:rPr>
        <w:t>main unnoticed until they cause system disruptions, data loss, or unauthorized access to sensitive information.</w:t>
      </w:r>
    </w:p>
    <w:p w14:paraId="4D88B09D" w14:textId="77777777" w:rsidR="007A4DBE" w:rsidRDefault="00262BB0">
      <w:pPr>
        <w:pStyle w:val="NormalWeb"/>
        <w:spacing w:after="40"/>
        <w:rPr>
          <w:rFonts w:ascii="Courier New" w:hAnsi="Courier New" w:cs="Courier New"/>
        </w:rPr>
      </w:pPr>
      <w:r>
        <w:rPr>
          <w:rFonts w:eastAsia="Times New Roman" w:cs="Courier New"/>
          <w:sz w:val="20"/>
        </w:rPr>
        <w:t>One practical approach to improving cybersecurity in small business environments is the implementation of a network threat detection system. Unl</w:t>
      </w:r>
      <w:r>
        <w:rPr>
          <w:rFonts w:eastAsia="Times New Roman" w:cs="Courier New"/>
          <w:sz w:val="20"/>
        </w:rPr>
        <w:t>ike traditional network-wide monitoring solutions that require specialized hardware or complex configurations, a network-based system operates directly on a computer where the monitoring application is installed. By analyzing the network traffic that passe</w:t>
      </w:r>
      <w:r>
        <w:rPr>
          <w:rFonts w:eastAsia="Times New Roman" w:cs="Courier New"/>
          <w:sz w:val="20"/>
        </w:rPr>
        <w:t>s through the monitoring system, the system can detect unusual activities, monitor communication patterns, and generate alerts whenever suspicious behavior is identified. This approach provides a simpler and more cost-effective solution for organizations t</w:t>
      </w:r>
      <w:r>
        <w:rPr>
          <w:rFonts w:eastAsia="Times New Roman" w:cs="Courier New"/>
          <w:sz w:val="20"/>
        </w:rPr>
        <w:t>hat require basic network monitoring without investing in expensive enterprise security infrastructure.</w:t>
      </w:r>
    </w:p>
    <w:p w14:paraId="0FEC63D6" w14:textId="77777777" w:rsidR="007A4DBE" w:rsidRDefault="00262BB0">
      <w:pPr>
        <w:pStyle w:val="NormalWeb"/>
        <w:spacing w:after="40"/>
        <w:rPr>
          <w:rFonts w:ascii="Courier New" w:hAnsi="Courier New" w:cs="Courier New"/>
        </w:rPr>
      </w:pPr>
      <w:r>
        <w:rPr>
          <w:rFonts w:eastAsia="Times New Roman" w:cs="Courier New"/>
          <w:sz w:val="20"/>
        </w:rPr>
        <w:t>Recent advancements in software development and open-source technologies have made it possible to develop reliable cybersecurity applications using wide</w:t>
      </w:r>
      <w:r>
        <w:rPr>
          <w:rFonts w:eastAsia="Times New Roman" w:cs="Courier New"/>
          <w:sz w:val="20"/>
        </w:rPr>
        <w:t xml:space="preserve">ly available programming tools. Python has become one of the most popular programming languages for cybersecurity because </w:t>
      </w:r>
      <w:r>
        <w:rPr>
          <w:rFonts w:eastAsia="Times New Roman" w:cs="Courier New"/>
          <w:sz w:val="20"/>
        </w:rPr>
        <w:t xml:space="preserve">of its simplicity, flexibility, and extensive collection of networking libraries. One of these libraries is </w:t>
      </w:r>
      <w:r>
        <w:rPr>
          <w:rStyle w:val="Strong"/>
          <w:rFonts w:eastAsia="Times New Roman" w:cs="Courier New"/>
          <w:sz w:val="20"/>
        </w:rPr>
        <w:t>Scapy</w:t>
      </w:r>
      <w:r>
        <w:rPr>
          <w:rFonts w:eastAsia="Times New Roman" w:cs="Courier New"/>
          <w:sz w:val="20"/>
        </w:rPr>
        <w:t>, which enables devel</w:t>
      </w:r>
      <w:r>
        <w:rPr>
          <w:rFonts w:eastAsia="Times New Roman" w:cs="Courier New"/>
          <w:sz w:val="20"/>
        </w:rPr>
        <w:t>opers to capture, inspect, manipulate, and analyze network packets in real time. Scapy provides powerful packet analysis capabilities that can be used to identify abnormal traffic patterns, unauthorized communication attempts, and other network-related thr</w:t>
      </w:r>
      <w:r>
        <w:rPr>
          <w:rFonts w:eastAsia="Times New Roman" w:cs="Courier New"/>
          <w:sz w:val="20"/>
        </w:rPr>
        <w:t xml:space="preserve">eats. In addition, </w:t>
      </w:r>
      <w:r>
        <w:rPr>
          <w:rStyle w:val="Strong"/>
          <w:rFonts w:eastAsia="Times New Roman" w:cs="Courier New"/>
          <w:sz w:val="20"/>
        </w:rPr>
        <w:t>Flask</w:t>
      </w:r>
      <w:r>
        <w:rPr>
          <w:rFonts w:eastAsia="Times New Roman" w:cs="Courier New"/>
          <w:sz w:val="20"/>
        </w:rPr>
        <w:t>, a lightweight Python web framework, allows developers to build interactive web-based dashboards where administrators can conveniently monitor alerts, review logs, and manage detected threats through a browser.</w:t>
      </w:r>
    </w:p>
    <w:p w14:paraId="7ABEB253" w14:textId="77777777" w:rsidR="007A4DBE" w:rsidRDefault="00262BB0">
      <w:pPr>
        <w:pStyle w:val="NormalWeb"/>
        <w:spacing w:after="40"/>
        <w:rPr>
          <w:rFonts w:ascii="Courier New" w:hAnsi="Courier New" w:cs="Courier New"/>
        </w:rPr>
      </w:pPr>
      <w:r>
        <w:rPr>
          <w:rFonts w:eastAsia="Times New Roman" w:cs="Courier New"/>
          <w:sz w:val="20"/>
        </w:rPr>
        <w:t xml:space="preserve">The increasing need </w:t>
      </w:r>
      <w:r>
        <w:rPr>
          <w:rFonts w:eastAsia="Times New Roman" w:cs="Courier New"/>
          <w:sz w:val="20"/>
        </w:rPr>
        <w:t>for affordable and efficient cybersecurity solutions highlights the importance of developing systems that are specifically designed for small business environments. Most commercially available network security platforms are intended for large organizations</w:t>
      </w:r>
      <w:r>
        <w:rPr>
          <w:rFonts w:eastAsia="Times New Roman" w:cs="Courier New"/>
          <w:sz w:val="20"/>
        </w:rPr>
        <w:t xml:space="preserve"> and often require advanced technical knowledge, expensive licensing fees, and dedicated security infrastructure. These limitations make them impractical for many small businesses and offices that require a simpler yet reliable monitoring solution. A netwo</w:t>
      </w:r>
      <w:r>
        <w:rPr>
          <w:rFonts w:eastAsia="Times New Roman" w:cs="Courier New"/>
          <w:sz w:val="20"/>
        </w:rPr>
        <w:t>rk traffic monitoring application provides an alternative approach by focusing on the traffic observed by a single computer while still offering valuable information about potential security threats affecting that host.</w:t>
      </w:r>
    </w:p>
    <w:p w14:paraId="00CC1317" w14:textId="77777777" w:rsidR="007A4DBE" w:rsidRDefault="00262BB0">
      <w:pPr>
        <w:pStyle w:val="NormalWeb"/>
        <w:spacing w:after="40"/>
        <w:rPr>
          <w:rFonts w:ascii="Courier New" w:hAnsi="Courier New" w:cs="Courier New"/>
          <w:b/>
          <w:bCs/>
        </w:rPr>
      </w:pPr>
      <w:r>
        <w:rPr>
          <w:rFonts w:eastAsia="Times New Roman" w:cs="Courier New"/>
          <w:sz w:val="20"/>
        </w:rPr>
        <w:t>The proposed Automated Network Threa</w:t>
      </w:r>
      <w:r>
        <w:rPr>
          <w:rFonts w:eastAsia="Times New Roman" w:cs="Courier New"/>
          <w:sz w:val="20"/>
        </w:rPr>
        <w:t>t Detection and Management System is designed to provide continuous monitoring of network traffic from the monitoring system where the application is installed. The system utilizes Scapy to capture packets through the active network interface and analyze c</w:t>
      </w:r>
      <w:r>
        <w:rPr>
          <w:rFonts w:eastAsia="Times New Roman" w:cs="Courier New"/>
          <w:sz w:val="20"/>
        </w:rPr>
        <w:t>ommunication activities in real time. By examining packet information and traffic behavior, the system identifies suspicious activities based on predefined detection rules and immediately generates notifications whenever potential threats are detected. All</w:t>
      </w:r>
      <w:r>
        <w:rPr>
          <w:rFonts w:eastAsia="Times New Roman" w:cs="Courier New"/>
          <w:sz w:val="20"/>
        </w:rPr>
        <w:t xml:space="preserve"> monitoring records, alerts, and detected events are securely stored in a database for future analysis and reporting.</w:t>
      </w:r>
    </w:p>
    <w:p w14:paraId="3005136D" w14:textId="77777777" w:rsidR="007A4DBE" w:rsidRDefault="00262BB0">
      <w:pPr>
        <w:pStyle w:val="Heading3"/>
        <w:spacing w:after="40"/>
        <w:rPr>
          <w:rFonts w:ascii="Courier New" w:eastAsia="SimSun" w:hAnsi="Courier New" w:cs="Courier New"/>
          <w:sz w:val="24"/>
          <w:szCs w:val="24"/>
        </w:rPr>
      </w:pPr>
      <w:r>
        <w:rPr>
          <w:rFonts w:cs="Courier New"/>
          <w:szCs w:val="24"/>
        </w:rPr>
        <w:t>Industry Background</w:t>
      </w:r>
    </w:p>
    <w:p w14:paraId="4DC70DAC" w14:textId="77777777" w:rsidR="007A4DBE" w:rsidRDefault="00262BB0">
      <w:pPr>
        <w:spacing w:after="40"/>
        <w:rPr>
          <w:rFonts w:ascii="Courier New" w:eastAsia="SimSun" w:hAnsi="Courier New" w:cs="Courier New"/>
          <w:sz w:val="24"/>
          <w:szCs w:val="24"/>
        </w:rPr>
      </w:pPr>
      <w:r>
        <w:rPr>
          <w:rFonts w:cs="Courier New"/>
          <w:sz w:val="24"/>
          <w:szCs w:val="24"/>
        </w:rPr>
        <w:t xml:space="preserve">The information technology industry continues to expand as organizations increasingly rely on digital </w:t>
      </w:r>
      <w:r>
        <w:rPr>
          <w:rFonts w:cs="Courier New"/>
          <w:sz w:val="24"/>
          <w:szCs w:val="24"/>
        </w:rPr>
        <w:t>communication and computer networks. Businesses, schools, private institutions, and government agencies use network systems to improve communication, productivity, and operational efficiency. Along with this rapid technological growth, cybersecurity has al</w:t>
      </w:r>
      <w:r>
        <w:rPr>
          <w:rFonts w:cs="Courier New"/>
          <w:sz w:val="24"/>
          <w:szCs w:val="24"/>
        </w:rPr>
        <w:t>so become one of the major concerns within the IT industry.</w:t>
      </w:r>
    </w:p>
    <w:p w14:paraId="686452FD" w14:textId="77777777" w:rsidR="007A4DBE" w:rsidRDefault="00262BB0">
      <w:pPr>
        <w:spacing w:after="40"/>
        <w:rPr>
          <w:rFonts w:ascii="Courier New" w:eastAsia="SimSun" w:hAnsi="Courier New" w:cs="Courier New"/>
          <w:sz w:val="24"/>
          <w:szCs w:val="24"/>
        </w:rPr>
      </w:pPr>
      <w:r>
        <w:rPr>
          <w:rFonts w:cs="Courier New"/>
          <w:sz w:val="24"/>
          <w:szCs w:val="24"/>
        </w:rPr>
        <w:t xml:space="preserve">Cybersecurity focuses on protecting networks, computer systems, applications, and sensitive information from cyber threats and unauthorized </w:t>
      </w:r>
      <w:r>
        <w:rPr>
          <w:rFonts w:cs="Courier New"/>
          <w:sz w:val="24"/>
          <w:szCs w:val="24"/>
        </w:rPr>
        <w:lastRenderedPageBreak/>
        <w:t>access. Many organizations invest heavily in security so</w:t>
      </w:r>
      <w:r>
        <w:rPr>
          <w:rFonts w:cs="Courier New"/>
          <w:sz w:val="24"/>
          <w:szCs w:val="24"/>
        </w:rPr>
        <w:t xml:space="preserve">lutions such as firewalls, intrusion detection systems, antivirus software, and monitoring tools to protect their systems and data. However, most </w:t>
      </w:r>
    </w:p>
    <w:p w14:paraId="6BD0B1CA" w14:textId="77777777" w:rsidR="007A4DBE" w:rsidRDefault="007A4DBE">
      <w:pPr>
        <w:spacing w:line="480" w:lineRule="auto"/>
        <w:rPr>
          <w:rFonts w:ascii="Courier New" w:eastAsia="SimSun" w:hAnsi="Courier New" w:cs="Courier New"/>
          <w:sz w:val="24"/>
          <w:szCs w:val="24"/>
        </w:rPr>
      </w:pPr>
    </w:p>
    <w:p w14:paraId="40417237" w14:textId="77777777" w:rsidR="007A4DBE" w:rsidRDefault="007A4DBE">
      <w:pPr>
        <w:spacing w:line="480" w:lineRule="auto"/>
        <w:rPr>
          <w:rFonts w:ascii="Courier New" w:eastAsia="SimSun" w:hAnsi="Courier New" w:cs="Courier New"/>
          <w:sz w:val="24"/>
          <w:szCs w:val="24"/>
        </w:rPr>
      </w:pPr>
    </w:p>
    <w:p w14:paraId="29C78E1C" w14:textId="77777777" w:rsidR="007A4DBE" w:rsidRDefault="00262BB0">
      <w:pPr>
        <w:spacing w:after="40"/>
        <w:rPr>
          <w:rFonts w:ascii="Courier New" w:eastAsia="SimSun" w:hAnsi="Courier New" w:cs="Courier New"/>
          <w:sz w:val="24"/>
          <w:szCs w:val="24"/>
        </w:rPr>
      </w:pPr>
      <w:r>
        <w:rPr>
          <w:rFonts w:cs="Courier New"/>
          <w:sz w:val="24"/>
          <w:szCs w:val="24"/>
        </w:rPr>
        <w:t xml:space="preserve">small business environments still struggle to implement advanced cybersecurity measures because </w:t>
      </w:r>
      <w:r>
        <w:rPr>
          <w:rFonts w:cs="Courier New"/>
          <w:sz w:val="24"/>
          <w:szCs w:val="24"/>
        </w:rPr>
        <w:t>enterprise-level security systems are often expensive and difficult to maintain.</w:t>
      </w:r>
    </w:p>
    <w:p w14:paraId="67A391C0" w14:textId="77777777" w:rsidR="007A4DBE" w:rsidRDefault="00262BB0">
      <w:pPr>
        <w:spacing w:after="40"/>
        <w:rPr>
          <w:rFonts w:ascii="Courier New" w:eastAsia="SimSun" w:hAnsi="Courier New" w:cs="Courier New"/>
          <w:sz w:val="24"/>
          <w:szCs w:val="24"/>
        </w:rPr>
      </w:pPr>
      <w:r>
        <w:rPr>
          <w:rFonts w:cs="Courier New"/>
          <w:sz w:val="24"/>
          <w:szCs w:val="24"/>
        </w:rPr>
        <w:t>Small businesss commonly use simple network configurations with limited monitoring capabilities. In many cases, network management is performed manually by office staff or adm</w:t>
      </w:r>
      <w:r>
        <w:rPr>
          <w:rFonts w:cs="Courier New"/>
          <w:sz w:val="24"/>
          <w:szCs w:val="24"/>
        </w:rPr>
        <w:t>inistrators with limited technical knowledge. As a result, suspicious activities and security threats may remain undetected, increasing the risk of data breaches and network disruptions.</w:t>
      </w:r>
    </w:p>
    <w:p w14:paraId="091B5AD4" w14:textId="77777777" w:rsidR="007A4DBE" w:rsidRDefault="00262BB0">
      <w:pPr>
        <w:spacing w:after="40"/>
        <w:rPr>
          <w:rFonts w:ascii="Courier New" w:eastAsia="SimSun" w:hAnsi="Courier New" w:cs="Courier New"/>
          <w:sz w:val="24"/>
          <w:szCs w:val="24"/>
        </w:rPr>
      </w:pPr>
      <w:r>
        <w:rPr>
          <w:rFonts w:cs="Courier New"/>
          <w:sz w:val="24"/>
          <w:szCs w:val="24"/>
        </w:rPr>
        <w:t xml:space="preserve">The increasing demand for affordable cybersecurity solutions creates </w:t>
      </w:r>
      <w:r>
        <w:rPr>
          <w:rFonts w:cs="Courier New"/>
          <w:sz w:val="24"/>
          <w:szCs w:val="24"/>
        </w:rPr>
        <w:t xml:space="preserve">opportunities for developing lightweight network monitoring systems specifically designed for small-scale environments. Through the use of open-source technologies such as Python, Scapy, and Flask, developers can create simplified yet effective monitoring </w:t>
      </w:r>
      <w:r>
        <w:rPr>
          <w:rFonts w:cs="Courier New"/>
          <w:sz w:val="24"/>
          <w:szCs w:val="24"/>
        </w:rPr>
        <w:t>systems that improve network visibility and threat detection capabilities.</w:t>
      </w:r>
    </w:p>
    <w:p w14:paraId="797835F4" w14:textId="77777777" w:rsidR="007A4DBE" w:rsidRDefault="00262BB0">
      <w:pPr>
        <w:pStyle w:val="NormalWeb"/>
        <w:spacing w:after="40"/>
        <w:rPr>
          <w:rFonts w:ascii="Courier New" w:hAnsi="Courier New" w:cs="Courier New"/>
        </w:rPr>
      </w:pPr>
      <w:r>
        <w:rPr>
          <w:rFonts w:eastAsia="Times New Roman" w:cs="Courier New"/>
          <w:sz w:val="20"/>
        </w:rPr>
        <w:t xml:space="preserve">The rapid development of information technology has transformed the way organizations perform their daily operations. Businesses, educational institutions, government offices, </w:t>
      </w:r>
    </w:p>
    <w:p w14:paraId="13BAC1A9" w14:textId="77777777" w:rsidR="007A4DBE" w:rsidRDefault="00262BB0">
      <w:pPr>
        <w:pStyle w:val="NormalWeb"/>
        <w:spacing w:after="40"/>
        <w:rPr>
          <w:rFonts w:ascii="Courier New" w:hAnsi="Courier New" w:cs="Courier New"/>
        </w:rPr>
      </w:pPr>
      <w:r>
        <w:rPr>
          <w:rFonts w:eastAsia="Times New Roman" w:cs="Courier New"/>
          <w:sz w:val="20"/>
        </w:rPr>
        <w:t xml:space="preserve">and </w:t>
      </w:r>
      <w:r>
        <w:rPr>
          <w:rFonts w:eastAsia="Times New Roman" w:cs="Courier New"/>
          <w:sz w:val="20"/>
        </w:rPr>
        <w:t>private organizations now rely heavily on computer systems and digital communication to improve productivity and efficiency. Local networks play an important role in connecting devices and enabling communication between employees and systems within the sam</w:t>
      </w:r>
      <w:r>
        <w:rPr>
          <w:rFonts w:eastAsia="Times New Roman" w:cs="Courier New"/>
          <w:sz w:val="20"/>
        </w:rPr>
        <w:t>e environment.</w:t>
      </w:r>
    </w:p>
    <w:p w14:paraId="7EA43925" w14:textId="77777777" w:rsidR="007A4DBE" w:rsidRDefault="00262BB0">
      <w:pPr>
        <w:pStyle w:val="NormalWeb"/>
        <w:spacing w:after="40"/>
        <w:rPr>
          <w:rFonts w:ascii="Courier New" w:hAnsi="Courier New" w:cs="Courier New"/>
        </w:rPr>
      </w:pPr>
      <w:r>
        <w:rPr>
          <w:rFonts w:eastAsia="Times New Roman" w:cs="Courier New"/>
          <w:sz w:val="20"/>
        </w:rPr>
        <w:t>Digital transformation continues to influence modern business operations. Organizations increasingly depend on digital systems for file management, communication, internet access, cloud services, and business transactions. As more devices be</w:t>
      </w:r>
      <w:r>
        <w:rPr>
          <w:rFonts w:eastAsia="Times New Roman" w:cs="Courier New"/>
          <w:sz w:val="20"/>
        </w:rPr>
        <w:t>come connected within office networks, the need for proper cybersecurity measures also becomes more important.</w:t>
      </w:r>
    </w:p>
    <w:p w14:paraId="7D314EF4" w14:textId="77777777" w:rsidR="007A4DBE" w:rsidRDefault="00262BB0">
      <w:pPr>
        <w:pStyle w:val="NormalWeb"/>
        <w:spacing w:after="40"/>
        <w:rPr>
          <w:rFonts w:ascii="Courier New" w:hAnsi="Courier New" w:cs="Courier New"/>
        </w:rPr>
      </w:pPr>
      <w:r>
        <w:rPr>
          <w:rFonts w:eastAsia="Times New Roman" w:cs="Courier New"/>
          <w:sz w:val="20"/>
        </w:rPr>
        <w:t xml:space="preserve">Large organizations typically invest in enterprise-level cybersecurity systems and employ dedicated IT </w:t>
      </w:r>
      <w:r>
        <w:rPr>
          <w:rFonts w:eastAsia="Times New Roman" w:cs="Courier New"/>
          <w:sz w:val="20"/>
        </w:rPr>
        <w:t xml:space="preserve">professionals to monitor and secure their </w:t>
      </w:r>
      <w:r>
        <w:rPr>
          <w:rFonts w:eastAsia="Times New Roman" w:cs="Courier New"/>
          <w:sz w:val="20"/>
        </w:rPr>
        <w:t xml:space="preserve">networks. However, small business environments often face challenges in implementing advanced security solutions because </w:t>
      </w:r>
    </w:p>
    <w:p w14:paraId="67AED30F" w14:textId="77777777" w:rsidR="007A4DBE" w:rsidRDefault="00262BB0">
      <w:pPr>
        <w:pStyle w:val="NormalWeb"/>
        <w:spacing w:after="40"/>
        <w:rPr>
          <w:rFonts w:ascii="Courier New" w:hAnsi="Courier New" w:cs="Courier New"/>
        </w:rPr>
      </w:pPr>
      <w:r>
        <w:rPr>
          <w:rFonts w:eastAsia="Times New Roman" w:cs="Courier New"/>
          <w:sz w:val="20"/>
        </w:rPr>
        <w:t>of financial limitations and lack of technical expertise. Many small businesses rely only on simple routers and basic antivirus progra</w:t>
      </w:r>
      <w:r>
        <w:rPr>
          <w:rFonts w:eastAsia="Times New Roman" w:cs="Courier New"/>
          <w:sz w:val="20"/>
        </w:rPr>
        <w:t>ms without implementing proper network monitoring systems.</w:t>
      </w:r>
    </w:p>
    <w:p w14:paraId="38E3E05C" w14:textId="77777777" w:rsidR="007A4DBE" w:rsidRDefault="00262BB0">
      <w:pPr>
        <w:pStyle w:val="NormalWeb"/>
        <w:spacing w:after="40"/>
        <w:rPr>
          <w:rFonts w:ascii="Courier New" w:hAnsi="Courier New" w:cs="Courier New"/>
        </w:rPr>
      </w:pPr>
      <w:r>
        <w:rPr>
          <w:rFonts w:eastAsia="Times New Roman" w:cs="Courier New"/>
          <w:sz w:val="20"/>
        </w:rPr>
        <w:t>Small business environments are often vulnerable to cyber threats because of limited security infrastructure. Administrators may not have the tools necessary to identify suspicious activities and m</w:t>
      </w:r>
      <w:r>
        <w:rPr>
          <w:rFonts w:eastAsia="Times New Roman" w:cs="Courier New"/>
          <w:sz w:val="20"/>
        </w:rPr>
        <w:t>onitor network traffic effectively. In many cases, monitoring activities are performed manually or not implemented at all, increasing the possibility of undetected threats and unauthorized access within the network environment.</w:t>
      </w:r>
    </w:p>
    <w:p w14:paraId="1922F135" w14:textId="77777777" w:rsidR="007A4DBE" w:rsidRDefault="00262BB0">
      <w:pPr>
        <w:pStyle w:val="NormalWeb"/>
        <w:spacing w:after="40"/>
        <w:rPr>
          <w:rFonts w:ascii="Courier New" w:hAnsi="Courier New" w:cs="Courier New"/>
        </w:rPr>
      </w:pPr>
      <w:r>
        <w:rPr>
          <w:rFonts w:eastAsia="Times New Roman" w:cs="Courier New"/>
          <w:sz w:val="20"/>
        </w:rPr>
        <w:t>The growing demand for affor</w:t>
      </w:r>
      <w:r>
        <w:rPr>
          <w:rFonts w:eastAsia="Times New Roman" w:cs="Courier New"/>
          <w:sz w:val="20"/>
        </w:rPr>
        <w:t>dable and lightweight monitoring systems has encouraged researchers and developers to create practical cybersecurity solutions suitable for small-scale environments. Open-source technologies such as Python, Scapy, and Flask provide opportunities for develo</w:t>
      </w:r>
      <w:r>
        <w:rPr>
          <w:rFonts w:eastAsia="Times New Roman" w:cs="Courier New"/>
          <w:sz w:val="20"/>
        </w:rPr>
        <w:t>ping cost-effective systems capable of monitoring network traffic and detecting suspicious activities without requiring expensive infrastructure.</w:t>
      </w:r>
    </w:p>
    <w:p w14:paraId="6C8C322D" w14:textId="77777777" w:rsidR="007A4DBE" w:rsidRDefault="00262BB0">
      <w:pPr>
        <w:pStyle w:val="NormalWeb"/>
        <w:spacing w:after="40"/>
        <w:rPr>
          <w:rFonts w:ascii="Courier New" w:hAnsi="Courier New" w:cs="Courier New"/>
        </w:rPr>
      </w:pPr>
      <w:r>
        <w:rPr>
          <w:rFonts w:eastAsia="Times New Roman" w:cs="Courier New"/>
          <w:sz w:val="20"/>
        </w:rPr>
        <w:t>Python is widely used in cybersecurity and software development because of its flexibility, simplicity, and ex</w:t>
      </w:r>
      <w:r>
        <w:rPr>
          <w:rFonts w:eastAsia="Times New Roman" w:cs="Courier New"/>
          <w:sz w:val="20"/>
        </w:rPr>
        <w:t>tensive library support. Scapy allows packet capturing and traffic analysis, while Flask enables developers to create web-based dashboards for displaying monitoring information. The integration of these technologies provides an opportunity to develop simpl</w:t>
      </w:r>
      <w:r>
        <w:rPr>
          <w:rFonts w:eastAsia="Times New Roman" w:cs="Courier New"/>
          <w:sz w:val="20"/>
        </w:rPr>
        <w:t>ified network monitoring systems suitable for small business environments.</w:t>
      </w:r>
    </w:p>
    <w:p w14:paraId="596DE3D4" w14:textId="77777777" w:rsidR="007A4DBE" w:rsidRDefault="00262BB0">
      <w:pPr>
        <w:pStyle w:val="NormalWeb"/>
        <w:spacing w:after="40"/>
        <w:rPr>
          <w:rFonts w:ascii="Courier New" w:hAnsi="Courier New" w:cs="Courier New"/>
          <w:b/>
          <w:bCs/>
          <w:lang w:val="en-PH"/>
        </w:rPr>
      </w:pPr>
      <w:r>
        <w:rPr>
          <w:rFonts w:eastAsia="Times New Roman" w:cs="Courier New"/>
          <w:sz w:val="20"/>
        </w:rPr>
        <w:t xml:space="preserve">The proposed Automated Network Threat Detection and Management System addresses the growing need for affordable cybersecurity solutions by providing a lightweight monitoring system </w:t>
      </w:r>
      <w:r>
        <w:rPr>
          <w:rFonts w:eastAsia="Times New Roman" w:cs="Courier New"/>
          <w:sz w:val="20"/>
        </w:rPr>
        <w:t>focused on network environments. The system aims to improve network visibility, strengthen threat detection capabilities, and help administrators monitor connected devices more effectively.</w:t>
      </w:r>
      <w:r>
        <w:rPr>
          <w:rFonts w:eastAsia="Times New Roman" w:cs="Courier New"/>
          <w:sz w:val="20"/>
        </w:rPr>
        <w:tab/>
      </w:r>
    </w:p>
    <w:p w14:paraId="67CA230A" w14:textId="77777777" w:rsidR="007A4DBE" w:rsidRDefault="00262BB0">
      <w:pPr>
        <w:pStyle w:val="Heading3"/>
        <w:spacing w:after="40"/>
        <w:rPr>
          <w:rFonts w:ascii="Courier New" w:eastAsia="SimSun" w:hAnsi="Courier New" w:cs="Courier New"/>
          <w:sz w:val="24"/>
          <w:szCs w:val="24"/>
        </w:rPr>
      </w:pPr>
      <w:r>
        <w:rPr>
          <w:rFonts w:cs="Courier New"/>
          <w:szCs w:val="24"/>
        </w:rPr>
        <w:t>Cybersecurity Discussion</w:t>
      </w:r>
    </w:p>
    <w:p w14:paraId="50AF2D78" w14:textId="77777777" w:rsidR="007A4DBE" w:rsidRDefault="00262BB0">
      <w:pPr>
        <w:pStyle w:val="NormalWeb"/>
        <w:spacing w:after="40"/>
        <w:rPr>
          <w:rFonts w:ascii="Courier New" w:hAnsi="Courier New" w:cs="Courier New"/>
        </w:rPr>
      </w:pPr>
      <w:r>
        <w:rPr>
          <w:rFonts w:eastAsia="Times New Roman" w:cs="Courier New"/>
          <w:sz w:val="20"/>
        </w:rPr>
        <w:t>Cybersecurity has become one of the most</w:t>
      </w:r>
      <w:r>
        <w:rPr>
          <w:rFonts w:eastAsia="Times New Roman" w:cs="Courier New"/>
          <w:sz w:val="20"/>
        </w:rPr>
        <w:t xml:space="preserve"> important aspects of modern technology and business operations. As organizations continue to rely on digital communication, computer systems, and networks, the need for proper security measures also increases. Cybersecurity focuses on protecting systems, </w:t>
      </w:r>
      <w:r>
        <w:rPr>
          <w:rFonts w:eastAsia="Times New Roman" w:cs="Courier New"/>
          <w:sz w:val="20"/>
        </w:rPr>
        <w:t xml:space="preserve">devices, and information from unauthorized access, attacks, data theft, and malicious activities. In small business environments, cybersecurity is especially important because connected devices often share </w:t>
      </w:r>
      <w:r>
        <w:rPr>
          <w:rFonts w:eastAsia="Times New Roman" w:cs="Courier New"/>
          <w:sz w:val="20"/>
        </w:rPr>
        <w:lastRenderedPageBreak/>
        <w:t>sensitive files, internet access, and communicatio</w:t>
      </w:r>
      <w:r>
        <w:rPr>
          <w:rFonts w:eastAsia="Times New Roman" w:cs="Courier New"/>
          <w:sz w:val="20"/>
        </w:rPr>
        <w:t>n channels within the same network.</w:t>
      </w:r>
    </w:p>
    <w:p w14:paraId="6B703194" w14:textId="77777777" w:rsidR="007A4DBE" w:rsidRDefault="00262BB0">
      <w:pPr>
        <w:pStyle w:val="NormalWeb"/>
        <w:spacing w:after="40"/>
        <w:rPr>
          <w:rFonts w:ascii="Courier New" w:hAnsi="Courier New" w:cs="Courier New"/>
        </w:rPr>
      </w:pPr>
      <w:r>
        <w:rPr>
          <w:rFonts w:eastAsia="Times New Roman" w:cs="Courier New"/>
          <w:sz w:val="20"/>
        </w:rPr>
        <w:t>Many small business environments use local area networks to connect computers, printers, servers, and other devices. Although these networks improve communication and operational efficiency, they also expose organization</w:t>
      </w:r>
      <w:r>
        <w:rPr>
          <w:rFonts w:eastAsia="Times New Roman" w:cs="Courier New"/>
          <w:sz w:val="20"/>
        </w:rPr>
        <w:t xml:space="preserve">s to different cybersecurity risks. Because all devices are interconnected, a single infected device may compromise the </w:t>
      </w:r>
    </w:p>
    <w:p w14:paraId="4A2AE490" w14:textId="77777777" w:rsidR="007A4DBE" w:rsidRDefault="00262BB0">
      <w:pPr>
        <w:pStyle w:val="NormalWeb"/>
        <w:spacing w:after="40"/>
        <w:rPr>
          <w:rFonts w:ascii="Courier New" w:hAnsi="Courier New" w:cs="Courier New"/>
        </w:rPr>
      </w:pPr>
      <w:r>
        <w:rPr>
          <w:rFonts w:eastAsia="Times New Roman" w:cs="Courier New"/>
          <w:sz w:val="20"/>
        </w:rPr>
        <w:t>entire network environment. Without proper monitoring and security management, threats can spread quickly and cause data loss, operatio</w:t>
      </w:r>
      <w:r>
        <w:rPr>
          <w:rFonts w:eastAsia="Times New Roman" w:cs="Courier New"/>
          <w:sz w:val="20"/>
        </w:rPr>
        <w:t>nal disruptions, and unauthorized access to confidential information.</w:t>
      </w:r>
    </w:p>
    <w:p w14:paraId="6A8F546F" w14:textId="77777777" w:rsidR="007A4DBE" w:rsidRDefault="00262BB0">
      <w:pPr>
        <w:pStyle w:val="NormalWeb"/>
        <w:spacing w:after="40"/>
        <w:rPr>
          <w:rFonts w:ascii="Courier New" w:hAnsi="Courier New" w:cs="Courier New"/>
        </w:rPr>
      </w:pPr>
      <w:r>
        <w:rPr>
          <w:rFonts w:eastAsia="Times New Roman" w:cs="Courier New"/>
          <w:sz w:val="20"/>
        </w:rPr>
        <w:t>One of the common cybersecurity threats in networks is malware infection. Malware refers to malicious software designed to damage systems, steal information, or disrupt operations. Examp</w:t>
      </w:r>
      <w:r>
        <w:rPr>
          <w:rFonts w:eastAsia="Times New Roman" w:cs="Courier New"/>
          <w:sz w:val="20"/>
        </w:rPr>
        <w:t>les of malware include viruses, worms, ransomware, spyware, and trojans. Malware may enter the network through infected files, malicious websites, email attachments, or unauthorized downloads. Once a device becomes infected, the malware may spread to other</w:t>
      </w:r>
      <w:r>
        <w:rPr>
          <w:rFonts w:eastAsia="Times New Roman" w:cs="Courier New"/>
          <w:sz w:val="20"/>
        </w:rPr>
        <w:t xml:space="preserve"> connected devices within the same network. This creates serious risks for small business environments where security monitoring is often limited.</w:t>
      </w:r>
    </w:p>
    <w:p w14:paraId="17A70449" w14:textId="77777777" w:rsidR="007A4DBE" w:rsidRDefault="00262BB0">
      <w:pPr>
        <w:pStyle w:val="NormalWeb"/>
        <w:spacing w:after="40"/>
        <w:rPr>
          <w:rFonts w:ascii="Courier New" w:hAnsi="Courier New" w:cs="Courier New"/>
        </w:rPr>
      </w:pPr>
      <w:r>
        <w:rPr>
          <w:rFonts w:eastAsia="Times New Roman" w:cs="Courier New"/>
          <w:sz w:val="20"/>
        </w:rPr>
        <w:t>Unauthorized access is another major concern in network environments. Unauthorized users may attempt to conne</w:t>
      </w:r>
      <w:r>
        <w:rPr>
          <w:rFonts w:eastAsia="Times New Roman" w:cs="Courier New"/>
          <w:sz w:val="20"/>
        </w:rPr>
        <w:t>ct to the network and access confidential files, shared resources, or restricted systems without permission. In many cases, administrators are unaware of unauthorized access attempts because small business environments often lack monitoring tools capable o</w:t>
      </w:r>
      <w:r>
        <w:rPr>
          <w:rFonts w:eastAsia="Times New Roman" w:cs="Courier New"/>
          <w:sz w:val="20"/>
        </w:rPr>
        <w:t>f detecting suspicious activities in real time. Unauthorized access may result in data theft, privacy violations, and disruption of office operations.</w:t>
      </w:r>
    </w:p>
    <w:p w14:paraId="7D5C35D0" w14:textId="77777777" w:rsidR="007A4DBE" w:rsidRDefault="00262BB0">
      <w:pPr>
        <w:pStyle w:val="NormalWeb"/>
        <w:spacing w:after="40"/>
        <w:rPr>
          <w:rFonts w:ascii="Courier New" w:hAnsi="Courier New" w:cs="Courier New"/>
        </w:rPr>
      </w:pPr>
      <w:r>
        <w:rPr>
          <w:rFonts w:eastAsia="Times New Roman" w:cs="Courier New"/>
          <w:sz w:val="20"/>
        </w:rPr>
        <w:t>Packet sniffing is also considered a significant cybersecurity issue in network environments. Packet snif</w:t>
      </w:r>
      <w:r>
        <w:rPr>
          <w:rFonts w:eastAsia="Times New Roman" w:cs="Courier New"/>
          <w:sz w:val="20"/>
        </w:rPr>
        <w:t>fing refers to the process of capturing and analyzing packets transmitted within a network. While packet analysis is commonly used for monitoring and troubleshooting purposes, attackers may also use packet sniffing techniques to intercept sensitive informa</w:t>
      </w:r>
      <w:r>
        <w:rPr>
          <w:rFonts w:eastAsia="Times New Roman" w:cs="Courier New"/>
          <w:sz w:val="20"/>
        </w:rPr>
        <w:t>tion such as usernames, passwords, and communication data. Because of this, monitoring systems capable of analyzing traffic behavior are important in detecting unusual packet activities and suspicious communication patterns.</w:t>
      </w:r>
    </w:p>
    <w:p w14:paraId="55896FD6" w14:textId="77777777" w:rsidR="007A4DBE" w:rsidRDefault="00262BB0">
      <w:pPr>
        <w:pStyle w:val="NormalWeb"/>
        <w:spacing w:after="40"/>
        <w:rPr>
          <w:rFonts w:ascii="Courier New" w:hAnsi="Courier New" w:cs="Courier New"/>
        </w:rPr>
      </w:pPr>
      <w:r>
        <w:rPr>
          <w:rFonts w:eastAsia="Times New Roman" w:cs="Courier New"/>
          <w:sz w:val="20"/>
        </w:rPr>
        <w:t>Traffic monitoring plays an ess</w:t>
      </w:r>
      <w:r>
        <w:rPr>
          <w:rFonts w:eastAsia="Times New Roman" w:cs="Courier New"/>
          <w:sz w:val="20"/>
        </w:rPr>
        <w:t>ential role in maintaining network security. Monitoring systems observe the flow of data between connected devices and analyze traffic behavior continuously. Through traffic monitoring, administrators can identify unusual communication patterns, repeated c</w:t>
      </w:r>
      <w:r>
        <w:rPr>
          <w:rFonts w:eastAsia="Times New Roman" w:cs="Courier New"/>
          <w:sz w:val="20"/>
        </w:rPr>
        <w:t xml:space="preserve">onnection attempts, suspicious IP addresses, and abnormal traffic spikes. Real-time monitoring improves network </w:t>
      </w:r>
      <w:r>
        <w:rPr>
          <w:rFonts w:eastAsia="Times New Roman" w:cs="Courier New"/>
          <w:sz w:val="20"/>
        </w:rPr>
        <w:t>visibility and allows administrators to respond immediately whenever suspicious activities are detected.</w:t>
      </w:r>
    </w:p>
    <w:p w14:paraId="14944793" w14:textId="77777777" w:rsidR="007A4DBE" w:rsidRDefault="00262BB0">
      <w:pPr>
        <w:pStyle w:val="NormalWeb"/>
        <w:spacing w:after="40"/>
        <w:rPr>
          <w:rFonts w:ascii="Courier New" w:hAnsi="Courier New" w:cs="Courier New"/>
        </w:rPr>
      </w:pPr>
      <w:r>
        <w:rPr>
          <w:rFonts w:eastAsia="Times New Roman" w:cs="Courier New"/>
          <w:sz w:val="20"/>
        </w:rPr>
        <w:t>Cyberattacks targeting networks continu</w:t>
      </w:r>
      <w:r>
        <w:rPr>
          <w:rFonts w:eastAsia="Times New Roman" w:cs="Courier New"/>
          <w:sz w:val="20"/>
        </w:rPr>
        <w:t>e to increase as organizations become more dependent on digital technologies. Attackers often target smaller organizations because they typically have weaker security systems compared to large companies. Small business environments are particularly vulnera</w:t>
      </w:r>
      <w:r>
        <w:rPr>
          <w:rFonts w:eastAsia="Times New Roman" w:cs="Courier New"/>
          <w:sz w:val="20"/>
        </w:rPr>
        <w:t>ble because they often lack dedicated cybersecurity personnel and advanced intrusion detection systems. Many offices rely only on basic routers and antivirus software without implementing continuous network monitoring.</w:t>
      </w:r>
    </w:p>
    <w:p w14:paraId="178A9C49" w14:textId="77777777" w:rsidR="007A4DBE" w:rsidRDefault="00262BB0">
      <w:pPr>
        <w:pStyle w:val="NormalWeb"/>
        <w:spacing w:after="40"/>
        <w:rPr>
          <w:rFonts w:ascii="Courier New" w:hAnsi="Courier New" w:cs="Courier New"/>
        </w:rPr>
      </w:pPr>
      <w:r>
        <w:rPr>
          <w:rFonts w:eastAsia="Times New Roman" w:cs="Courier New"/>
          <w:sz w:val="20"/>
        </w:rPr>
        <w:t>Intrusion detection systems help impr</w:t>
      </w:r>
      <w:r>
        <w:rPr>
          <w:rFonts w:eastAsia="Times New Roman" w:cs="Courier New"/>
          <w:sz w:val="20"/>
        </w:rPr>
        <w:t>ove cybersecurity by analyzing network traffic and identifying activities that may indicate malicious behavior. These systems observe communication patterns and generate alerts whenever abnormal traffic behavior is detected. Automated detection systems imp</w:t>
      </w:r>
      <w:r>
        <w:rPr>
          <w:rFonts w:eastAsia="Times New Roman" w:cs="Courier New"/>
          <w:sz w:val="20"/>
        </w:rPr>
        <w:t>rove monitoring efficiency by reducing the need for manual observation and allowing administrators to focus on responding to identified threats.</w:t>
      </w:r>
    </w:p>
    <w:p w14:paraId="3B9A53BE" w14:textId="77777777" w:rsidR="007A4DBE" w:rsidRDefault="00262BB0">
      <w:pPr>
        <w:pStyle w:val="NormalWeb"/>
        <w:spacing w:after="40"/>
        <w:rPr>
          <w:rFonts w:ascii="Courier New" w:hAnsi="Courier New" w:cs="Courier New"/>
        </w:rPr>
      </w:pPr>
      <w:r>
        <w:rPr>
          <w:rFonts w:eastAsia="Times New Roman" w:cs="Courier New"/>
          <w:sz w:val="20"/>
        </w:rPr>
        <w:t>The proposed Automated Network Threat Detection and Management System aims to improve cybersecurity within smal</w:t>
      </w:r>
      <w:r>
        <w:rPr>
          <w:rFonts w:eastAsia="Times New Roman" w:cs="Courier New"/>
          <w:sz w:val="20"/>
        </w:rPr>
        <w:t>l business network environments. By using Scapy for packet capturing and analysis, the system can monitor traffic behavior and identify suspicious activities in real time. Flask provides a web-based interface that allows administrators to view monitoring r</w:t>
      </w:r>
      <w:r>
        <w:rPr>
          <w:rFonts w:eastAsia="Times New Roman" w:cs="Courier New"/>
          <w:sz w:val="20"/>
        </w:rPr>
        <w:t>esults, alerts, and logs more efficiently. The proposed system helps improve network visibility and provides administrators with a centralized monitoring platform suitable for small-scale office environments.</w:t>
      </w:r>
    </w:p>
    <w:p w14:paraId="2A8B74D8" w14:textId="77777777" w:rsidR="007A4DBE" w:rsidRDefault="00262BB0">
      <w:pPr>
        <w:pStyle w:val="Heading3"/>
        <w:spacing w:after="40"/>
        <w:rPr>
          <w:rFonts w:ascii="Courier New" w:eastAsia="SimSun" w:hAnsi="Courier New" w:cs="Courier New"/>
          <w:sz w:val="24"/>
          <w:szCs w:val="24"/>
        </w:rPr>
      </w:pPr>
      <w:r>
        <w:rPr>
          <w:rFonts w:cs="Courier New"/>
          <w:szCs w:val="24"/>
        </w:rPr>
        <w:t>Importance of Network Security in Small Busines</w:t>
      </w:r>
      <w:r>
        <w:rPr>
          <w:rFonts w:cs="Courier New"/>
          <w:szCs w:val="24"/>
        </w:rPr>
        <w:t>s Environments</w:t>
      </w:r>
    </w:p>
    <w:p w14:paraId="430E4D9F" w14:textId="77777777" w:rsidR="007A4DBE" w:rsidRDefault="00262BB0">
      <w:pPr>
        <w:spacing w:after="40"/>
        <w:rPr>
          <w:rFonts w:ascii="Courier New" w:eastAsia="SimSun" w:hAnsi="Courier New" w:cs="Courier New"/>
          <w:sz w:val="24"/>
          <w:szCs w:val="24"/>
        </w:rPr>
      </w:pPr>
      <w:r>
        <w:rPr>
          <w:rFonts w:cs="Courier New"/>
          <w:sz w:val="24"/>
          <w:szCs w:val="24"/>
        </w:rPr>
        <w:t>Network security in small business environments is important because devices connected within the same network environment often share resources, files, communication channels, and internet access. A security issue affecting one device may s</w:t>
      </w:r>
      <w:r>
        <w:rPr>
          <w:rFonts w:cs="Courier New"/>
          <w:sz w:val="24"/>
          <w:szCs w:val="24"/>
        </w:rPr>
        <w:t>pread quickly across the entire network and compromise other connected systems.</w:t>
      </w:r>
    </w:p>
    <w:p w14:paraId="16C4ADB9" w14:textId="77777777" w:rsidR="007A4DBE" w:rsidRDefault="00262BB0">
      <w:pPr>
        <w:spacing w:after="40"/>
        <w:rPr>
          <w:rFonts w:ascii="Courier New" w:eastAsia="SimSun" w:hAnsi="Courier New" w:cs="Courier New"/>
          <w:sz w:val="24"/>
          <w:szCs w:val="24"/>
        </w:rPr>
      </w:pPr>
      <w:r>
        <w:rPr>
          <w:rFonts w:cs="Courier New"/>
          <w:sz w:val="24"/>
          <w:szCs w:val="24"/>
        </w:rPr>
        <w:t xml:space="preserve">Small business environments are particularly vulnerable because they often lack advanced cybersecurity infrastructure and dedicated IT personnel. Employees may </w:t>
      </w:r>
      <w:r>
        <w:rPr>
          <w:rFonts w:cs="Courier New"/>
          <w:sz w:val="24"/>
          <w:szCs w:val="24"/>
        </w:rPr>
        <w:t>unintentionally connect infected devices, download unsafe files, or access malicious websites, increasing the risk of malware infections and unauthorized access attempts.</w:t>
      </w:r>
    </w:p>
    <w:p w14:paraId="12494756" w14:textId="77777777" w:rsidR="007A4DBE" w:rsidRDefault="00262BB0">
      <w:pPr>
        <w:spacing w:after="40"/>
        <w:rPr>
          <w:rFonts w:ascii="Courier New" w:eastAsia="SimSun" w:hAnsi="Courier New" w:cs="Courier New"/>
          <w:sz w:val="24"/>
          <w:szCs w:val="24"/>
        </w:rPr>
      </w:pPr>
      <w:r>
        <w:rPr>
          <w:rFonts w:cs="Courier New"/>
          <w:sz w:val="24"/>
          <w:szCs w:val="24"/>
        </w:rPr>
        <w:lastRenderedPageBreak/>
        <w:t>Securing networks helps protect sensitive information, improve operational continuity</w:t>
      </w:r>
      <w:r>
        <w:rPr>
          <w:rFonts w:cs="Courier New"/>
          <w:sz w:val="24"/>
          <w:szCs w:val="24"/>
        </w:rPr>
        <w:t xml:space="preserve">, and minimize the possibility of data breaches and network disruptions. Monitoring systems improve visibility and help administrators identify suspicious activities before they become major security incidents. Through automated detection and </w:t>
      </w:r>
    </w:p>
    <w:p w14:paraId="20425967" w14:textId="77777777" w:rsidR="007A4DBE" w:rsidRDefault="00262BB0">
      <w:pPr>
        <w:spacing w:after="40"/>
        <w:rPr>
          <w:rFonts w:ascii="Courier New" w:eastAsia="SimSun" w:hAnsi="Courier New" w:cs="Courier New"/>
          <w:sz w:val="24"/>
          <w:szCs w:val="24"/>
        </w:rPr>
      </w:pPr>
      <w:r>
        <w:rPr>
          <w:rFonts w:cs="Courier New"/>
          <w:sz w:val="24"/>
          <w:szCs w:val="24"/>
        </w:rPr>
        <w:t>alert mechan</w:t>
      </w:r>
      <w:r>
        <w:rPr>
          <w:rFonts w:cs="Courier New"/>
          <w:sz w:val="24"/>
          <w:szCs w:val="24"/>
        </w:rPr>
        <w:t xml:space="preserve">isms, administrators can respond more effectively to potential threats and </w:t>
      </w:r>
    </w:p>
    <w:p w14:paraId="2C6C8FDF" w14:textId="77777777" w:rsidR="007A4DBE" w:rsidRDefault="00262BB0">
      <w:pPr>
        <w:spacing w:after="40"/>
        <w:rPr>
          <w:rFonts w:ascii="Courier New" w:eastAsia="SimSun" w:hAnsi="Courier New" w:cs="Courier New"/>
          <w:sz w:val="24"/>
          <w:szCs w:val="24"/>
        </w:rPr>
      </w:pPr>
      <w:r>
        <w:rPr>
          <w:rFonts w:cs="Courier New"/>
          <w:sz w:val="24"/>
          <w:szCs w:val="24"/>
        </w:rPr>
        <w:t>improve overall network management.</w:t>
      </w:r>
    </w:p>
    <w:p w14:paraId="5BD8347A" w14:textId="77777777" w:rsidR="007A4DBE" w:rsidRDefault="007A4DBE">
      <w:pPr>
        <w:spacing w:line="480" w:lineRule="auto"/>
        <w:rPr>
          <w:rFonts w:ascii="Courier New" w:eastAsia="SimSun" w:hAnsi="Courier New" w:cs="Courier New"/>
          <w:sz w:val="24"/>
          <w:szCs w:val="24"/>
        </w:rPr>
      </w:pPr>
    </w:p>
    <w:p w14:paraId="10621DB1" w14:textId="77777777" w:rsidR="007A4DBE" w:rsidRDefault="00262BB0">
      <w:pPr>
        <w:pStyle w:val="Heading2"/>
        <w:spacing w:after="40"/>
        <w:rPr>
          <w:rFonts w:ascii="Courier New" w:eastAsia="SimSun" w:hAnsi="Courier New" w:cs="Courier New"/>
          <w:sz w:val="24"/>
          <w:szCs w:val="24"/>
        </w:rPr>
      </w:pPr>
      <w:r>
        <w:rPr>
          <w:rFonts w:cs="Courier New"/>
          <w:szCs w:val="24"/>
        </w:rPr>
        <w:t>Statement of the Problem</w:t>
      </w:r>
    </w:p>
    <w:p w14:paraId="1F19BBF6" w14:textId="77777777" w:rsidR="007A4DBE" w:rsidRDefault="00262BB0">
      <w:pPr>
        <w:pStyle w:val="NormalWeb"/>
        <w:spacing w:after="40"/>
        <w:rPr>
          <w:rFonts w:ascii="Courier New" w:hAnsi="Courier New" w:cs="Courier New"/>
        </w:rPr>
      </w:pPr>
      <w:r>
        <w:rPr>
          <w:rFonts w:eastAsia="Times New Roman" w:cs="Courier New"/>
          <w:sz w:val="20"/>
        </w:rPr>
        <w:t xml:space="preserve">The increasing dependence of small businesses on computer systems and network connectivity has significantly improved </w:t>
      </w:r>
      <w:r>
        <w:rPr>
          <w:rFonts w:eastAsia="Times New Roman" w:cs="Courier New"/>
          <w:sz w:val="20"/>
        </w:rPr>
        <w:t>workplace productivity and communication. However, this dependence has also increased the exposure of these organizations to various cybersecurity threats, including unauthorized access, malware infections, suspicious network activities, and other forms of</w:t>
      </w:r>
      <w:r>
        <w:rPr>
          <w:rFonts w:eastAsia="Times New Roman" w:cs="Courier New"/>
          <w:sz w:val="20"/>
        </w:rPr>
        <w:t xml:space="preserve"> cyberattacks. Many small business environments do not have dedicated cybersecurity personnel or advanced security solutions due to limited financial and technical resources. As a result, network activities are often not monitored continuously, allowing po</w:t>
      </w:r>
      <w:r>
        <w:rPr>
          <w:rFonts w:eastAsia="Times New Roman" w:cs="Courier New"/>
          <w:sz w:val="20"/>
        </w:rPr>
        <w:t>tential threats to remain undetected until they cause disruptions, data breaches, or system failures.</w:t>
      </w:r>
    </w:p>
    <w:p w14:paraId="394C89BC" w14:textId="77777777" w:rsidR="007A4DBE" w:rsidRDefault="00262BB0">
      <w:pPr>
        <w:pStyle w:val="NormalWeb"/>
        <w:spacing w:after="40"/>
        <w:rPr>
          <w:rFonts w:ascii="Courier New" w:hAnsi="Courier New" w:cs="Courier New"/>
        </w:rPr>
      </w:pPr>
      <w:r>
        <w:rPr>
          <w:rFonts w:eastAsia="Times New Roman" w:cs="Courier New"/>
          <w:sz w:val="20"/>
        </w:rPr>
        <w:t xml:space="preserve">Although several commercial cybersecurity solutions are available, many of them are designed for large organizations and require expensive </w:t>
      </w:r>
      <w:r>
        <w:rPr>
          <w:rFonts w:eastAsia="Times New Roman" w:cs="Courier New"/>
          <w:sz w:val="20"/>
        </w:rPr>
        <w:t>licensing, specialized hardware, or advanced technical expertise. These limitations make them difficult to implement in small business environments. Consequently, there is a growing need for a lightweight, affordable, and user-friendly network traffic moni</w:t>
      </w:r>
      <w:r>
        <w:rPr>
          <w:rFonts w:eastAsia="Times New Roman" w:cs="Courier New"/>
          <w:sz w:val="20"/>
        </w:rPr>
        <w:t>toring system that can automatically detect suspicious activities, notify administrators of potential threats, and maintain monitoring records for future analysis.</w:t>
      </w:r>
    </w:p>
    <w:p w14:paraId="484CC212" w14:textId="77777777" w:rsidR="007A4DBE" w:rsidRDefault="00262BB0">
      <w:pPr>
        <w:pStyle w:val="NormalWeb"/>
        <w:spacing w:after="40"/>
        <w:rPr>
          <w:rFonts w:ascii="Courier New" w:hAnsi="Courier New" w:cs="Courier New"/>
        </w:rPr>
      </w:pPr>
      <w:r>
        <w:rPr>
          <w:rFonts w:eastAsia="Times New Roman" w:cs="Courier New"/>
          <w:sz w:val="20"/>
        </w:rPr>
        <w:t>The proposed Automated Network Threat Detection and Management System can assist in monitori</w:t>
      </w:r>
      <w:r>
        <w:rPr>
          <w:rFonts w:eastAsia="Times New Roman" w:cs="Courier New"/>
          <w:sz w:val="20"/>
        </w:rPr>
        <w:t>ng network activities, detecting suspicious behavior, generating security alerts, and managing detected threats. using Python, Scapy, and Flask. The system is designed to analyze captured packets, detect suspicious activities based on predefined rules, gen</w:t>
      </w:r>
      <w:r>
        <w:rPr>
          <w:rFonts w:eastAsia="Times New Roman" w:cs="Courier New"/>
          <w:sz w:val="20"/>
        </w:rPr>
        <w:t>erate real-time alerts, and provide administrators with a web-based dashboard for monitoring and managing detected threats.</w:t>
      </w:r>
    </w:p>
    <w:p w14:paraId="43BDFF09" w14:textId="77777777" w:rsidR="007A4DBE" w:rsidRDefault="00262BB0">
      <w:pPr>
        <w:pStyle w:val="NormalWeb"/>
        <w:spacing w:after="40"/>
        <w:rPr>
          <w:rFonts w:ascii="Courier New" w:hAnsi="Courier New" w:cs="Courier New"/>
        </w:rPr>
      </w:pPr>
      <w:r>
        <w:rPr>
          <w:rFonts w:eastAsia="Times New Roman" w:cs="Courier New"/>
          <w:sz w:val="20"/>
        </w:rPr>
        <w:t>Specifically, this study seeks to answer the following research questions:</w:t>
      </w:r>
    </w:p>
    <w:p w14:paraId="6AEDD595" w14:textId="77777777" w:rsidR="007A4DBE" w:rsidRDefault="00262BB0">
      <w:pPr>
        <w:spacing w:after="40"/>
        <w:rPr>
          <w:rFonts w:ascii="Courier New" w:eastAsia="SimSun" w:hAnsi="Courier New" w:cs="Courier New"/>
          <w:sz w:val="24"/>
          <w:szCs w:val="24"/>
        </w:rPr>
      </w:pPr>
      <w:r>
        <w:rPr>
          <w:rFonts w:cs="Courier New"/>
          <w:sz w:val="24"/>
          <w:szCs w:val="24"/>
        </w:rPr>
        <w:t>1. How can network traffic be monitored efficiently in re</w:t>
      </w:r>
      <w:r>
        <w:rPr>
          <w:rFonts w:cs="Courier New"/>
          <w:sz w:val="24"/>
          <w:szCs w:val="24"/>
        </w:rPr>
        <w:t>al time to identify potential security threats?</w:t>
      </w:r>
    </w:p>
    <w:p w14:paraId="4127A2C0" w14:textId="77777777" w:rsidR="007A4DBE" w:rsidRDefault="00262BB0">
      <w:pPr>
        <w:spacing w:after="40"/>
        <w:rPr>
          <w:rFonts w:ascii="Courier New" w:eastAsia="SimSun" w:hAnsi="Courier New" w:cs="Courier New"/>
          <w:sz w:val="24"/>
          <w:szCs w:val="24"/>
        </w:rPr>
      </w:pPr>
      <w:r>
        <w:rPr>
          <w:rFonts w:cs="Courier New"/>
          <w:sz w:val="24"/>
          <w:szCs w:val="24"/>
        </w:rPr>
        <w:t>Network traffic can be monitored efficiently in real time by capturing and analyzing network packets using Scapy. The system continuously observes network communication and examines relevant packet informatio</w:t>
      </w:r>
      <w:r>
        <w:rPr>
          <w:rFonts w:cs="Courier New"/>
          <w:sz w:val="24"/>
          <w:szCs w:val="24"/>
        </w:rPr>
        <w:t>n, such as source and destination IP addresses, protocols, ports, and other network data to identify possible security threats.</w:t>
      </w:r>
    </w:p>
    <w:p w14:paraId="289B6FB3" w14:textId="77777777" w:rsidR="007A4DBE" w:rsidRDefault="007A4DBE">
      <w:pPr>
        <w:spacing w:line="480" w:lineRule="auto"/>
        <w:rPr>
          <w:rFonts w:ascii="Courier New" w:eastAsia="SimSun" w:hAnsi="Courier New" w:cs="Courier New"/>
          <w:sz w:val="24"/>
          <w:szCs w:val="24"/>
        </w:rPr>
      </w:pPr>
    </w:p>
    <w:p w14:paraId="6E18F899" w14:textId="77777777" w:rsidR="007A4DBE" w:rsidRDefault="007A4DBE">
      <w:pPr>
        <w:spacing w:line="480" w:lineRule="auto"/>
        <w:rPr>
          <w:rFonts w:ascii="Courier New" w:eastAsia="SimSun" w:hAnsi="Courier New" w:cs="Courier New"/>
          <w:sz w:val="24"/>
          <w:szCs w:val="24"/>
        </w:rPr>
      </w:pPr>
    </w:p>
    <w:p w14:paraId="4F05E5DD" w14:textId="77777777" w:rsidR="007A4DBE" w:rsidRDefault="007A4DBE">
      <w:pPr>
        <w:spacing w:line="480" w:lineRule="auto"/>
        <w:rPr>
          <w:rFonts w:ascii="Courier New" w:eastAsia="SimSun" w:hAnsi="Courier New" w:cs="Courier New"/>
          <w:sz w:val="24"/>
          <w:szCs w:val="24"/>
        </w:rPr>
      </w:pPr>
    </w:p>
    <w:p w14:paraId="305038DC" w14:textId="77777777" w:rsidR="007A4DBE" w:rsidRDefault="00262BB0">
      <w:pPr>
        <w:spacing w:after="40"/>
        <w:rPr>
          <w:rFonts w:ascii="Courier New" w:eastAsia="SimSun" w:hAnsi="Courier New" w:cs="Courier New"/>
          <w:sz w:val="24"/>
          <w:szCs w:val="24"/>
        </w:rPr>
      </w:pPr>
      <w:r>
        <w:rPr>
          <w:rFonts w:cs="Courier New"/>
          <w:sz w:val="24"/>
          <w:szCs w:val="24"/>
        </w:rPr>
        <w:t>2. How can suspicious activities be automatically detected from captured network packets using packet analysis techniques?</w:t>
      </w:r>
    </w:p>
    <w:p w14:paraId="10A22724" w14:textId="77777777" w:rsidR="007A4DBE" w:rsidRDefault="00262BB0">
      <w:pPr>
        <w:spacing w:after="40"/>
        <w:rPr>
          <w:rFonts w:ascii="Courier New" w:eastAsia="SimSun" w:hAnsi="Courier New" w:cs="Courier New"/>
          <w:sz w:val="24"/>
          <w:szCs w:val="24"/>
        </w:rPr>
      </w:pPr>
      <w:r>
        <w:rPr>
          <w:rFonts w:cs="Courier New"/>
          <w:sz w:val="24"/>
          <w:szCs w:val="24"/>
        </w:rPr>
        <w:t>Su</w:t>
      </w:r>
      <w:r>
        <w:rPr>
          <w:rFonts w:cs="Courier New"/>
          <w:sz w:val="24"/>
          <w:szCs w:val="24"/>
        </w:rPr>
        <w:t>spicious activities can be automatically detected by analyzing captured packets using predefined detection rules and packet analysis techniques. The system can examine network behavior and packet information to identify unusual or potentially malicious act</w:t>
      </w:r>
      <w:r>
        <w:rPr>
          <w:rFonts w:cs="Courier New"/>
          <w:sz w:val="24"/>
          <w:szCs w:val="24"/>
        </w:rPr>
        <w:t>ivities.</w:t>
      </w:r>
    </w:p>
    <w:p w14:paraId="37C4540A" w14:textId="77777777" w:rsidR="007A4DBE" w:rsidRDefault="007A4DBE">
      <w:pPr>
        <w:spacing w:line="480" w:lineRule="auto"/>
        <w:rPr>
          <w:rFonts w:ascii="Courier New" w:eastAsia="SimSun" w:hAnsi="Courier New" w:cs="Courier New"/>
          <w:sz w:val="24"/>
          <w:szCs w:val="24"/>
        </w:rPr>
      </w:pPr>
    </w:p>
    <w:p w14:paraId="01D8D3CF" w14:textId="77777777" w:rsidR="007A4DBE" w:rsidRDefault="00262BB0">
      <w:pPr>
        <w:spacing w:after="40"/>
        <w:rPr>
          <w:rFonts w:ascii="Courier New" w:eastAsia="SimSun" w:hAnsi="Courier New" w:cs="Courier New"/>
          <w:sz w:val="24"/>
          <w:szCs w:val="24"/>
        </w:rPr>
      </w:pPr>
      <w:r>
        <w:rPr>
          <w:rFonts w:cs="Courier New"/>
          <w:sz w:val="24"/>
          <w:szCs w:val="24"/>
        </w:rPr>
        <w:t>3. How can the system generate timely and accurate alerts to notify administrators whenever suspicious network activities or potential security threats are detected?</w:t>
      </w:r>
    </w:p>
    <w:p w14:paraId="76426D4F" w14:textId="77777777" w:rsidR="007A4DBE" w:rsidRDefault="00262BB0">
      <w:pPr>
        <w:spacing w:after="40"/>
        <w:rPr>
          <w:rFonts w:ascii="Courier New" w:eastAsia="SimSun" w:hAnsi="Courier New" w:cs="Courier New"/>
          <w:sz w:val="24"/>
          <w:szCs w:val="24"/>
        </w:rPr>
      </w:pPr>
      <w:r>
        <w:rPr>
          <w:rFonts w:cs="Courier New"/>
          <w:sz w:val="24"/>
          <w:szCs w:val="24"/>
        </w:rPr>
        <w:t>The system can generate alerts by automatically evaluating analyzed network acti</w:t>
      </w:r>
      <w:r>
        <w:rPr>
          <w:rFonts w:cs="Courier New"/>
          <w:sz w:val="24"/>
          <w:szCs w:val="24"/>
        </w:rPr>
        <w:t>vities against predefined threat detection rules. When suspicious activity is detected, the system can create an alert containing important information such as the threat type, source, destination, protocol, severity, and detection time.</w:t>
      </w:r>
    </w:p>
    <w:p w14:paraId="6D6869FB" w14:textId="77777777" w:rsidR="007A4DBE" w:rsidRDefault="007A4DBE">
      <w:pPr>
        <w:spacing w:line="480" w:lineRule="auto"/>
        <w:rPr>
          <w:rFonts w:ascii="Courier New" w:eastAsia="SimSun" w:hAnsi="Courier New" w:cs="Courier New"/>
          <w:sz w:val="24"/>
          <w:szCs w:val="24"/>
        </w:rPr>
      </w:pPr>
    </w:p>
    <w:p w14:paraId="59B6C3E2" w14:textId="77777777" w:rsidR="007A4DBE" w:rsidRDefault="00262BB0">
      <w:pPr>
        <w:spacing w:after="40"/>
        <w:rPr>
          <w:rFonts w:ascii="Courier New" w:eastAsia="SimSun" w:hAnsi="Courier New" w:cs="Courier New"/>
          <w:sz w:val="24"/>
          <w:szCs w:val="24"/>
        </w:rPr>
      </w:pPr>
      <w:r>
        <w:rPr>
          <w:rFonts w:cs="Courier New"/>
          <w:sz w:val="24"/>
          <w:szCs w:val="24"/>
        </w:rPr>
        <w:t>4. How can detect</w:t>
      </w:r>
      <w:r>
        <w:rPr>
          <w:rFonts w:cs="Courier New"/>
          <w:sz w:val="24"/>
          <w:szCs w:val="24"/>
        </w:rPr>
        <w:t>ed threats, monitoring logs, and packet information be securely stored, organized, and managed to support monitoring, investigation, and future analysis?</w:t>
      </w:r>
    </w:p>
    <w:p w14:paraId="53859F20" w14:textId="77777777" w:rsidR="007A4DBE" w:rsidRDefault="00262BB0">
      <w:pPr>
        <w:spacing w:after="40"/>
        <w:rPr>
          <w:rFonts w:ascii="Courier New" w:eastAsia="SimSun" w:hAnsi="Courier New" w:cs="Courier New"/>
          <w:sz w:val="24"/>
          <w:szCs w:val="24"/>
        </w:rPr>
      </w:pPr>
      <w:r>
        <w:rPr>
          <w:rFonts w:cs="Courier New"/>
          <w:sz w:val="24"/>
          <w:szCs w:val="24"/>
        </w:rPr>
        <w:t>Detected threats, monitoring logs, and relevant packet information can be stored in a database such as</w:t>
      </w:r>
      <w:r>
        <w:rPr>
          <w:rFonts w:cs="Courier New"/>
          <w:sz w:val="24"/>
          <w:szCs w:val="24"/>
        </w:rPr>
        <w:t xml:space="preserve"> SQLite or MySQL. The data can be </w:t>
      </w:r>
      <w:r>
        <w:rPr>
          <w:rFonts w:cs="Courier New"/>
          <w:sz w:val="24"/>
          <w:szCs w:val="24"/>
        </w:rPr>
        <w:lastRenderedPageBreak/>
        <w:t>organized according to threat type, IP address, protocol, severity, and timestamp. This allows administrators to review previous incidents and use the records for investigation and future security analysis.</w:t>
      </w:r>
    </w:p>
    <w:p w14:paraId="4836694A" w14:textId="77777777" w:rsidR="007A4DBE" w:rsidRDefault="007A4DBE">
      <w:pPr>
        <w:spacing w:line="480" w:lineRule="auto"/>
        <w:rPr>
          <w:rFonts w:ascii="Courier New" w:eastAsia="SimSun" w:hAnsi="Courier New" w:cs="Courier New"/>
          <w:sz w:val="24"/>
          <w:szCs w:val="24"/>
        </w:rPr>
      </w:pPr>
    </w:p>
    <w:p w14:paraId="6A720D7A" w14:textId="77777777" w:rsidR="007A4DBE" w:rsidRDefault="007A4DBE">
      <w:pPr>
        <w:spacing w:line="480" w:lineRule="auto"/>
        <w:rPr>
          <w:rFonts w:ascii="Courier New" w:eastAsia="SimSun" w:hAnsi="Courier New" w:cs="Courier New"/>
          <w:sz w:val="24"/>
          <w:szCs w:val="24"/>
        </w:rPr>
      </w:pPr>
    </w:p>
    <w:p w14:paraId="347BFA1B" w14:textId="77777777" w:rsidR="007A4DBE" w:rsidRDefault="007A4DBE">
      <w:pPr>
        <w:spacing w:line="480" w:lineRule="auto"/>
        <w:rPr>
          <w:rFonts w:ascii="Courier New" w:eastAsia="SimSun" w:hAnsi="Courier New" w:cs="Courier New"/>
          <w:sz w:val="24"/>
          <w:szCs w:val="24"/>
        </w:rPr>
      </w:pPr>
    </w:p>
    <w:p w14:paraId="1336B028" w14:textId="77777777" w:rsidR="007A4DBE" w:rsidRDefault="007A4DBE">
      <w:pPr>
        <w:spacing w:line="480" w:lineRule="auto"/>
        <w:rPr>
          <w:rFonts w:ascii="Courier New" w:eastAsia="SimSun" w:hAnsi="Courier New" w:cs="Courier New"/>
          <w:sz w:val="24"/>
          <w:szCs w:val="24"/>
        </w:rPr>
      </w:pPr>
    </w:p>
    <w:p w14:paraId="3410B9E9" w14:textId="77777777" w:rsidR="007A4DBE" w:rsidRDefault="00262BB0">
      <w:pPr>
        <w:spacing w:after="40"/>
        <w:rPr>
          <w:rFonts w:ascii="Courier New" w:eastAsia="SimSun" w:hAnsi="Courier New" w:cs="Courier New"/>
          <w:sz w:val="24"/>
          <w:szCs w:val="24"/>
        </w:rPr>
      </w:pPr>
      <w:r>
        <w:rPr>
          <w:rFonts w:cs="Courier New"/>
          <w:sz w:val="24"/>
          <w:szCs w:val="24"/>
        </w:rPr>
        <w:t xml:space="preserve">5. How </w:t>
      </w:r>
      <w:r>
        <w:rPr>
          <w:rFonts w:cs="Courier New"/>
          <w:sz w:val="24"/>
          <w:szCs w:val="24"/>
        </w:rPr>
        <w:t>can a web-based monitoring dashboard improve the visibility of network activities and assist administrators in managing detected threats?</w:t>
      </w:r>
    </w:p>
    <w:p w14:paraId="00B8EF26" w14:textId="77777777" w:rsidR="007A4DBE" w:rsidRDefault="00262BB0">
      <w:pPr>
        <w:spacing w:after="40"/>
        <w:rPr>
          <w:rFonts w:ascii="Courier New" w:eastAsia="SimSun" w:hAnsi="Courier New" w:cs="Courier New"/>
          <w:sz w:val="24"/>
          <w:szCs w:val="24"/>
        </w:rPr>
      </w:pPr>
      <w:r>
        <w:rPr>
          <w:rFonts w:cs="Courier New"/>
          <w:sz w:val="24"/>
          <w:szCs w:val="24"/>
        </w:rPr>
        <w:t>A web-based monitoring dashboard developed using Flask can present network activities, detected threats, alerts, and m</w:t>
      </w:r>
      <w:r>
        <w:rPr>
          <w:rFonts w:cs="Courier New"/>
          <w:sz w:val="24"/>
          <w:szCs w:val="24"/>
        </w:rPr>
        <w:t>onitoring logs in an organized interface. This allows administrators to easily view security events, review detected threats, and monitor the current security status of the network.</w:t>
      </w:r>
    </w:p>
    <w:p w14:paraId="51BB2D91" w14:textId="77777777" w:rsidR="007A4DBE" w:rsidRDefault="007A4DBE">
      <w:pPr>
        <w:spacing w:line="480" w:lineRule="auto"/>
        <w:rPr>
          <w:rFonts w:ascii="Courier New" w:eastAsia="SimSun" w:hAnsi="Courier New" w:cs="Courier New"/>
          <w:sz w:val="24"/>
          <w:szCs w:val="24"/>
        </w:rPr>
      </w:pPr>
    </w:p>
    <w:p w14:paraId="14CFE653" w14:textId="77777777" w:rsidR="007A4DBE" w:rsidRDefault="00262BB0">
      <w:pPr>
        <w:spacing w:after="40"/>
        <w:rPr>
          <w:rFonts w:ascii="Courier New" w:eastAsia="SimSun" w:hAnsi="Courier New" w:cs="Courier New"/>
          <w:sz w:val="24"/>
          <w:szCs w:val="24"/>
        </w:rPr>
      </w:pPr>
      <w:r>
        <w:rPr>
          <w:rFonts w:cs="Courier New"/>
          <w:sz w:val="24"/>
          <w:szCs w:val="24"/>
        </w:rPr>
        <w:t>6. How can the proposed Automated Network Threat Detection and Management</w:t>
      </w:r>
      <w:r>
        <w:rPr>
          <w:rFonts w:cs="Courier New"/>
          <w:sz w:val="24"/>
          <w:szCs w:val="24"/>
        </w:rPr>
        <w:t xml:space="preserve"> System contribute to improving cybersecurity practices and network protection for small business environments while remaining affordable and easy to use?</w:t>
      </w:r>
    </w:p>
    <w:p w14:paraId="06C3CA82" w14:textId="77777777" w:rsidR="007A4DBE" w:rsidRDefault="00262BB0">
      <w:pPr>
        <w:spacing w:after="40"/>
        <w:rPr>
          <w:rFonts w:ascii="Courier New" w:eastAsia="SimSun" w:hAnsi="Courier New" w:cs="Courier New"/>
          <w:sz w:val="24"/>
          <w:szCs w:val="24"/>
        </w:rPr>
      </w:pPr>
      <w:r>
        <w:rPr>
          <w:rFonts w:cs="Courier New"/>
          <w:sz w:val="24"/>
          <w:szCs w:val="24"/>
        </w:rPr>
        <w:t>The proposed system can contribute to improving cybersecurity practices by providing automated networ</w:t>
      </w:r>
      <w:r>
        <w:rPr>
          <w:rFonts w:cs="Courier New"/>
          <w:sz w:val="24"/>
          <w:szCs w:val="24"/>
        </w:rPr>
        <w:t>k monitoring, threat detection, alert generation, logging, and web-based visualization. By using open-source technologies such as Python, Scapy, Flask, and SQLite, the system can provide an affordable and user-friendly cybersecurity monitoring solution for</w:t>
      </w:r>
      <w:r>
        <w:rPr>
          <w:rFonts w:cs="Courier New"/>
          <w:sz w:val="24"/>
          <w:szCs w:val="24"/>
        </w:rPr>
        <w:t xml:space="preserve"> small business environments.</w:t>
      </w:r>
    </w:p>
    <w:p w14:paraId="203C943A" w14:textId="77777777" w:rsidR="007A4DBE" w:rsidRDefault="007A4DBE">
      <w:pPr>
        <w:spacing w:line="480" w:lineRule="auto"/>
        <w:rPr>
          <w:rFonts w:ascii="Courier New" w:eastAsia="SimSun" w:hAnsi="Courier New" w:cs="Courier New"/>
          <w:sz w:val="24"/>
          <w:szCs w:val="24"/>
        </w:rPr>
      </w:pPr>
    </w:p>
    <w:p w14:paraId="4F0F34FC" w14:textId="77777777" w:rsidR="007A4DBE" w:rsidRDefault="00262BB0">
      <w:pPr>
        <w:pStyle w:val="Heading2"/>
        <w:spacing w:after="40"/>
        <w:rPr>
          <w:rFonts w:ascii="Courier New" w:hAnsi="Courier New" w:cs="Courier New"/>
          <w:sz w:val="24"/>
          <w:szCs w:val="24"/>
        </w:rPr>
      </w:pPr>
      <w:r>
        <w:rPr>
          <w:rFonts w:cs="Courier New"/>
          <w:szCs w:val="24"/>
        </w:rPr>
        <w:t>Objectives of the Study</w:t>
      </w:r>
    </w:p>
    <w:p w14:paraId="15707F11" w14:textId="77777777" w:rsidR="007A4DBE" w:rsidRDefault="00262BB0">
      <w:pPr>
        <w:spacing w:after="40"/>
        <w:rPr>
          <w:rFonts w:ascii="Courier New" w:hAnsi="Courier New" w:cs="Courier New"/>
          <w:b/>
          <w:bCs/>
          <w:sz w:val="24"/>
          <w:szCs w:val="24"/>
        </w:rPr>
      </w:pPr>
      <w:r>
        <w:rPr>
          <w:rFonts w:cs="Courier New"/>
          <w:sz w:val="24"/>
          <w:szCs w:val="24"/>
        </w:rPr>
        <w:t xml:space="preserve">This study aims to design and develop an Automated Network Threat Detection and Management System that enhances cybersecurity by monitoring network traffic directly from a </w:t>
      </w:r>
      <w:r>
        <w:rPr>
          <w:rFonts w:cs="Courier New"/>
          <w:sz w:val="24"/>
          <w:szCs w:val="24"/>
        </w:rPr>
        <w:t>monitoring system. The develo</w:t>
      </w:r>
      <w:r>
        <w:rPr>
          <w:rFonts w:cs="Courier New"/>
          <w:sz w:val="24"/>
          <w:szCs w:val="24"/>
        </w:rPr>
        <w:t>ped system was intended to help administrators identify suspicious network activities, generate timely alerts, and manage security-related information through a user-friendly web-based dashboard. By utilizing Python, Scapy, and Flask, the system seeks to p</w:t>
      </w:r>
      <w:r>
        <w:rPr>
          <w:rFonts w:cs="Courier New"/>
          <w:sz w:val="24"/>
          <w:szCs w:val="24"/>
        </w:rPr>
        <w:t>rovide a practical and cost-effective solution that improves network-level visibility and assists small business environments in strengthening their cybersecurity practices.</w:t>
      </w:r>
    </w:p>
    <w:p w14:paraId="17C768A6" w14:textId="77777777" w:rsidR="007A4DBE" w:rsidRDefault="007A4DBE">
      <w:pPr>
        <w:spacing w:line="480" w:lineRule="auto"/>
        <w:rPr>
          <w:rFonts w:ascii="Courier New" w:hAnsi="Courier New" w:cs="Courier New"/>
          <w:b/>
          <w:bCs/>
          <w:sz w:val="24"/>
          <w:szCs w:val="24"/>
        </w:rPr>
      </w:pPr>
    </w:p>
    <w:p w14:paraId="580667FE" w14:textId="77777777" w:rsidR="007A4DBE" w:rsidRDefault="00262BB0">
      <w:pPr>
        <w:pStyle w:val="Heading3"/>
        <w:spacing w:after="40"/>
        <w:rPr>
          <w:rFonts w:ascii="Courier New" w:hAnsi="Courier New" w:cs="Courier New"/>
          <w:sz w:val="24"/>
          <w:szCs w:val="24"/>
        </w:rPr>
      </w:pPr>
      <w:r>
        <w:rPr>
          <w:rFonts w:cs="Courier New"/>
          <w:szCs w:val="24"/>
        </w:rPr>
        <w:t>General Objective</w:t>
      </w:r>
    </w:p>
    <w:p w14:paraId="08D06440" w14:textId="77777777" w:rsidR="007A4DBE" w:rsidRDefault="00262BB0">
      <w:pPr>
        <w:spacing w:after="40"/>
        <w:rPr>
          <w:rFonts w:ascii="Courier New" w:eastAsia="SimSun" w:hAnsi="Courier New" w:cs="Courier New"/>
          <w:sz w:val="24"/>
          <w:szCs w:val="24"/>
        </w:rPr>
      </w:pPr>
      <w:r>
        <w:rPr>
          <w:rFonts w:cs="Courier New"/>
          <w:sz w:val="24"/>
          <w:szCs w:val="24"/>
        </w:rPr>
        <w:t xml:space="preserve">The general objective of this study is to design, develop, and </w:t>
      </w:r>
      <w:r>
        <w:rPr>
          <w:rFonts w:cs="Courier New"/>
          <w:sz w:val="24"/>
          <w:szCs w:val="24"/>
        </w:rPr>
        <w:t>implement an Automated Network Threat Detection and Management System using Python, Scapy, and Flask. The system aims to monitor network traffic through the network interface used by the system, analyze captured packets in real time, detect suspicious netw</w:t>
      </w:r>
      <w:r>
        <w:rPr>
          <w:rFonts w:cs="Courier New"/>
          <w:sz w:val="24"/>
          <w:szCs w:val="24"/>
        </w:rPr>
        <w:t>ork activities, generate alerts, and provide a centralized web-based dashboard for monitoring and managing detected threats in small business environments.</w:t>
      </w:r>
    </w:p>
    <w:p w14:paraId="3DA2B115" w14:textId="77777777" w:rsidR="007A4DBE" w:rsidRDefault="007A4DBE">
      <w:pPr>
        <w:spacing w:line="480" w:lineRule="auto"/>
        <w:rPr>
          <w:rFonts w:ascii="Courier New" w:hAnsi="Courier New" w:cs="Courier New"/>
          <w:sz w:val="24"/>
          <w:szCs w:val="24"/>
        </w:rPr>
      </w:pPr>
    </w:p>
    <w:p w14:paraId="2570578F" w14:textId="77777777" w:rsidR="007A4DBE" w:rsidRDefault="00262BB0">
      <w:pPr>
        <w:pStyle w:val="Heading3"/>
        <w:spacing w:after="40"/>
        <w:rPr>
          <w:rFonts w:ascii="Courier New" w:hAnsi="Courier New" w:cs="Courier New"/>
          <w:sz w:val="24"/>
          <w:szCs w:val="24"/>
        </w:rPr>
      </w:pPr>
      <w:r>
        <w:rPr>
          <w:rFonts w:cs="Courier New"/>
          <w:szCs w:val="24"/>
        </w:rPr>
        <w:t>Specific Objectives</w:t>
      </w:r>
    </w:p>
    <w:p w14:paraId="61DBD620" w14:textId="77777777" w:rsidR="007A4DBE" w:rsidRDefault="00262BB0">
      <w:pPr>
        <w:pStyle w:val="NormalWeb"/>
        <w:spacing w:after="40"/>
        <w:rPr>
          <w:rFonts w:ascii="Courier New" w:hAnsi="Courier New" w:cs="Courier New"/>
        </w:rPr>
      </w:pPr>
      <w:r>
        <w:rPr>
          <w:rFonts w:eastAsia="Times New Roman" w:cs="Courier New"/>
          <w:sz w:val="20"/>
        </w:rPr>
        <w:t>To achieve the general objective, this study specifically aims to:</w:t>
      </w:r>
    </w:p>
    <w:p w14:paraId="49B266E9" w14:textId="77777777" w:rsidR="007A4DBE" w:rsidRDefault="00262BB0">
      <w:pPr>
        <w:numPr>
          <w:ilvl w:val="0"/>
          <w:numId w:val="11"/>
        </w:numPr>
        <w:spacing w:beforeAutospacing="1" w:after="40" w:afterAutospacing="1"/>
        <w:rPr>
          <w:rFonts w:ascii="Courier New" w:hAnsi="Courier New" w:cs="Courier New"/>
          <w:b/>
          <w:bCs/>
          <w:sz w:val="24"/>
          <w:szCs w:val="24"/>
        </w:rPr>
      </w:pPr>
      <w:r>
        <w:rPr>
          <w:rStyle w:val="Strong"/>
          <w:rFonts w:cs="Courier New"/>
          <w:b w:val="0"/>
          <w:bCs w:val="0"/>
          <w:sz w:val="24"/>
          <w:szCs w:val="24"/>
        </w:rPr>
        <w:t>To develop a</w:t>
      </w:r>
      <w:r>
        <w:rPr>
          <w:rStyle w:val="Strong"/>
          <w:rFonts w:cs="Courier New"/>
          <w:b w:val="0"/>
          <w:bCs w:val="0"/>
          <w:sz w:val="24"/>
          <w:szCs w:val="24"/>
        </w:rPr>
        <w:t xml:space="preserve">n automated monitoring application capable of capturing and analyzing network packets in real time through the network interface used by the system using the Scapy library. </w:t>
      </w:r>
    </w:p>
    <w:p w14:paraId="5C22D7F4" w14:textId="77777777" w:rsidR="007A4DBE" w:rsidRDefault="00262BB0">
      <w:pPr>
        <w:numPr>
          <w:ilvl w:val="0"/>
          <w:numId w:val="11"/>
        </w:numPr>
        <w:spacing w:beforeAutospacing="1" w:after="40" w:afterAutospacing="1"/>
        <w:rPr>
          <w:rFonts w:ascii="Courier New" w:hAnsi="Courier New" w:cs="Courier New"/>
          <w:b/>
          <w:bCs/>
          <w:sz w:val="24"/>
          <w:szCs w:val="24"/>
        </w:rPr>
      </w:pPr>
      <w:r>
        <w:rPr>
          <w:rStyle w:val="Strong"/>
          <w:rFonts w:cs="Courier New"/>
          <w:b w:val="0"/>
          <w:bCs w:val="0"/>
          <w:sz w:val="24"/>
          <w:szCs w:val="24"/>
        </w:rPr>
        <w:t>To implement packet analysis techniques that identify suspicious network activitie</w:t>
      </w:r>
      <w:r>
        <w:rPr>
          <w:rStyle w:val="Strong"/>
          <w:rFonts w:cs="Courier New"/>
          <w:b w:val="0"/>
          <w:bCs w:val="0"/>
          <w:sz w:val="24"/>
          <w:szCs w:val="24"/>
        </w:rPr>
        <w:t>s, unusual traffic patterns, and potential security threats based on predefined detection rules.</w:t>
      </w:r>
      <w:r>
        <w:rPr>
          <w:rFonts w:cs="Courier New"/>
          <w:b/>
          <w:bCs/>
          <w:sz w:val="24"/>
          <w:szCs w:val="24"/>
        </w:rPr>
        <w:t xml:space="preserve"> </w:t>
      </w:r>
    </w:p>
    <w:p w14:paraId="3FC38747" w14:textId="77777777" w:rsidR="007A4DBE" w:rsidRDefault="00262BB0">
      <w:pPr>
        <w:numPr>
          <w:ilvl w:val="0"/>
          <w:numId w:val="11"/>
        </w:numPr>
        <w:spacing w:beforeAutospacing="1" w:after="40" w:afterAutospacing="1"/>
        <w:rPr>
          <w:rFonts w:ascii="Courier New" w:hAnsi="Courier New" w:cs="Courier New"/>
          <w:b/>
          <w:bCs/>
          <w:sz w:val="24"/>
          <w:szCs w:val="24"/>
        </w:rPr>
      </w:pPr>
      <w:r>
        <w:rPr>
          <w:rStyle w:val="Strong"/>
          <w:rFonts w:cs="Courier New"/>
          <w:b w:val="0"/>
          <w:bCs w:val="0"/>
          <w:sz w:val="24"/>
          <w:szCs w:val="24"/>
        </w:rPr>
        <w:t xml:space="preserve">To design and develop a web-based monitoring dashboard using the Flask framework that enables administrators to monitor network activities, review </w:t>
      </w:r>
      <w:r>
        <w:rPr>
          <w:rStyle w:val="Strong"/>
          <w:rFonts w:cs="Courier New"/>
          <w:b w:val="0"/>
          <w:bCs w:val="0"/>
          <w:sz w:val="24"/>
          <w:szCs w:val="24"/>
        </w:rPr>
        <w:t xml:space="preserve">alerts, </w:t>
      </w:r>
      <w:r>
        <w:rPr>
          <w:rStyle w:val="Strong"/>
          <w:rFonts w:cs="Courier New"/>
          <w:b w:val="0"/>
          <w:bCs w:val="0"/>
          <w:sz w:val="24"/>
          <w:szCs w:val="24"/>
        </w:rPr>
        <w:lastRenderedPageBreak/>
        <w:t>and access monitoring logs through an intuitive interface.</w:t>
      </w:r>
      <w:r>
        <w:rPr>
          <w:rFonts w:cs="Courier New"/>
          <w:b/>
          <w:bCs/>
          <w:sz w:val="24"/>
          <w:szCs w:val="24"/>
        </w:rPr>
        <w:t xml:space="preserve"> </w:t>
      </w:r>
    </w:p>
    <w:p w14:paraId="4B298E40" w14:textId="77777777" w:rsidR="007A4DBE" w:rsidRDefault="00262BB0">
      <w:pPr>
        <w:numPr>
          <w:ilvl w:val="0"/>
          <w:numId w:val="11"/>
        </w:numPr>
        <w:spacing w:beforeAutospacing="1" w:after="40" w:afterAutospacing="1"/>
        <w:rPr>
          <w:rFonts w:ascii="Courier New" w:hAnsi="Courier New" w:cs="Courier New"/>
          <w:b/>
          <w:bCs/>
          <w:sz w:val="24"/>
          <w:szCs w:val="24"/>
        </w:rPr>
      </w:pPr>
      <w:r>
        <w:rPr>
          <w:rStyle w:val="Strong"/>
          <w:rFonts w:cs="Courier New"/>
          <w:b w:val="0"/>
          <w:bCs w:val="0"/>
          <w:sz w:val="24"/>
          <w:szCs w:val="24"/>
        </w:rPr>
        <w:t>To generate real-time notifications and alerts whenever suspicious activities or potential threats are detected.</w:t>
      </w:r>
    </w:p>
    <w:p w14:paraId="144316D4" w14:textId="77777777" w:rsidR="007A4DBE" w:rsidRDefault="00262BB0">
      <w:pPr>
        <w:numPr>
          <w:ilvl w:val="0"/>
          <w:numId w:val="11"/>
        </w:numPr>
        <w:spacing w:beforeAutospacing="1" w:after="40" w:afterAutospacing="1"/>
        <w:rPr>
          <w:rFonts w:ascii="Courier New" w:hAnsi="Courier New" w:cs="Courier New"/>
          <w:b/>
          <w:bCs/>
          <w:sz w:val="24"/>
          <w:szCs w:val="24"/>
        </w:rPr>
      </w:pPr>
      <w:r>
        <w:rPr>
          <w:rStyle w:val="Strong"/>
          <w:rFonts w:cs="Courier New"/>
          <w:b w:val="0"/>
          <w:bCs w:val="0"/>
          <w:sz w:val="24"/>
          <w:szCs w:val="24"/>
        </w:rPr>
        <w:t>To store captured network events, detected threats, monitoring logs, and re</w:t>
      </w:r>
      <w:r>
        <w:rPr>
          <w:rStyle w:val="Strong"/>
          <w:rFonts w:cs="Courier New"/>
          <w:b w:val="0"/>
          <w:bCs w:val="0"/>
          <w:sz w:val="24"/>
          <w:szCs w:val="24"/>
        </w:rPr>
        <w:t>lated information in a database to support record management, future analysis, and report generation.</w:t>
      </w:r>
      <w:r>
        <w:rPr>
          <w:rFonts w:cs="Courier New"/>
          <w:b/>
          <w:bCs/>
          <w:sz w:val="24"/>
          <w:szCs w:val="24"/>
        </w:rPr>
        <w:t xml:space="preserve"> </w:t>
      </w:r>
    </w:p>
    <w:p w14:paraId="6CCF73DE" w14:textId="77777777" w:rsidR="007A4DBE" w:rsidRDefault="00262BB0">
      <w:pPr>
        <w:numPr>
          <w:ilvl w:val="0"/>
          <w:numId w:val="11"/>
        </w:numPr>
        <w:spacing w:beforeAutospacing="1" w:after="40" w:afterAutospacing="1"/>
        <w:rPr>
          <w:rFonts w:ascii="Courier New" w:hAnsi="Courier New" w:cs="Courier New"/>
          <w:b/>
          <w:bCs/>
          <w:sz w:val="24"/>
          <w:szCs w:val="24"/>
        </w:rPr>
      </w:pPr>
      <w:r>
        <w:rPr>
          <w:rStyle w:val="Strong"/>
          <w:rFonts w:cs="Courier New"/>
          <w:b w:val="0"/>
          <w:bCs w:val="0"/>
          <w:sz w:val="24"/>
          <w:szCs w:val="24"/>
        </w:rPr>
        <w:t>To provide administrators with a centralized platform for reviewing, managing, and analyzing detected security events to improve network-level monitoring</w:t>
      </w:r>
      <w:r>
        <w:rPr>
          <w:rStyle w:val="Strong"/>
          <w:rFonts w:cs="Courier New"/>
          <w:b w:val="0"/>
          <w:bCs w:val="0"/>
          <w:sz w:val="24"/>
          <w:szCs w:val="24"/>
        </w:rPr>
        <w:t xml:space="preserve"> and decision-making. </w:t>
      </w:r>
    </w:p>
    <w:p w14:paraId="6D9CF5F8" w14:textId="77777777" w:rsidR="007A4DBE" w:rsidRDefault="007A4DBE">
      <w:pPr>
        <w:spacing w:beforeAutospacing="1" w:afterAutospacing="1" w:line="480" w:lineRule="auto"/>
        <w:ind w:left="360"/>
        <w:rPr>
          <w:rFonts w:ascii="Courier New" w:hAnsi="Courier New" w:cs="Courier New"/>
          <w:b/>
          <w:bCs/>
          <w:sz w:val="24"/>
          <w:szCs w:val="24"/>
        </w:rPr>
      </w:pPr>
    </w:p>
    <w:p w14:paraId="399521B5" w14:textId="77777777" w:rsidR="007A4DBE" w:rsidRDefault="00262BB0">
      <w:pPr>
        <w:pStyle w:val="Heading2"/>
        <w:spacing w:after="40"/>
        <w:rPr>
          <w:rFonts w:ascii="Courier New" w:hAnsi="Courier New" w:cs="Courier New"/>
          <w:sz w:val="24"/>
          <w:szCs w:val="24"/>
        </w:rPr>
      </w:pPr>
      <w:r>
        <w:rPr>
          <w:rFonts w:cs="Courier New"/>
          <w:szCs w:val="24"/>
        </w:rPr>
        <w:t>Scope and Delimitation</w:t>
      </w:r>
    </w:p>
    <w:p w14:paraId="293AE4E9" w14:textId="77777777" w:rsidR="007A4DBE" w:rsidRDefault="00262BB0">
      <w:pPr>
        <w:pStyle w:val="NormalWeb"/>
        <w:spacing w:after="40"/>
        <w:rPr>
          <w:rFonts w:ascii="Courier New" w:hAnsi="Courier New" w:cs="Courier New"/>
        </w:rPr>
      </w:pPr>
      <w:r>
        <w:rPr>
          <w:rFonts w:eastAsia="Times New Roman" w:cs="Courier New"/>
          <w:sz w:val="20"/>
        </w:rPr>
        <w:t>This study focuses on the design, development, and implementation of an Automated Network Threat Detection and Management System intended for small business environments. The developed system was designed to m</w:t>
      </w:r>
      <w:r>
        <w:rPr>
          <w:rFonts w:eastAsia="Times New Roman" w:cs="Courier New"/>
          <w:sz w:val="20"/>
        </w:rPr>
        <w:t>onitor network traffic, capture and analyze network packets, detect suspicious activities, generate security alerts, store monitoring logs, and present detected threats through a web-based monitoring dashboard.</w:t>
      </w:r>
    </w:p>
    <w:p w14:paraId="536C9569" w14:textId="77777777" w:rsidR="007A4DBE" w:rsidRDefault="00262BB0">
      <w:pPr>
        <w:pStyle w:val="NormalWeb"/>
        <w:spacing w:after="40"/>
        <w:rPr>
          <w:rFonts w:ascii="Courier New" w:hAnsi="Courier New" w:cs="Courier New"/>
        </w:rPr>
      </w:pPr>
      <w:r>
        <w:rPr>
          <w:rFonts w:eastAsia="Times New Roman" w:cs="Courier New"/>
          <w:sz w:val="20"/>
        </w:rPr>
        <w:t>The primary purpose of the system is to impro</w:t>
      </w:r>
      <w:r>
        <w:rPr>
          <w:rFonts w:eastAsia="Times New Roman" w:cs="Courier New"/>
          <w:sz w:val="20"/>
        </w:rPr>
        <w:t>ve automated network security monitoring and timely detection of potentially malicious network activities. The system also maintains monitoring logs and threat records that can be reviewed by administrators for investigation, reporting, and future referenc</w:t>
      </w:r>
      <w:r>
        <w:rPr>
          <w:rFonts w:eastAsia="Times New Roman" w:cs="Courier New"/>
          <w:sz w:val="20"/>
        </w:rPr>
        <w:t>e.</w:t>
      </w:r>
    </w:p>
    <w:p w14:paraId="07ACC406" w14:textId="77777777" w:rsidR="007A4DBE" w:rsidRDefault="00262BB0">
      <w:pPr>
        <w:pStyle w:val="NormalWeb"/>
        <w:spacing w:after="40"/>
        <w:rPr>
          <w:rFonts w:ascii="Courier New" w:hAnsi="Courier New" w:cs="Courier New"/>
        </w:rPr>
      </w:pPr>
      <w:r>
        <w:rPr>
          <w:rFonts w:eastAsia="Times New Roman" w:cs="Courier New"/>
          <w:sz w:val="20"/>
        </w:rPr>
        <w:t>Specifically, the proposed system includes the following features and capabilities:</w:t>
      </w:r>
    </w:p>
    <w:p w14:paraId="09E8DCB8" w14:textId="77777777" w:rsidR="007A4DBE" w:rsidRDefault="007A4DBE">
      <w:pPr>
        <w:spacing w:beforeAutospacing="1" w:afterAutospacing="1" w:line="480" w:lineRule="auto"/>
        <w:rPr>
          <w:rFonts w:ascii="Courier New" w:hAnsi="Courier New" w:cs="Courier New"/>
          <w:color w:val="EE0000"/>
          <w:sz w:val="24"/>
          <w:szCs w:val="24"/>
        </w:rPr>
      </w:pPr>
    </w:p>
    <w:p w14:paraId="45683DB5" w14:textId="77777777" w:rsidR="007A4DBE" w:rsidRDefault="00262BB0">
      <w:pPr>
        <w:numPr>
          <w:ilvl w:val="0"/>
          <w:numId w:val="12"/>
        </w:numPr>
        <w:spacing w:beforeAutospacing="1" w:after="40" w:afterAutospacing="1"/>
        <w:rPr>
          <w:rFonts w:ascii="Courier New" w:hAnsi="Courier New" w:cs="Courier New"/>
          <w:sz w:val="24"/>
          <w:szCs w:val="24"/>
        </w:rPr>
      </w:pPr>
      <w:r>
        <w:rPr>
          <w:rStyle w:val="Strong"/>
          <w:rFonts w:cs="Courier New"/>
          <w:b w:val="0"/>
          <w:bCs w:val="0"/>
          <w:sz w:val="24"/>
          <w:szCs w:val="24"/>
        </w:rPr>
        <w:t xml:space="preserve">Captures network packets through the monitoring system's active network interface using the Scapy library. </w:t>
      </w:r>
    </w:p>
    <w:p w14:paraId="4B1431CE" w14:textId="77777777" w:rsidR="007A4DBE" w:rsidRDefault="00262BB0">
      <w:pPr>
        <w:numPr>
          <w:ilvl w:val="0"/>
          <w:numId w:val="12"/>
        </w:numPr>
        <w:spacing w:beforeAutospacing="1" w:after="40" w:afterAutospacing="1"/>
        <w:rPr>
          <w:rFonts w:ascii="Courier New" w:hAnsi="Courier New" w:cs="Courier New"/>
          <w:sz w:val="24"/>
          <w:szCs w:val="24"/>
        </w:rPr>
      </w:pPr>
      <w:r>
        <w:rPr>
          <w:rStyle w:val="Strong"/>
          <w:rFonts w:cs="Courier New"/>
          <w:b w:val="0"/>
          <w:bCs w:val="0"/>
          <w:sz w:val="24"/>
          <w:szCs w:val="24"/>
        </w:rPr>
        <w:t>Analyzes captured packets</w:t>
      </w:r>
      <w:r>
        <w:rPr>
          <w:rFonts w:cs="Courier New"/>
          <w:sz w:val="24"/>
          <w:szCs w:val="24"/>
        </w:rPr>
        <w:t xml:space="preserve"> to identify suspicious traffic patterns, unauthorized communication attempts, and other predefined indicators of potential</w:t>
      </w:r>
      <w:r>
        <w:rPr>
          <w:rFonts w:cs="Courier New"/>
          <w:sz w:val="24"/>
          <w:szCs w:val="24"/>
        </w:rPr>
        <w:t xml:space="preserve"> security threats. </w:t>
      </w:r>
    </w:p>
    <w:p w14:paraId="60C778A3" w14:textId="77777777" w:rsidR="007A4DBE" w:rsidRDefault="00262BB0">
      <w:pPr>
        <w:numPr>
          <w:ilvl w:val="0"/>
          <w:numId w:val="12"/>
        </w:numPr>
        <w:spacing w:beforeAutospacing="1" w:after="40" w:afterAutospacing="1"/>
        <w:rPr>
          <w:rFonts w:ascii="Courier New" w:hAnsi="Courier New" w:cs="Courier New"/>
          <w:sz w:val="24"/>
          <w:szCs w:val="24"/>
        </w:rPr>
      </w:pPr>
      <w:r>
        <w:rPr>
          <w:rStyle w:val="Strong"/>
          <w:rFonts w:cs="Courier New"/>
          <w:b w:val="0"/>
          <w:bCs w:val="0"/>
          <w:sz w:val="24"/>
          <w:szCs w:val="24"/>
        </w:rPr>
        <w:t>Generates real-time alerts</w:t>
      </w:r>
      <w:r>
        <w:rPr>
          <w:rFonts w:cs="Courier New"/>
          <w:sz w:val="24"/>
          <w:szCs w:val="24"/>
        </w:rPr>
        <w:t xml:space="preserve"> whenever suspicious activities or abnormal network behavior are detected. </w:t>
      </w:r>
    </w:p>
    <w:p w14:paraId="5F6BE605" w14:textId="77777777" w:rsidR="007A4DBE" w:rsidRDefault="00262BB0">
      <w:pPr>
        <w:numPr>
          <w:ilvl w:val="0"/>
          <w:numId w:val="12"/>
        </w:numPr>
        <w:spacing w:beforeAutospacing="1" w:after="40" w:afterAutospacing="1"/>
        <w:rPr>
          <w:rFonts w:ascii="Courier New" w:hAnsi="Courier New" w:cs="Courier New"/>
          <w:sz w:val="24"/>
          <w:szCs w:val="24"/>
        </w:rPr>
      </w:pPr>
      <w:r>
        <w:rPr>
          <w:rStyle w:val="Strong"/>
          <w:rFonts w:cs="Courier New"/>
          <w:b w:val="0"/>
          <w:bCs w:val="0"/>
          <w:sz w:val="24"/>
          <w:szCs w:val="24"/>
        </w:rPr>
        <w:t>Stores monitoring logs and detected threat records</w:t>
      </w:r>
      <w:r>
        <w:rPr>
          <w:rFonts w:cs="Courier New"/>
          <w:sz w:val="24"/>
          <w:szCs w:val="24"/>
        </w:rPr>
        <w:t xml:space="preserve"> in a database for future review, reporting, and analysis. </w:t>
      </w:r>
    </w:p>
    <w:p w14:paraId="496441BB" w14:textId="77777777" w:rsidR="007A4DBE" w:rsidRDefault="00262BB0">
      <w:pPr>
        <w:numPr>
          <w:ilvl w:val="0"/>
          <w:numId w:val="12"/>
        </w:numPr>
        <w:spacing w:beforeAutospacing="1" w:after="40" w:afterAutospacing="1"/>
        <w:rPr>
          <w:rFonts w:ascii="Courier New" w:hAnsi="Courier New" w:cs="Courier New"/>
          <w:sz w:val="24"/>
          <w:szCs w:val="24"/>
        </w:rPr>
      </w:pPr>
      <w:r>
        <w:rPr>
          <w:rStyle w:val="Strong"/>
          <w:rFonts w:cs="Courier New"/>
          <w:b w:val="0"/>
          <w:bCs w:val="0"/>
          <w:sz w:val="24"/>
          <w:szCs w:val="24"/>
        </w:rPr>
        <w:t>Provides a web-based mon</w:t>
      </w:r>
      <w:r>
        <w:rPr>
          <w:rStyle w:val="Strong"/>
          <w:rFonts w:cs="Courier New"/>
          <w:b w:val="0"/>
          <w:bCs w:val="0"/>
          <w:sz w:val="24"/>
          <w:szCs w:val="24"/>
        </w:rPr>
        <w:t>itoring dashboard</w:t>
      </w:r>
      <w:r>
        <w:rPr>
          <w:rFonts w:cs="Courier New"/>
          <w:sz w:val="24"/>
          <w:szCs w:val="24"/>
        </w:rPr>
        <w:t xml:space="preserve"> developed using the Flask framework, allowing administrators to view alerts, monitoring logs, and threat information through a standard web browser. </w:t>
      </w:r>
    </w:p>
    <w:p w14:paraId="263A7CB3" w14:textId="77777777" w:rsidR="007A4DBE" w:rsidRDefault="00262BB0">
      <w:pPr>
        <w:numPr>
          <w:ilvl w:val="0"/>
          <w:numId w:val="12"/>
        </w:numPr>
        <w:spacing w:beforeAutospacing="1" w:after="40" w:afterAutospacing="1"/>
        <w:rPr>
          <w:rFonts w:ascii="Courier New" w:hAnsi="Courier New" w:cs="Courier New"/>
          <w:sz w:val="24"/>
          <w:szCs w:val="24"/>
        </w:rPr>
      </w:pPr>
      <w:r>
        <w:rPr>
          <w:rStyle w:val="Strong"/>
          <w:rFonts w:cs="Courier New"/>
          <w:b w:val="0"/>
          <w:bCs w:val="0"/>
          <w:sz w:val="24"/>
          <w:szCs w:val="24"/>
        </w:rPr>
        <w:t>Supports continuous monitoring while the application is actively running on the monitori</w:t>
      </w:r>
      <w:r>
        <w:rPr>
          <w:rStyle w:val="Strong"/>
          <w:rFonts w:cs="Courier New"/>
          <w:b w:val="0"/>
          <w:bCs w:val="0"/>
          <w:sz w:val="24"/>
          <w:szCs w:val="24"/>
        </w:rPr>
        <w:t xml:space="preserve">ng system. </w:t>
      </w:r>
    </w:p>
    <w:p w14:paraId="2CCEA9BB" w14:textId="77777777" w:rsidR="007A4DBE" w:rsidRDefault="00262BB0">
      <w:pPr>
        <w:numPr>
          <w:ilvl w:val="0"/>
          <w:numId w:val="12"/>
        </w:numPr>
        <w:spacing w:beforeAutospacing="1" w:after="40" w:afterAutospacing="1"/>
        <w:rPr>
          <w:rFonts w:ascii="Courier New" w:hAnsi="Courier New" w:cs="Courier New"/>
          <w:sz w:val="24"/>
          <w:szCs w:val="24"/>
        </w:rPr>
      </w:pPr>
      <w:r>
        <w:rPr>
          <w:rStyle w:val="Strong"/>
          <w:rFonts w:cs="Courier New"/>
          <w:b w:val="0"/>
          <w:bCs w:val="0"/>
          <w:sz w:val="24"/>
          <w:szCs w:val="24"/>
        </w:rPr>
        <w:t>Provides basic reporting features</w:t>
      </w:r>
      <w:r>
        <w:rPr>
          <w:rFonts w:cs="Courier New"/>
          <w:sz w:val="24"/>
          <w:szCs w:val="24"/>
        </w:rPr>
        <w:t xml:space="preserve"> to assist administrators in reviewing historical monitoring data and detected security events. </w:t>
      </w:r>
    </w:p>
    <w:p w14:paraId="0F524873" w14:textId="77777777" w:rsidR="007A4DBE" w:rsidRDefault="00262BB0">
      <w:pPr>
        <w:pStyle w:val="Heading3"/>
        <w:spacing w:after="40"/>
        <w:rPr>
          <w:rFonts w:ascii="Courier New" w:hAnsi="Courier New" w:cs="Courier New"/>
          <w:sz w:val="24"/>
          <w:szCs w:val="24"/>
        </w:rPr>
      </w:pPr>
      <w:r>
        <w:rPr>
          <w:rFonts w:cs="Courier New"/>
          <w:szCs w:val="24"/>
        </w:rPr>
        <w:t>Delimitation of the Study</w:t>
      </w:r>
    </w:p>
    <w:p w14:paraId="62B20B43" w14:textId="77777777" w:rsidR="007A4DBE" w:rsidRDefault="00262BB0">
      <w:pPr>
        <w:pStyle w:val="NormalWeb"/>
        <w:spacing w:after="40"/>
        <w:rPr>
          <w:rFonts w:ascii="Courier New" w:hAnsi="Courier New" w:cs="Courier New"/>
        </w:rPr>
      </w:pPr>
      <w:r>
        <w:rPr>
          <w:rFonts w:eastAsia="Times New Roman" w:cs="Courier New"/>
          <w:sz w:val="20"/>
        </w:rPr>
        <w:t xml:space="preserve">To clearly define the boundaries of the study, the proposed system has the </w:t>
      </w:r>
      <w:r>
        <w:rPr>
          <w:rFonts w:eastAsia="Times New Roman" w:cs="Courier New"/>
          <w:sz w:val="20"/>
        </w:rPr>
        <w:t>following limitations:</w:t>
      </w:r>
    </w:p>
    <w:p w14:paraId="6366FEFA" w14:textId="77777777" w:rsidR="007A4DBE" w:rsidRDefault="00262BB0">
      <w:pPr>
        <w:numPr>
          <w:ilvl w:val="0"/>
          <w:numId w:val="13"/>
        </w:numPr>
        <w:spacing w:beforeAutospacing="1" w:after="40" w:afterAutospacing="1"/>
        <w:rPr>
          <w:rFonts w:ascii="Courier New" w:hAnsi="Courier New" w:cs="Courier New"/>
          <w:sz w:val="24"/>
          <w:szCs w:val="24"/>
        </w:rPr>
      </w:pPr>
      <w:r>
        <w:rPr>
          <w:rFonts w:cs="Courier New"/>
          <w:sz w:val="24"/>
          <w:szCs w:val="24"/>
        </w:rPr>
        <w:t xml:space="preserve">The system is designed as a monitor </w:t>
      </w:r>
      <w:proofErr w:type="gramStart"/>
      <w:r>
        <w:rPr>
          <w:rFonts w:cs="Courier New"/>
          <w:sz w:val="24"/>
          <w:szCs w:val="24"/>
        </w:rPr>
        <w:t>application  and</w:t>
      </w:r>
      <w:proofErr w:type="gramEnd"/>
      <w:r>
        <w:rPr>
          <w:rFonts w:cs="Courier New"/>
          <w:sz w:val="24"/>
          <w:szCs w:val="24"/>
        </w:rPr>
        <w:t xml:space="preserve"> only monitors network traffic that passes through the monitoring system where it is installed. </w:t>
      </w:r>
    </w:p>
    <w:p w14:paraId="01509D68" w14:textId="77777777" w:rsidR="007A4DBE" w:rsidRDefault="00262BB0">
      <w:pPr>
        <w:numPr>
          <w:ilvl w:val="0"/>
          <w:numId w:val="13"/>
        </w:numPr>
        <w:spacing w:beforeAutospacing="1" w:after="40" w:afterAutospacing="1"/>
        <w:rPr>
          <w:rFonts w:ascii="Courier New" w:hAnsi="Courier New" w:cs="Courier New"/>
          <w:sz w:val="24"/>
          <w:szCs w:val="24"/>
        </w:rPr>
      </w:pPr>
      <w:r>
        <w:rPr>
          <w:rFonts w:cs="Courier New"/>
          <w:sz w:val="24"/>
          <w:szCs w:val="24"/>
        </w:rPr>
        <w:t xml:space="preserve">The system </w:t>
      </w:r>
      <w:r>
        <w:rPr>
          <w:rStyle w:val="Strong"/>
          <w:rFonts w:cs="Courier New"/>
          <w:sz w:val="24"/>
          <w:szCs w:val="24"/>
        </w:rPr>
        <w:t>does not monitor enterprise-wide network infrastructures</w:t>
      </w:r>
      <w:r>
        <w:rPr>
          <w:rFonts w:cs="Courier New"/>
          <w:sz w:val="24"/>
          <w:szCs w:val="24"/>
        </w:rPr>
        <w:t xml:space="preserve"> or provide centr</w:t>
      </w:r>
      <w:r>
        <w:rPr>
          <w:rFonts w:cs="Courier New"/>
          <w:sz w:val="24"/>
          <w:szCs w:val="24"/>
        </w:rPr>
        <w:t xml:space="preserve">alized monitoring for multiple computers simultaneously. </w:t>
      </w:r>
    </w:p>
    <w:p w14:paraId="0CB3576E" w14:textId="77777777" w:rsidR="007A4DBE" w:rsidRDefault="00262BB0">
      <w:pPr>
        <w:numPr>
          <w:ilvl w:val="0"/>
          <w:numId w:val="13"/>
        </w:numPr>
        <w:spacing w:beforeAutospacing="1" w:after="40" w:afterAutospacing="1"/>
        <w:rPr>
          <w:rFonts w:ascii="Courier New" w:hAnsi="Courier New" w:cs="Courier New"/>
          <w:sz w:val="24"/>
          <w:szCs w:val="24"/>
        </w:rPr>
      </w:pPr>
      <w:r>
        <w:rPr>
          <w:rFonts w:cs="Courier New"/>
          <w:sz w:val="24"/>
          <w:szCs w:val="24"/>
        </w:rPr>
        <w:t xml:space="preserve">The system does not replace commercial antivirus software, network protection platforms, or enterprise intrusion detection systems. Instead, it serves as an additional monitoring tool that enhances </w:t>
      </w:r>
      <w:r>
        <w:rPr>
          <w:rFonts w:cs="Courier New"/>
          <w:sz w:val="24"/>
          <w:szCs w:val="24"/>
        </w:rPr>
        <w:t xml:space="preserve">network-level visibility. </w:t>
      </w:r>
    </w:p>
    <w:p w14:paraId="572DD6BA" w14:textId="77777777" w:rsidR="007A4DBE" w:rsidRDefault="00262BB0">
      <w:pPr>
        <w:numPr>
          <w:ilvl w:val="0"/>
          <w:numId w:val="13"/>
        </w:numPr>
        <w:spacing w:beforeAutospacing="1" w:after="40" w:afterAutospacing="1"/>
        <w:rPr>
          <w:rFonts w:ascii="Courier New" w:hAnsi="Courier New" w:cs="Courier New"/>
          <w:sz w:val="24"/>
          <w:szCs w:val="24"/>
        </w:rPr>
      </w:pPr>
      <w:r>
        <w:rPr>
          <w:rFonts w:cs="Courier New"/>
          <w:sz w:val="24"/>
          <w:szCs w:val="24"/>
        </w:rPr>
        <w:t xml:space="preserve">The system </w:t>
      </w:r>
      <w:r>
        <w:rPr>
          <w:rStyle w:val="Strong"/>
          <w:rFonts w:cs="Courier New"/>
          <w:b w:val="0"/>
          <w:bCs w:val="0"/>
          <w:sz w:val="24"/>
          <w:szCs w:val="24"/>
        </w:rPr>
        <w:t>does not prevent or eliminate cyberattacks automatically</w:t>
      </w:r>
      <w:r>
        <w:rPr>
          <w:rFonts w:cs="Courier New"/>
          <w:sz w:val="24"/>
          <w:szCs w:val="24"/>
        </w:rPr>
        <w:t>. Its primary function is to detect suspicious activities, generate alerts, and provide monitoring information to assist administrators in making security decisio</w:t>
      </w:r>
      <w:r>
        <w:rPr>
          <w:rFonts w:cs="Courier New"/>
          <w:sz w:val="24"/>
          <w:szCs w:val="24"/>
        </w:rPr>
        <w:t xml:space="preserve">ns. </w:t>
      </w:r>
    </w:p>
    <w:p w14:paraId="149372A8" w14:textId="77777777" w:rsidR="007A4DBE" w:rsidRDefault="00262BB0">
      <w:pPr>
        <w:numPr>
          <w:ilvl w:val="0"/>
          <w:numId w:val="13"/>
        </w:numPr>
        <w:spacing w:beforeAutospacing="1" w:after="40" w:afterAutospacing="1"/>
        <w:rPr>
          <w:rFonts w:ascii="Courier New" w:hAnsi="Courier New" w:cs="Courier New"/>
          <w:sz w:val="24"/>
          <w:szCs w:val="24"/>
        </w:rPr>
      </w:pPr>
      <w:r>
        <w:rPr>
          <w:rFonts w:cs="Courier New"/>
          <w:sz w:val="24"/>
          <w:szCs w:val="24"/>
        </w:rPr>
        <w:t xml:space="preserve">The system </w:t>
      </w:r>
      <w:r>
        <w:rPr>
          <w:rStyle w:val="Strong"/>
          <w:rFonts w:cs="Courier New"/>
          <w:b w:val="0"/>
          <w:bCs w:val="0"/>
          <w:sz w:val="24"/>
          <w:szCs w:val="24"/>
        </w:rPr>
        <w:t>cannot analyze encrypted network traffic beyond the packet header information</w:t>
      </w:r>
      <w:r>
        <w:rPr>
          <w:rFonts w:cs="Courier New"/>
          <w:b/>
          <w:bCs/>
          <w:sz w:val="24"/>
          <w:szCs w:val="24"/>
        </w:rPr>
        <w:t xml:space="preserve"> </w:t>
      </w:r>
      <w:r>
        <w:rPr>
          <w:rFonts w:cs="Courier New"/>
          <w:sz w:val="24"/>
          <w:szCs w:val="24"/>
        </w:rPr>
        <w:t xml:space="preserve">unless additional decryption mechanisms are implemented. </w:t>
      </w:r>
    </w:p>
    <w:p w14:paraId="77A240FD" w14:textId="77777777" w:rsidR="007A4DBE" w:rsidRDefault="00262BB0">
      <w:pPr>
        <w:numPr>
          <w:ilvl w:val="0"/>
          <w:numId w:val="13"/>
        </w:numPr>
        <w:spacing w:beforeAutospacing="1" w:after="40" w:afterAutospacing="1"/>
        <w:rPr>
          <w:rFonts w:ascii="Courier New" w:hAnsi="Courier New" w:cs="Courier New"/>
          <w:sz w:val="24"/>
          <w:szCs w:val="24"/>
        </w:rPr>
      </w:pPr>
      <w:r>
        <w:rPr>
          <w:rFonts w:cs="Courier New"/>
          <w:sz w:val="24"/>
          <w:szCs w:val="24"/>
        </w:rPr>
        <w:lastRenderedPageBreak/>
        <w:t>The system does not monitor traffic that is not visible to the monitoring system, including communicatio</w:t>
      </w:r>
      <w:r>
        <w:rPr>
          <w:rFonts w:cs="Courier New"/>
          <w:sz w:val="24"/>
          <w:szCs w:val="24"/>
        </w:rPr>
        <w:t xml:space="preserve">ns between other devices that do not pass through the active network interface. </w:t>
      </w:r>
    </w:p>
    <w:p w14:paraId="26A41F53" w14:textId="77777777" w:rsidR="007A4DBE" w:rsidRDefault="00262BB0">
      <w:pPr>
        <w:numPr>
          <w:ilvl w:val="0"/>
          <w:numId w:val="13"/>
        </w:numPr>
        <w:spacing w:beforeAutospacing="1" w:after="40" w:afterAutospacing="1"/>
        <w:rPr>
          <w:rFonts w:ascii="Courier New" w:hAnsi="Courier New" w:cs="Courier New"/>
          <w:sz w:val="24"/>
          <w:szCs w:val="24"/>
        </w:rPr>
      </w:pPr>
      <w:r>
        <w:rPr>
          <w:rFonts w:cs="Courier New"/>
          <w:sz w:val="24"/>
          <w:szCs w:val="24"/>
        </w:rPr>
        <w:t xml:space="preserve">The proposed system </w:t>
      </w:r>
      <w:r>
        <w:rPr>
          <w:rStyle w:val="Strong"/>
          <w:rFonts w:cs="Courier New"/>
          <w:b w:val="0"/>
          <w:bCs w:val="0"/>
          <w:sz w:val="24"/>
          <w:szCs w:val="24"/>
        </w:rPr>
        <w:t>does not incorporate Artificial Intelligence (AI), Machine Learning (ML), or behavioral analytics</w:t>
      </w:r>
      <w:r>
        <w:rPr>
          <w:rFonts w:cs="Courier New"/>
          <w:sz w:val="24"/>
          <w:szCs w:val="24"/>
        </w:rPr>
        <w:t xml:space="preserve"> for threat detection. Detection is based on predefined mo</w:t>
      </w:r>
      <w:r>
        <w:rPr>
          <w:rFonts w:cs="Courier New"/>
          <w:sz w:val="24"/>
          <w:szCs w:val="24"/>
        </w:rPr>
        <w:t xml:space="preserve">nitoring rules and packet analysis techniques. </w:t>
      </w:r>
    </w:p>
    <w:p w14:paraId="01527EE9" w14:textId="77777777" w:rsidR="007A4DBE" w:rsidRDefault="00262BB0">
      <w:pPr>
        <w:numPr>
          <w:ilvl w:val="0"/>
          <w:numId w:val="13"/>
        </w:numPr>
        <w:spacing w:beforeAutospacing="1" w:after="40" w:afterAutospacing="1"/>
        <w:rPr>
          <w:rFonts w:ascii="Courier New" w:hAnsi="Courier New" w:cs="Courier New"/>
          <w:sz w:val="24"/>
          <w:szCs w:val="24"/>
        </w:rPr>
      </w:pPr>
      <w:r>
        <w:rPr>
          <w:rFonts w:cs="Courier New"/>
          <w:sz w:val="24"/>
          <w:szCs w:val="24"/>
        </w:rPr>
        <w:t xml:space="preserve">The study focuses on small business environments and is not intended for large-scale enterprise networks or cloud-based infrastructures. </w:t>
      </w:r>
    </w:p>
    <w:p w14:paraId="54DB5642" w14:textId="77777777" w:rsidR="007A4DBE" w:rsidRDefault="00262BB0">
      <w:pPr>
        <w:numPr>
          <w:ilvl w:val="0"/>
          <w:numId w:val="13"/>
        </w:numPr>
        <w:spacing w:beforeAutospacing="1" w:after="40" w:afterAutospacing="1"/>
        <w:rPr>
          <w:rFonts w:ascii="Courier New" w:hAnsi="Courier New" w:cs="Courier New"/>
          <w:sz w:val="24"/>
          <w:szCs w:val="24"/>
        </w:rPr>
      </w:pPr>
      <w:r>
        <w:rPr>
          <w:rFonts w:cs="Courier New"/>
          <w:sz w:val="24"/>
          <w:szCs w:val="24"/>
        </w:rPr>
        <w:t>The system requires the necessary operating system permissions to capt</w:t>
      </w:r>
      <w:r>
        <w:rPr>
          <w:rFonts w:cs="Courier New"/>
          <w:sz w:val="24"/>
          <w:szCs w:val="24"/>
        </w:rPr>
        <w:t xml:space="preserve">ure network packets, as packet monitoring depends on access to the network interface used by the system. </w:t>
      </w:r>
    </w:p>
    <w:p w14:paraId="7D8902DB" w14:textId="77777777" w:rsidR="007A4DBE" w:rsidRDefault="007A4DBE">
      <w:pPr>
        <w:pStyle w:val="Heading3"/>
        <w:spacing w:line="480" w:lineRule="auto"/>
        <w:rPr>
          <w:rFonts w:ascii="Courier New" w:hAnsi="Courier New" w:cs="Courier New"/>
          <w:sz w:val="24"/>
          <w:szCs w:val="24"/>
        </w:rPr>
      </w:pPr>
    </w:p>
    <w:p w14:paraId="0C3F91E9" w14:textId="77777777" w:rsidR="007A4DBE" w:rsidRDefault="00262BB0">
      <w:pPr>
        <w:pStyle w:val="Heading3"/>
        <w:spacing w:after="40"/>
        <w:rPr>
          <w:rFonts w:ascii="Courier New" w:hAnsi="Courier New" w:cs="Courier New"/>
          <w:sz w:val="24"/>
          <w:szCs w:val="24"/>
        </w:rPr>
      </w:pPr>
      <w:r>
        <w:rPr>
          <w:rFonts w:cs="Courier New"/>
          <w:szCs w:val="24"/>
        </w:rPr>
        <w:t>Target Users</w:t>
      </w:r>
    </w:p>
    <w:p w14:paraId="7DCD3EFA" w14:textId="77777777" w:rsidR="007A4DBE" w:rsidRDefault="00262BB0">
      <w:pPr>
        <w:pStyle w:val="NormalWeb"/>
        <w:spacing w:after="40"/>
        <w:rPr>
          <w:rFonts w:ascii="Courier New" w:hAnsi="Courier New" w:cs="Courier New"/>
        </w:rPr>
      </w:pPr>
      <w:r>
        <w:rPr>
          <w:rFonts w:eastAsia="Times New Roman" w:cs="Courier New"/>
          <w:sz w:val="20"/>
        </w:rPr>
        <w:t>The proposed system is intended for the following users:</w:t>
      </w:r>
    </w:p>
    <w:p w14:paraId="45F60AE2" w14:textId="77777777" w:rsidR="007A4DBE" w:rsidRDefault="00262BB0">
      <w:pPr>
        <w:pStyle w:val="NormalWeb"/>
        <w:spacing w:after="40"/>
        <w:rPr>
          <w:rFonts w:ascii="Courier New" w:hAnsi="Courier New" w:cs="Courier New"/>
        </w:rPr>
      </w:pPr>
      <w:r>
        <w:rPr>
          <w:rFonts w:eastAsia="Times New Roman" w:cs="Courier New"/>
          <w:sz w:val="20"/>
        </w:rPr>
        <w:t>The primary target client for the study is a computer shop, specifically TONY'Z</w:t>
      </w:r>
      <w:r>
        <w:rPr>
          <w:rFonts w:eastAsia="Times New Roman" w:cs="Courier New"/>
          <w:sz w:val="20"/>
        </w:rPr>
        <w:t xml:space="preserve"> COMPUTER SHOP.</w:t>
      </w:r>
    </w:p>
    <w:p w14:paraId="0B0C68EE" w14:textId="77777777" w:rsidR="007A4DBE" w:rsidRDefault="00262BB0">
      <w:pPr>
        <w:numPr>
          <w:ilvl w:val="0"/>
          <w:numId w:val="14"/>
        </w:numPr>
        <w:spacing w:beforeAutospacing="1" w:after="40" w:afterAutospacing="1"/>
        <w:rPr>
          <w:rFonts w:ascii="Courier New" w:hAnsi="Courier New" w:cs="Courier New"/>
          <w:sz w:val="24"/>
          <w:szCs w:val="24"/>
        </w:rPr>
      </w:pPr>
      <w:r>
        <w:rPr>
          <w:rFonts w:cs="Courier New"/>
          <w:sz w:val="24"/>
          <w:szCs w:val="24"/>
        </w:rPr>
        <w:t xml:space="preserve">Small business administrators responsible for monitoring system security and network activities. </w:t>
      </w:r>
    </w:p>
    <w:p w14:paraId="76222A5B" w14:textId="77777777" w:rsidR="007A4DBE" w:rsidRDefault="00262BB0">
      <w:pPr>
        <w:numPr>
          <w:ilvl w:val="0"/>
          <w:numId w:val="14"/>
        </w:numPr>
        <w:spacing w:beforeAutospacing="1" w:after="40" w:afterAutospacing="1"/>
        <w:rPr>
          <w:rFonts w:ascii="Courier New" w:hAnsi="Courier New" w:cs="Courier New"/>
          <w:sz w:val="24"/>
          <w:szCs w:val="24"/>
        </w:rPr>
      </w:pPr>
      <w:r>
        <w:rPr>
          <w:rFonts w:cs="Courier New"/>
          <w:sz w:val="24"/>
          <w:szCs w:val="24"/>
        </w:rPr>
        <w:t xml:space="preserve">Information Technology (IT) personnel who require a lightweight monitoring tool for network-level traffic analysis. </w:t>
      </w:r>
    </w:p>
    <w:p w14:paraId="17BFD23B" w14:textId="77777777" w:rsidR="007A4DBE" w:rsidRDefault="00262BB0">
      <w:pPr>
        <w:numPr>
          <w:ilvl w:val="0"/>
          <w:numId w:val="14"/>
        </w:numPr>
        <w:spacing w:beforeAutospacing="1" w:after="40" w:afterAutospacing="1"/>
        <w:rPr>
          <w:rFonts w:ascii="Courier New" w:hAnsi="Courier New" w:cs="Courier New"/>
          <w:sz w:val="24"/>
          <w:szCs w:val="24"/>
        </w:rPr>
      </w:pPr>
      <w:r>
        <w:rPr>
          <w:rFonts w:cs="Courier New"/>
          <w:color w:val="000000"/>
          <w:sz w:val="24"/>
          <w:szCs w:val="24"/>
        </w:rPr>
        <w:t xml:space="preserve">Small </w:t>
      </w:r>
      <w:proofErr w:type="gramStart"/>
      <w:r>
        <w:rPr>
          <w:rFonts w:cs="Courier New"/>
          <w:color w:val="000000"/>
          <w:sz w:val="24"/>
          <w:szCs w:val="24"/>
        </w:rPr>
        <w:t>businesses</w:t>
      </w:r>
      <w:r>
        <w:rPr>
          <w:rFonts w:cs="Courier New"/>
          <w:color w:val="EE0000"/>
          <w:sz w:val="24"/>
          <w:szCs w:val="24"/>
        </w:rPr>
        <w:t xml:space="preserve">  </w:t>
      </w:r>
      <w:r>
        <w:rPr>
          <w:rFonts w:cs="Courier New"/>
          <w:sz w:val="24"/>
          <w:szCs w:val="24"/>
        </w:rPr>
        <w:t>seeking</w:t>
      </w:r>
      <w:proofErr w:type="gramEnd"/>
      <w:r>
        <w:rPr>
          <w:rFonts w:cs="Courier New"/>
          <w:sz w:val="24"/>
          <w:szCs w:val="24"/>
        </w:rPr>
        <w:t xml:space="preserve"> an affordable and easy-to-use network threat detection solution. </w:t>
      </w:r>
    </w:p>
    <w:p w14:paraId="34F0EDF0" w14:textId="77777777" w:rsidR="007A4DBE" w:rsidRDefault="00262BB0">
      <w:pPr>
        <w:numPr>
          <w:ilvl w:val="0"/>
          <w:numId w:val="14"/>
        </w:numPr>
        <w:spacing w:beforeAutospacing="1" w:after="40" w:afterAutospacing="1"/>
        <w:rPr>
          <w:rFonts w:ascii="Courier New" w:hAnsi="Courier New" w:cs="Courier New"/>
          <w:sz w:val="24"/>
          <w:szCs w:val="24"/>
        </w:rPr>
      </w:pPr>
      <w:r>
        <w:rPr>
          <w:rFonts w:cs="Courier New"/>
          <w:sz w:val="24"/>
          <w:szCs w:val="24"/>
        </w:rPr>
        <w:t xml:space="preserve">Researchers and students interested in cybersecurity, packet analysis, and network threat detection systems. </w:t>
      </w:r>
    </w:p>
    <w:p w14:paraId="19E4D520" w14:textId="77777777" w:rsidR="007A4DBE" w:rsidRDefault="00262BB0">
      <w:pPr>
        <w:pStyle w:val="Heading3"/>
        <w:spacing w:after="40"/>
        <w:rPr>
          <w:rFonts w:ascii="Courier New" w:hAnsi="Courier New" w:cs="Courier New"/>
          <w:sz w:val="24"/>
          <w:szCs w:val="24"/>
        </w:rPr>
      </w:pPr>
      <w:r>
        <w:rPr>
          <w:rFonts w:cs="Courier New"/>
          <w:szCs w:val="24"/>
        </w:rPr>
        <w:t>System Platform</w:t>
      </w:r>
    </w:p>
    <w:p w14:paraId="7AD0E44B" w14:textId="77777777" w:rsidR="007A4DBE" w:rsidRDefault="00262BB0">
      <w:pPr>
        <w:pStyle w:val="NormalWeb"/>
        <w:spacing w:after="40"/>
        <w:rPr>
          <w:rFonts w:ascii="Courier New" w:hAnsi="Courier New" w:cs="Courier New"/>
        </w:rPr>
      </w:pPr>
      <w:r>
        <w:rPr>
          <w:rFonts w:eastAsia="Times New Roman" w:cs="Courier New"/>
          <w:sz w:val="20"/>
        </w:rPr>
        <w:t>The proposed system is developed as a web-based network monitoring application.</w:t>
      </w:r>
    </w:p>
    <w:p w14:paraId="3AD30FE0" w14:textId="77777777" w:rsidR="007A4DBE" w:rsidRDefault="00262BB0">
      <w:pPr>
        <w:numPr>
          <w:ilvl w:val="0"/>
          <w:numId w:val="15"/>
        </w:numPr>
        <w:spacing w:beforeAutospacing="1" w:after="40" w:afterAutospacing="1"/>
        <w:rPr>
          <w:rFonts w:ascii="Courier New" w:hAnsi="Courier New" w:cs="Courier New"/>
          <w:b/>
          <w:bCs/>
          <w:sz w:val="24"/>
          <w:szCs w:val="24"/>
        </w:rPr>
      </w:pPr>
      <w:r>
        <w:rPr>
          <w:rStyle w:val="Strong"/>
          <w:rFonts w:cs="Courier New"/>
          <w:b w:val="0"/>
          <w:bCs w:val="0"/>
          <w:sz w:val="24"/>
          <w:szCs w:val="24"/>
        </w:rPr>
        <w:t>Programming Language:</w:t>
      </w:r>
      <w:r>
        <w:rPr>
          <w:rFonts w:cs="Courier New"/>
          <w:b/>
          <w:bCs/>
          <w:sz w:val="24"/>
          <w:szCs w:val="24"/>
        </w:rPr>
        <w:t xml:space="preserve"> </w:t>
      </w:r>
      <w:r>
        <w:rPr>
          <w:rFonts w:cs="Courier New"/>
          <w:sz w:val="24"/>
          <w:szCs w:val="24"/>
        </w:rPr>
        <w:t>Python</w:t>
      </w:r>
      <w:r>
        <w:rPr>
          <w:rFonts w:cs="Courier New"/>
          <w:b/>
          <w:bCs/>
          <w:sz w:val="24"/>
          <w:szCs w:val="24"/>
        </w:rPr>
        <w:t xml:space="preserve"> </w:t>
      </w:r>
    </w:p>
    <w:p w14:paraId="4E14DD50" w14:textId="77777777" w:rsidR="007A4DBE" w:rsidRDefault="00262BB0">
      <w:pPr>
        <w:numPr>
          <w:ilvl w:val="0"/>
          <w:numId w:val="15"/>
        </w:numPr>
        <w:spacing w:beforeAutospacing="1" w:after="40" w:afterAutospacing="1"/>
        <w:rPr>
          <w:rFonts w:ascii="Courier New" w:hAnsi="Courier New" w:cs="Courier New"/>
          <w:sz w:val="24"/>
          <w:szCs w:val="24"/>
        </w:rPr>
      </w:pPr>
      <w:r>
        <w:rPr>
          <w:rStyle w:val="Strong"/>
          <w:rFonts w:cs="Courier New"/>
          <w:b w:val="0"/>
          <w:bCs w:val="0"/>
          <w:sz w:val="24"/>
          <w:szCs w:val="24"/>
        </w:rPr>
        <w:t>Packet Analysis Libr</w:t>
      </w:r>
      <w:r>
        <w:rPr>
          <w:rStyle w:val="Strong"/>
          <w:rFonts w:cs="Courier New"/>
          <w:b w:val="0"/>
          <w:bCs w:val="0"/>
          <w:sz w:val="24"/>
          <w:szCs w:val="24"/>
        </w:rPr>
        <w:t>ary</w:t>
      </w:r>
      <w:r>
        <w:rPr>
          <w:rStyle w:val="Strong"/>
          <w:rFonts w:cs="Courier New"/>
          <w:sz w:val="24"/>
          <w:szCs w:val="24"/>
        </w:rPr>
        <w:t>:</w:t>
      </w:r>
      <w:r>
        <w:rPr>
          <w:rFonts w:cs="Courier New"/>
          <w:sz w:val="24"/>
          <w:szCs w:val="24"/>
        </w:rPr>
        <w:t xml:space="preserve"> Scapy </w:t>
      </w:r>
    </w:p>
    <w:p w14:paraId="117B3735" w14:textId="77777777" w:rsidR="007A4DBE" w:rsidRDefault="00262BB0">
      <w:pPr>
        <w:numPr>
          <w:ilvl w:val="0"/>
          <w:numId w:val="15"/>
        </w:numPr>
        <w:spacing w:beforeAutospacing="1" w:after="40" w:afterAutospacing="1"/>
        <w:rPr>
          <w:rFonts w:ascii="Courier New" w:hAnsi="Courier New" w:cs="Courier New"/>
          <w:sz w:val="24"/>
          <w:szCs w:val="24"/>
        </w:rPr>
      </w:pPr>
      <w:r>
        <w:rPr>
          <w:rStyle w:val="Strong"/>
          <w:rFonts w:cs="Courier New"/>
          <w:b w:val="0"/>
          <w:bCs w:val="0"/>
          <w:sz w:val="24"/>
          <w:szCs w:val="24"/>
        </w:rPr>
        <w:t>Web Framework:</w:t>
      </w:r>
      <w:r>
        <w:rPr>
          <w:rFonts w:cs="Courier New"/>
          <w:sz w:val="24"/>
          <w:szCs w:val="24"/>
        </w:rPr>
        <w:t xml:space="preserve"> Flask </w:t>
      </w:r>
    </w:p>
    <w:p w14:paraId="3F01AA5F" w14:textId="77777777" w:rsidR="007A4DBE" w:rsidRDefault="00262BB0">
      <w:pPr>
        <w:numPr>
          <w:ilvl w:val="0"/>
          <w:numId w:val="15"/>
        </w:numPr>
        <w:spacing w:beforeAutospacing="1" w:after="40" w:afterAutospacing="1"/>
        <w:rPr>
          <w:rFonts w:ascii="Courier New" w:hAnsi="Courier New" w:cs="Courier New"/>
          <w:sz w:val="24"/>
          <w:szCs w:val="24"/>
        </w:rPr>
      </w:pPr>
      <w:r>
        <w:rPr>
          <w:rStyle w:val="Strong"/>
          <w:rFonts w:cs="Courier New"/>
          <w:b w:val="0"/>
          <w:bCs w:val="0"/>
          <w:sz w:val="24"/>
          <w:szCs w:val="24"/>
        </w:rPr>
        <w:t>Database:</w:t>
      </w:r>
      <w:r>
        <w:rPr>
          <w:rFonts w:cs="Courier New"/>
          <w:sz w:val="24"/>
          <w:szCs w:val="24"/>
        </w:rPr>
        <w:t xml:space="preserve"> SQLite or MySQL </w:t>
      </w:r>
    </w:p>
    <w:p w14:paraId="3DF1C83E" w14:textId="77777777" w:rsidR="007A4DBE" w:rsidRDefault="00262BB0">
      <w:pPr>
        <w:numPr>
          <w:ilvl w:val="0"/>
          <w:numId w:val="15"/>
        </w:numPr>
        <w:spacing w:beforeAutospacing="1" w:after="40" w:afterAutospacing="1"/>
        <w:rPr>
          <w:rFonts w:ascii="Courier New" w:hAnsi="Courier New" w:cs="Courier New"/>
          <w:sz w:val="24"/>
          <w:szCs w:val="24"/>
        </w:rPr>
      </w:pPr>
      <w:r>
        <w:rPr>
          <w:rStyle w:val="Strong"/>
          <w:rFonts w:cs="Courier New"/>
          <w:b w:val="0"/>
          <w:bCs w:val="0"/>
          <w:sz w:val="24"/>
          <w:szCs w:val="24"/>
        </w:rPr>
        <w:t>Development Environment:</w:t>
      </w:r>
      <w:r>
        <w:rPr>
          <w:rFonts w:cs="Courier New"/>
          <w:sz w:val="24"/>
          <w:szCs w:val="24"/>
        </w:rPr>
        <w:t xml:space="preserve"> Visual Studio Code </w:t>
      </w:r>
    </w:p>
    <w:p w14:paraId="7F9BC22B" w14:textId="77777777" w:rsidR="007A4DBE" w:rsidRDefault="00262BB0">
      <w:pPr>
        <w:numPr>
          <w:ilvl w:val="0"/>
          <w:numId w:val="15"/>
        </w:numPr>
        <w:spacing w:beforeAutospacing="1" w:after="40" w:afterAutospacing="1"/>
        <w:rPr>
          <w:rFonts w:ascii="Courier New" w:hAnsi="Courier New" w:cs="Courier New"/>
          <w:sz w:val="24"/>
          <w:szCs w:val="24"/>
        </w:rPr>
      </w:pPr>
      <w:r>
        <w:rPr>
          <w:rStyle w:val="Strong"/>
          <w:rFonts w:cs="Courier New"/>
          <w:b w:val="0"/>
          <w:bCs w:val="0"/>
          <w:sz w:val="24"/>
          <w:szCs w:val="24"/>
        </w:rPr>
        <w:t xml:space="preserve">Operating Environment: Windows-based monitoring system </w:t>
      </w:r>
    </w:p>
    <w:p w14:paraId="1574EF0C" w14:textId="77777777" w:rsidR="007A4DBE" w:rsidRDefault="00262BB0">
      <w:pPr>
        <w:numPr>
          <w:ilvl w:val="0"/>
          <w:numId w:val="15"/>
        </w:numPr>
        <w:spacing w:beforeAutospacing="1" w:after="40" w:afterAutospacing="1"/>
        <w:rPr>
          <w:rFonts w:ascii="Courier New" w:hAnsi="Courier New" w:cs="Courier New"/>
          <w:sz w:val="24"/>
          <w:szCs w:val="24"/>
        </w:rPr>
      </w:pPr>
      <w:r>
        <w:rPr>
          <w:rStyle w:val="Strong"/>
          <w:rFonts w:cs="Courier New"/>
          <w:b w:val="0"/>
          <w:bCs w:val="0"/>
          <w:sz w:val="24"/>
          <w:szCs w:val="24"/>
        </w:rPr>
        <w:t xml:space="preserve">Access Method: Web browser within the monitoring system or authorized local access </w:t>
      </w:r>
    </w:p>
    <w:p w14:paraId="420369EA" w14:textId="77777777" w:rsidR="007A4DBE" w:rsidRDefault="007A4DBE">
      <w:pPr>
        <w:spacing w:line="600" w:lineRule="auto"/>
        <w:rPr>
          <w:rFonts w:ascii="Courier New" w:hAnsi="Courier New" w:cs="Courier New"/>
          <w:sz w:val="24"/>
          <w:szCs w:val="24"/>
        </w:rPr>
      </w:pPr>
    </w:p>
    <w:p w14:paraId="18030596" w14:textId="77777777" w:rsidR="007A4DBE" w:rsidRDefault="00262BB0">
      <w:pPr>
        <w:pStyle w:val="Heading2"/>
        <w:spacing w:after="40"/>
        <w:rPr>
          <w:rFonts w:ascii="Courier New" w:hAnsi="Courier New" w:cs="Courier New"/>
          <w:sz w:val="24"/>
          <w:szCs w:val="24"/>
        </w:rPr>
      </w:pPr>
      <w:r>
        <w:rPr>
          <w:rFonts w:cs="Courier New"/>
          <w:szCs w:val="24"/>
        </w:rPr>
        <w:t xml:space="preserve"> Signific</w:t>
      </w:r>
      <w:r>
        <w:rPr>
          <w:rFonts w:cs="Courier New"/>
          <w:szCs w:val="24"/>
        </w:rPr>
        <w:t>ance of the Study</w:t>
      </w:r>
    </w:p>
    <w:p w14:paraId="46F9FB39" w14:textId="77777777" w:rsidR="007A4DBE" w:rsidRDefault="00262BB0">
      <w:pPr>
        <w:pStyle w:val="NormalWeb"/>
        <w:spacing w:after="40"/>
        <w:rPr>
          <w:rFonts w:ascii="Courier New" w:hAnsi="Courier New" w:cs="Courier New"/>
        </w:rPr>
      </w:pPr>
      <w:r>
        <w:rPr>
          <w:rFonts w:eastAsia="Times New Roman" w:cs="Courier New"/>
          <w:sz w:val="20"/>
        </w:rPr>
        <w:t xml:space="preserve">The development of </w:t>
      </w:r>
      <w:proofErr w:type="gramStart"/>
      <w:r>
        <w:rPr>
          <w:rFonts w:eastAsia="Times New Roman" w:cs="Courier New"/>
          <w:sz w:val="20"/>
        </w:rPr>
        <w:t>the  Automated</w:t>
      </w:r>
      <w:proofErr w:type="gramEnd"/>
      <w:r>
        <w:rPr>
          <w:rFonts w:eastAsia="Times New Roman" w:cs="Courier New"/>
          <w:sz w:val="20"/>
        </w:rPr>
        <w:t xml:space="preserve"> Network Threat Detection and Management System is expected to provide valuable contributions to small business environments, administrators, researchers, students, and future developers. By utilizing Pyth</w:t>
      </w:r>
      <w:r>
        <w:rPr>
          <w:rFonts w:eastAsia="Times New Roman" w:cs="Courier New"/>
          <w:sz w:val="20"/>
        </w:rPr>
        <w:t>on, Scapy, and Flask, the proposed system offers a practical and cost-effective solution for monitoring network activities from a monitoring system, detecting suspicious network behavior, and assisting administrators in managing potential security threats.</w:t>
      </w:r>
      <w:r>
        <w:rPr>
          <w:rFonts w:eastAsia="Times New Roman" w:cs="Courier New"/>
          <w:sz w:val="20"/>
        </w:rPr>
        <w:t xml:space="preserve"> The findings and implementation of this study are expected to benefit the following:</w:t>
      </w:r>
    </w:p>
    <w:p w14:paraId="7F27883A" w14:textId="77777777" w:rsidR="007A4DBE" w:rsidRDefault="00262BB0">
      <w:pPr>
        <w:pStyle w:val="Heading3"/>
        <w:spacing w:after="40"/>
        <w:rPr>
          <w:rFonts w:ascii="Courier New" w:hAnsi="Courier New" w:cs="Courier New"/>
          <w:sz w:val="24"/>
          <w:szCs w:val="24"/>
        </w:rPr>
      </w:pPr>
      <w:r>
        <w:rPr>
          <w:rFonts w:cs="Courier New"/>
          <w:sz w:val="24"/>
          <w:szCs w:val="24"/>
        </w:rPr>
        <w:t>Administrators</w:t>
      </w:r>
    </w:p>
    <w:p w14:paraId="2AA22710" w14:textId="77777777" w:rsidR="007A4DBE" w:rsidRDefault="00262BB0">
      <w:pPr>
        <w:pStyle w:val="NormalWeb"/>
        <w:spacing w:after="40"/>
        <w:rPr>
          <w:rFonts w:ascii="Courier New" w:hAnsi="Courier New" w:cs="Courier New"/>
        </w:rPr>
      </w:pPr>
      <w:r>
        <w:rPr>
          <w:rFonts w:eastAsia="Times New Roman" w:cs="Courier New"/>
          <w:sz w:val="20"/>
        </w:rPr>
        <w:t xml:space="preserve">The proposed system provides administrators with a convenient and efficient way to monitor network activities from the monitoring system in real time. </w:t>
      </w:r>
      <w:r>
        <w:rPr>
          <w:rFonts w:eastAsia="Times New Roman" w:cs="Courier New"/>
          <w:sz w:val="20"/>
        </w:rPr>
        <w:t>Through the web-based dashboard, administrators can review captured network packets, receive notifications when suspicious activities are detected, and analyze monitoring logs for security investigation. This allows administrators to respond more quickly t</w:t>
      </w:r>
      <w:r>
        <w:rPr>
          <w:rFonts w:eastAsia="Times New Roman" w:cs="Courier New"/>
          <w:sz w:val="20"/>
        </w:rPr>
        <w:t>o potential threats and improve the overall security of the computer system.</w:t>
      </w:r>
    </w:p>
    <w:p w14:paraId="29C14C62" w14:textId="77777777" w:rsidR="007A4DBE" w:rsidRDefault="007A4DBE">
      <w:pPr>
        <w:pStyle w:val="Heading3"/>
        <w:spacing w:line="480" w:lineRule="auto"/>
        <w:rPr>
          <w:rFonts w:ascii="Courier New" w:hAnsi="Courier New" w:cs="Courier New"/>
          <w:sz w:val="24"/>
          <w:szCs w:val="24"/>
        </w:rPr>
      </w:pPr>
    </w:p>
    <w:p w14:paraId="779C0E96" w14:textId="77777777" w:rsidR="007A4DBE" w:rsidRDefault="00262BB0">
      <w:pPr>
        <w:pStyle w:val="Heading3"/>
        <w:spacing w:after="40"/>
        <w:rPr>
          <w:rFonts w:ascii="Courier New" w:hAnsi="Courier New" w:cs="Courier New"/>
          <w:sz w:val="24"/>
          <w:szCs w:val="24"/>
        </w:rPr>
      </w:pPr>
      <w:r>
        <w:rPr>
          <w:rFonts w:cs="Courier New"/>
          <w:sz w:val="24"/>
          <w:szCs w:val="24"/>
        </w:rPr>
        <w:t>End Users</w:t>
      </w:r>
    </w:p>
    <w:p w14:paraId="38E8792B" w14:textId="77777777" w:rsidR="007A4DBE" w:rsidRDefault="00262BB0">
      <w:pPr>
        <w:pStyle w:val="NormalWeb"/>
        <w:spacing w:after="40"/>
        <w:rPr>
          <w:rFonts w:ascii="Courier New" w:hAnsi="Courier New" w:cs="Courier New"/>
        </w:rPr>
      </w:pPr>
      <w:r>
        <w:rPr>
          <w:rFonts w:eastAsia="Times New Roman" w:cs="Courier New"/>
          <w:sz w:val="20"/>
        </w:rPr>
        <w:t>Employees and other authorized users benefit from a more secure computing environment because the system continuously monitors network activities occurring on the monit</w:t>
      </w:r>
      <w:r>
        <w:rPr>
          <w:rFonts w:eastAsia="Times New Roman" w:cs="Courier New"/>
          <w:sz w:val="20"/>
        </w:rPr>
        <w:t>oring system. Although users interact with the system indirectly, the monitoring process helps reduce the risk of unauthorized access, malicious network activities, and other cybersecurity threats that may affect daily operations.</w:t>
      </w:r>
    </w:p>
    <w:p w14:paraId="497D3705" w14:textId="77777777" w:rsidR="007A4DBE" w:rsidRDefault="00262BB0">
      <w:pPr>
        <w:pStyle w:val="Heading3"/>
        <w:spacing w:after="40"/>
        <w:rPr>
          <w:rFonts w:ascii="Courier New" w:hAnsi="Courier New" w:cs="Courier New"/>
          <w:sz w:val="24"/>
          <w:szCs w:val="24"/>
        </w:rPr>
      </w:pPr>
      <w:r>
        <w:rPr>
          <w:rFonts w:cs="Courier New"/>
          <w:sz w:val="24"/>
          <w:szCs w:val="24"/>
        </w:rPr>
        <w:lastRenderedPageBreak/>
        <w:t>Information Technology Pe</w:t>
      </w:r>
      <w:r>
        <w:rPr>
          <w:rFonts w:cs="Courier New"/>
          <w:sz w:val="24"/>
          <w:szCs w:val="24"/>
        </w:rPr>
        <w:t>rsonnel</w:t>
      </w:r>
    </w:p>
    <w:p w14:paraId="63B490D5" w14:textId="77777777" w:rsidR="007A4DBE" w:rsidRDefault="00262BB0">
      <w:pPr>
        <w:pStyle w:val="NormalWeb"/>
        <w:spacing w:after="40"/>
        <w:rPr>
          <w:rFonts w:ascii="Courier New" w:hAnsi="Courier New" w:cs="Courier New"/>
        </w:rPr>
      </w:pPr>
      <w:r>
        <w:rPr>
          <w:rFonts w:eastAsia="Times New Roman" w:cs="Courier New"/>
          <w:sz w:val="20"/>
        </w:rPr>
        <w:t>IT personnel can use the proposed system as a supplementary monitoring tool to assist in troubleshooting network-related issues and investigating suspicious activities. The monitoring logs, packet information, and generated alerts provide useful da</w:t>
      </w:r>
      <w:r>
        <w:rPr>
          <w:rFonts w:eastAsia="Times New Roman" w:cs="Courier New"/>
          <w:sz w:val="20"/>
        </w:rPr>
        <w:t>ta that can support incident analysis, system maintenance, and security management.</w:t>
      </w:r>
    </w:p>
    <w:p w14:paraId="2125294D" w14:textId="77777777" w:rsidR="007A4DBE" w:rsidRDefault="00262BB0">
      <w:pPr>
        <w:pStyle w:val="Heading3"/>
        <w:spacing w:after="40"/>
        <w:rPr>
          <w:rFonts w:ascii="Courier New" w:hAnsi="Courier New" w:cs="Courier New"/>
          <w:sz w:val="24"/>
          <w:szCs w:val="24"/>
        </w:rPr>
      </w:pPr>
      <w:r>
        <w:rPr>
          <w:rFonts w:cs="Courier New"/>
          <w:sz w:val="24"/>
          <w:szCs w:val="24"/>
        </w:rPr>
        <w:t>Researchers</w:t>
      </w:r>
    </w:p>
    <w:p w14:paraId="29AE345C" w14:textId="77777777" w:rsidR="007A4DBE" w:rsidRDefault="00262BB0">
      <w:pPr>
        <w:pStyle w:val="NormalWeb"/>
        <w:spacing w:after="40"/>
        <w:rPr>
          <w:rFonts w:ascii="Courier New" w:hAnsi="Courier New" w:cs="Courier New"/>
        </w:rPr>
      </w:pPr>
      <w:r>
        <w:rPr>
          <w:rFonts w:eastAsia="Times New Roman" w:cs="Courier New"/>
          <w:sz w:val="20"/>
        </w:rPr>
        <w:t xml:space="preserve">The study contributes to the growing body of knowledge in the fields of cybersecurity, network monitoring, and network-based intrusion detection. Future </w:t>
      </w:r>
      <w:r>
        <w:rPr>
          <w:rFonts w:eastAsia="Times New Roman" w:cs="Courier New"/>
          <w:sz w:val="20"/>
        </w:rPr>
        <w:t>researchers may use this study as a reference for developing improved threat detection techniques, evaluating network security solutions, or conducting similar studies involving packet analysis and network monitoring.</w:t>
      </w:r>
    </w:p>
    <w:p w14:paraId="1B1B688B" w14:textId="77777777" w:rsidR="007A4DBE" w:rsidRDefault="00262BB0">
      <w:pPr>
        <w:pStyle w:val="Heading3"/>
        <w:spacing w:after="40"/>
        <w:rPr>
          <w:rFonts w:ascii="Courier New" w:hAnsi="Courier New" w:cs="Courier New"/>
          <w:sz w:val="24"/>
          <w:szCs w:val="24"/>
        </w:rPr>
      </w:pPr>
      <w:r>
        <w:rPr>
          <w:rFonts w:cs="Courier New"/>
          <w:sz w:val="24"/>
          <w:szCs w:val="24"/>
        </w:rPr>
        <w:t>Future Developers</w:t>
      </w:r>
    </w:p>
    <w:p w14:paraId="05865C0A" w14:textId="77777777" w:rsidR="007A4DBE" w:rsidRDefault="00262BB0">
      <w:pPr>
        <w:pStyle w:val="NormalWeb"/>
        <w:spacing w:after="40"/>
        <w:rPr>
          <w:rFonts w:ascii="Courier New" w:hAnsi="Courier New" w:cs="Courier New"/>
        </w:rPr>
      </w:pPr>
      <w:r>
        <w:rPr>
          <w:rFonts w:eastAsia="Times New Roman" w:cs="Courier New"/>
          <w:sz w:val="20"/>
        </w:rPr>
        <w:t xml:space="preserve">The proposed system </w:t>
      </w:r>
      <w:r>
        <w:rPr>
          <w:rFonts w:eastAsia="Times New Roman" w:cs="Courier New"/>
          <w:sz w:val="20"/>
        </w:rPr>
        <w:t>provides a foundation for future software developers who intend to enhance network cybersecurity applications. Future improvements may include the integration of artificial intelligence, machine learning, behavioral analysis, cloud-based monitoring, automa</w:t>
      </w:r>
      <w:r>
        <w:rPr>
          <w:rFonts w:eastAsia="Times New Roman" w:cs="Courier New"/>
          <w:sz w:val="20"/>
        </w:rPr>
        <w:t>ted response mechanisms, and advanced threat intelligence to improve detection accuracy and overall system performance.</w:t>
      </w:r>
    </w:p>
    <w:p w14:paraId="0E85A050" w14:textId="77777777" w:rsidR="007A4DBE" w:rsidRDefault="00262BB0">
      <w:pPr>
        <w:pStyle w:val="Heading3"/>
        <w:spacing w:after="40"/>
        <w:rPr>
          <w:rFonts w:ascii="Courier New" w:hAnsi="Courier New" w:cs="Courier New"/>
          <w:sz w:val="24"/>
          <w:szCs w:val="24"/>
        </w:rPr>
      </w:pPr>
      <w:r>
        <w:rPr>
          <w:rFonts w:cs="Courier New"/>
          <w:sz w:val="24"/>
          <w:szCs w:val="24"/>
        </w:rPr>
        <w:t>Information Technology Students</w:t>
      </w:r>
    </w:p>
    <w:p w14:paraId="3763C4C6" w14:textId="77777777" w:rsidR="007A4DBE" w:rsidRDefault="00262BB0">
      <w:pPr>
        <w:pStyle w:val="NormalWeb"/>
        <w:spacing w:after="40"/>
        <w:rPr>
          <w:rFonts w:ascii="Courier New" w:hAnsi="Courier New" w:cs="Courier New"/>
        </w:rPr>
      </w:pPr>
      <w:r>
        <w:rPr>
          <w:rFonts w:eastAsia="Times New Roman" w:cs="Courier New"/>
          <w:sz w:val="20"/>
        </w:rPr>
        <w:t xml:space="preserve">Students pursuing Information Technology, Computer Science, or related programs may use this study as a </w:t>
      </w:r>
      <w:r>
        <w:rPr>
          <w:rFonts w:eastAsia="Times New Roman" w:cs="Courier New"/>
          <w:sz w:val="20"/>
        </w:rPr>
        <w:t>learning resource in software development, cybersecurity, network monitoring, and packet analysis. The project demonstrates how open-source technologies such as Python, Scapy, and Flask can be integrated to develop practical cybersecurity solutions for rea</w:t>
      </w:r>
      <w:r>
        <w:rPr>
          <w:rFonts w:eastAsia="Times New Roman" w:cs="Courier New"/>
          <w:sz w:val="20"/>
        </w:rPr>
        <w:t>l-world applications.</w:t>
      </w:r>
    </w:p>
    <w:p w14:paraId="0980C41D" w14:textId="77777777" w:rsidR="007A4DBE" w:rsidRDefault="00262BB0">
      <w:pPr>
        <w:pStyle w:val="Heading3"/>
        <w:spacing w:after="40"/>
        <w:rPr>
          <w:rFonts w:ascii="Courier New" w:hAnsi="Courier New" w:cs="Courier New"/>
          <w:sz w:val="24"/>
          <w:szCs w:val="24"/>
        </w:rPr>
      </w:pPr>
      <w:r>
        <w:rPr>
          <w:rFonts w:cs="Courier New"/>
          <w:sz w:val="24"/>
          <w:szCs w:val="24"/>
        </w:rPr>
        <w:t>The Academic Institution</w:t>
      </w:r>
    </w:p>
    <w:p w14:paraId="2BF03A65" w14:textId="77777777" w:rsidR="007A4DBE" w:rsidRDefault="00262BB0">
      <w:pPr>
        <w:pStyle w:val="NormalWeb"/>
        <w:spacing w:after="40"/>
        <w:rPr>
          <w:rFonts w:ascii="Courier New" w:hAnsi="Courier New" w:cs="Courier New"/>
        </w:rPr>
      </w:pPr>
      <w:r>
        <w:rPr>
          <w:rFonts w:eastAsia="Times New Roman" w:cs="Courier New"/>
          <w:sz w:val="20"/>
        </w:rPr>
        <w:t>The study may also serve as an additional instructional resource for educational institutions by providing an example of a practical cybersecurity project that combines networking, software engineering, databa</w:t>
      </w:r>
      <w:r>
        <w:rPr>
          <w:rFonts w:eastAsia="Times New Roman" w:cs="Courier New"/>
          <w:sz w:val="20"/>
        </w:rPr>
        <w:t>se management, and web application development. It may encourage future students to conduct similar research that addresses current cybersecurity challenges using modern technologies</w:t>
      </w:r>
    </w:p>
    <w:p w14:paraId="39FCEE76" w14:textId="77777777" w:rsidR="007A4DBE" w:rsidRDefault="00262BB0">
      <w:pPr>
        <w:pStyle w:val="Heading2"/>
        <w:rPr>
          <w:rFonts w:ascii="Courier New" w:hAnsi="Courier New" w:cs="Courier New"/>
          <w:sz w:val="24"/>
          <w:szCs w:val="24"/>
        </w:rPr>
      </w:pPr>
      <w:r>
        <w:rPr>
          <w:rStyle w:val="Strong"/>
          <w:rFonts w:cs="Courier New"/>
          <w:b/>
          <w:bCs/>
          <w:szCs w:val="24"/>
        </w:rPr>
        <w:t>1.6 Definition of Terms</w:t>
      </w:r>
    </w:p>
    <w:p w14:paraId="3755006E" w14:textId="77777777" w:rsidR="007A4DBE" w:rsidRDefault="00262BB0">
      <w:pPr>
        <w:pStyle w:val="NormalWeb"/>
        <w:spacing w:after="40"/>
        <w:rPr>
          <w:rFonts w:ascii="Courier New" w:hAnsi="Courier New" w:cs="Courier New"/>
        </w:rPr>
      </w:pPr>
      <w:r>
        <w:rPr>
          <w:rFonts w:eastAsia="Times New Roman" w:cs="Courier New"/>
          <w:sz w:val="20"/>
        </w:rPr>
        <w:t>The following terms are defined to provide a bett</w:t>
      </w:r>
      <w:r>
        <w:rPr>
          <w:rFonts w:eastAsia="Times New Roman" w:cs="Courier New"/>
          <w:sz w:val="20"/>
        </w:rPr>
        <w:t>er understanding of the technical concepts and terminology used throughout this study.</w:t>
      </w:r>
    </w:p>
    <w:p w14:paraId="52FE5473" w14:textId="77777777" w:rsidR="007A4DBE" w:rsidRDefault="00262BB0">
      <w:pPr>
        <w:pStyle w:val="Heading3"/>
        <w:spacing w:after="40"/>
        <w:rPr>
          <w:rFonts w:ascii="Courier New" w:hAnsi="Courier New" w:cs="Courier New"/>
          <w:sz w:val="24"/>
          <w:szCs w:val="24"/>
        </w:rPr>
      </w:pPr>
      <w:r>
        <w:rPr>
          <w:rFonts w:cs="Courier New"/>
          <w:sz w:val="24"/>
          <w:szCs w:val="24"/>
        </w:rPr>
        <w:t>Administrator</w:t>
      </w:r>
    </w:p>
    <w:p w14:paraId="01FAAD7A" w14:textId="77777777" w:rsidR="007A4DBE" w:rsidRDefault="00262BB0">
      <w:pPr>
        <w:pStyle w:val="NormalWeb"/>
        <w:spacing w:after="40"/>
        <w:rPr>
          <w:rFonts w:ascii="Courier New" w:hAnsi="Courier New" w:cs="Courier New"/>
        </w:rPr>
      </w:pPr>
      <w:r>
        <w:rPr>
          <w:rFonts w:eastAsia="Times New Roman" w:cs="Courier New"/>
          <w:sz w:val="20"/>
        </w:rPr>
        <w:t xml:space="preserve">The individual responsible for operating the proposed system, monitoring network activities, reviewing alerts, managing monitoring logs, and responding to </w:t>
      </w:r>
      <w:r>
        <w:rPr>
          <w:rFonts w:eastAsia="Times New Roman" w:cs="Courier New"/>
          <w:sz w:val="20"/>
        </w:rPr>
        <w:t>detected security incidents.</w:t>
      </w:r>
    </w:p>
    <w:p w14:paraId="08DDD1CD" w14:textId="77777777" w:rsidR="007A4DBE" w:rsidRDefault="007A4DBE">
      <w:pPr>
        <w:pStyle w:val="Heading3"/>
        <w:spacing w:line="480" w:lineRule="auto"/>
        <w:rPr>
          <w:rFonts w:ascii="Courier New" w:hAnsi="Courier New" w:cs="Courier New"/>
          <w:sz w:val="24"/>
          <w:szCs w:val="24"/>
        </w:rPr>
      </w:pPr>
    </w:p>
    <w:p w14:paraId="40C66CF5" w14:textId="77777777" w:rsidR="007A4DBE" w:rsidRDefault="00262BB0">
      <w:pPr>
        <w:pStyle w:val="Heading3"/>
        <w:spacing w:after="40"/>
        <w:rPr>
          <w:rFonts w:ascii="Courier New" w:hAnsi="Courier New" w:cs="Courier New"/>
          <w:sz w:val="24"/>
          <w:szCs w:val="24"/>
        </w:rPr>
      </w:pPr>
      <w:r>
        <w:rPr>
          <w:rFonts w:cs="Courier New"/>
          <w:sz w:val="24"/>
          <w:szCs w:val="24"/>
        </w:rPr>
        <w:t>Alert</w:t>
      </w:r>
    </w:p>
    <w:p w14:paraId="174EC86A" w14:textId="77777777" w:rsidR="007A4DBE" w:rsidRDefault="00262BB0">
      <w:pPr>
        <w:pStyle w:val="NormalWeb"/>
        <w:spacing w:after="40"/>
        <w:rPr>
          <w:rFonts w:ascii="Courier New" w:hAnsi="Courier New" w:cs="Courier New"/>
        </w:rPr>
      </w:pPr>
      <w:r>
        <w:rPr>
          <w:rFonts w:eastAsia="Times New Roman" w:cs="Courier New"/>
          <w:sz w:val="20"/>
        </w:rPr>
        <w:t>A notification generated by the system whenever suspicious network activities or predefined threat conditions are detected during packet analysis.</w:t>
      </w:r>
    </w:p>
    <w:p w14:paraId="446B57C2" w14:textId="77777777" w:rsidR="007A4DBE" w:rsidRDefault="00262BB0">
      <w:pPr>
        <w:pStyle w:val="Heading3"/>
        <w:spacing w:after="40"/>
        <w:rPr>
          <w:rFonts w:ascii="Courier New" w:hAnsi="Courier New" w:cs="Courier New"/>
          <w:sz w:val="24"/>
          <w:szCs w:val="24"/>
        </w:rPr>
      </w:pPr>
      <w:r>
        <w:rPr>
          <w:rFonts w:cs="Courier New"/>
          <w:sz w:val="24"/>
          <w:szCs w:val="24"/>
        </w:rPr>
        <w:t>Automated System</w:t>
      </w:r>
    </w:p>
    <w:p w14:paraId="651291BB" w14:textId="77777777" w:rsidR="007A4DBE" w:rsidRDefault="00262BB0">
      <w:pPr>
        <w:pStyle w:val="NormalWeb"/>
        <w:spacing w:after="40"/>
        <w:rPr>
          <w:rFonts w:ascii="Courier New" w:hAnsi="Courier New" w:cs="Courier New"/>
        </w:rPr>
      </w:pPr>
      <w:r>
        <w:rPr>
          <w:rFonts w:eastAsia="Times New Roman" w:cs="Courier New"/>
          <w:sz w:val="20"/>
        </w:rPr>
        <w:t>A computer-based system capable of performing monitoring</w:t>
      </w:r>
      <w:r>
        <w:rPr>
          <w:rFonts w:eastAsia="Times New Roman" w:cs="Courier New"/>
          <w:sz w:val="20"/>
        </w:rPr>
        <w:t>, detection, and management tasks with minimal human intervention.</w:t>
      </w:r>
    </w:p>
    <w:p w14:paraId="146D8E20" w14:textId="77777777" w:rsidR="007A4DBE" w:rsidRDefault="00262BB0">
      <w:pPr>
        <w:pStyle w:val="Heading3"/>
        <w:spacing w:after="40"/>
        <w:rPr>
          <w:rFonts w:ascii="Courier New" w:hAnsi="Courier New" w:cs="Courier New"/>
          <w:sz w:val="24"/>
          <w:szCs w:val="24"/>
        </w:rPr>
      </w:pPr>
      <w:r>
        <w:rPr>
          <w:rFonts w:cs="Courier New"/>
          <w:szCs w:val="24"/>
        </w:rPr>
        <w:t>Cybersecurity</w:t>
      </w:r>
    </w:p>
    <w:p w14:paraId="49F21746" w14:textId="77777777" w:rsidR="007A4DBE" w:rsidRDefault="00262BB0">
      <w:pPr>
        <w:pStyle w:val="NormalWeb"/>
        <w:spacing w:after="40"/>
        <w:rPr>
          <w:rFonts w:ascii="Courier New" w:hAnsi="Courier New" w:cs="Courier New"/>
        </w:rPr>
      </w:pPr>
      <w:r>
        <w:rPr>
          <w:rFonts w:eastAsia="Times New Roman" w:cs="Courier New"/>
          <w:sz w:val="20"/>
        </w:rPr>
        <w:t>The practice of protecting computer systems, networks, applications, and digital information against unauthorized access, cyberattacks, malware, and other security threats.</w:t>
      </w:r>
    </w:p>
    <w:p w14:paraId="6773B45D" w14:textId="77777777" w:rsidR="007A4DBE" w:rsidRDefault="00262BB0">
      <w:pPr>
        <w:pStyle w:val="Heading3"/>
        <w:spacing w:after="40"/>
        <w:rPr>
          <w:rFonts w:ascii="Courier New" w:hAnsi="Courier New" w:cs="Courier New"/>
          <w:sz w:val="24"/>
          <w:szCs w:val="24"/>
        </w:rPr>
      </w:pPr>
      <w:r>
        <w:rPr>
          <w:rFonts w:cs="Courier New"/>
          <w:sz w:val="24"/>
          <w:szCs w:val="24"/>
        </w:rPr>
        <w:t>Da</w:t>
      </w:r>
      <w:r>
        <w:rPr>
          <w:rFonts w:cs="Courier New"/>
          <w:sz w:val="24"/>
          <w:szCs w:val="24"/>
        </w:rPr>
        <w:t>shboard</w:t>
      </w:r>
    </w:p>
    <w:p w14:paraId="5CDB4F1E" w14:textId="77777777" w:rsidR="007A4DBE" w:rsidRDefault="00262BB0">
      <w:pPr>
        <w:pStyle w:val="NormalWeb"/>
        <w:spacing w:after="40"/>
        <w:rPr>
          <w:rFonts w:ascii="Courier New" w:hAnsi="Courier New" w:cs="Courier New"/>
        </w:rPr>
      </w:pPr>
      <w:r>
        <w:rPr>
          <w:rFonts w:eastAsia="Times New Roman" w:cs="Courier New"/>
          <w:sz w:val="20"/>
        </w:rPr>
        <w:t>A graphical web-based interface that presents monitoring information, alerts, network logs, and other security-related data in an organized and user-friendly manner.</w:t>
      </w:r>
    </w:p>
    <w:p w14:paraId="64770AFC" w14:textId="77777777" w:rsidR="007A4DBE" w:rsidRDefault="00262BB0">
      <w:pPr>
        <w:pStyle w:val="Heading3"/>
        <w:spacing w:after="40"/>
        <w:rPr>
          <w:rFonts w:ascii="Courier New" w:hAnsi="Courier New" w:cs="Courier New"/>
          <w:sz w:val="24"/>
          <w:szCs w:val="24"/>
        </w:rPr>
      </w:pPr>
      <w:r>
        <w:rPr>
          <w:rFonts w:cs="Courier New"/>
          <w:sz w:val="24"/>
          <w:szCs w:val="24"/>
        </w:rPr>
        <w:t>Database</w:t>
      </w:r>
    </w:p>
    <w:p w14:paraId="45ED64A0" w14:textId="77777777" w:rsidR="007A4DBE" w:rsidRDefault="00262BB0">
      <w:pPr>
        <w:pStyle w:val="NormalWeb"/>
        <w:spacing w:after="40"/>
        <w:rPr>
          <w:rFonts w:ascii="Courier New" w:hAnsi="Courier New" w:cs="Courier New"/>
        </w:rPr>
      </w:pPr>
      <w:r>
        <w:rPr>
          <w:rFonts w:eastAsia="Times New Roman" w:cs="Courier New"/>
          <w:sz w:val="20"/>
        </w:rPr>
        <w:t>A structured collection of information used by the system to store admini</w:t>
      </w:r>
      <w:r>
        <w:rPr>
          <w:rFonts w:eastAsia="Times New Roman" w:cs="Courier New"/>
          <w:sz w:val="20"/>
        </w:rPr>
        <w:t>strator accounts, monitoring logs, detected threats, timestamps, and other relevant records for future retrieval and analysis.</w:t>
      </w:r>
    </w:p>
    <w:p w14:paraId="3F3A2A5D" w14:textId="77777777" w:rsidR="007A4DBE" w:rsidRDefault="00262BB0">
      <w:pPr>
        <w:pStyle w:val="Heading3"/>
        <w:spacing w:after="40"/>
        <w:rPr>
          <w:rFonts w:ascii="Courier New" w:hAnsi="Courier New" w:cs="Courier New"/>
          <w:sz w:val="24"/>
          <w:szCs w:val="24"/>
        </w:rPr>
      </w:pPr>
      <w:r>
        <w:rPr>
          <w:rFonts w:cs="Courier New"/>
          <w:szCs w:val="24"/>
        </w:rPr>
        <w:t>Network Security</w:t>
      </w:r>
    </w:p>
    <w:p w14:paraId="3577FC44" w14:textId="77777777" w:rsidR="007A4DBE" w:rsidRDefault="00262BB0">
      <w:pPr>
        <w:pStyle w:val="NormalWeb"/>
        <w:spacing w:after="40"/>
        <w:rPr>
          <w:rFonts w:ascii="Courier New" w:hAnsi="Courier New" w:cs="Courier New"/>
        </w:rPr>
      </w:pPr>
      <w:r>
        <w:rPr>
          <w:rFonts w:eastAsia="Times New Roman" w:cs="Courier New"/>
          <w:sz w:val="20"/>
        </w:rPr>
        <w:t>A cybersecurity approach that focuses on protecting network-connected computers, laptops, and other network-conn</w:t>
      </w:r>
      <w:r>
        <w:rPr>
          <w:rFonts w:eastAsia="Times New Roman" w:cs="Courier New"/>
          <w:sz w:val="20"/>
        </w:rPr>
        <w:t>ected devices from cyber threats through continuous monitoring, detection, and security management.</w:t>
      </w:r>
    </w:p>
    <w:p w14:paraId="5715854F" w14:textId="77777777" w:rsidR="007A4DBE" w:rsidRDefault="007A4DBE">
      <w:pPr>
        <w:pStyle w:val="Heading3"/>
        <w:spacing w:line="480" w:lineRule="auto"/>
        <w:rPr>
          <w:rFonts w:ascii="Courier New" w:hAnsi="Courier New" w:cs="Courier New"/>
          <w:sz w:val="24"/>
          <w:szCs w:val="24"/>
        </w:rPr>
      </w:pPr>
    </w:p>
    <w:p w14:paraId="6FA801E9" w14:textId="77777777" w:rsidR="007A4DBE" w:rsidRDefault="00262BB0">
      <w:pPr>
        <w:pStyle w:val="Heading3"/>
        <w:spacing w:after="40"/>
        <w:rPr>
          <w:rFonts w:ascii="Courier New" w:hAnsi="Courier New" w:cs="Courier New"/>
          <w:sz w:val="24"/>
          <w:szCs w:val="24"/>
        </w:rPr>
      </w:pPr>
      <w:r>
        <w:rPr>
          <w:rFonts w:cs="Courier New"/>
          <w:szCs w:val="24"/>
        </w:rPr>
        <w:t>Flask</w:t>
      </w:r>
    </w:p>
    <w:p w14:paraId="1B5E3C29" w14:textId="77777777" w:rsidR="007A4DBE" w:rsidRDefault="00262BB0">
      <w:pPr>
        <w:pStyle w:val="NormalWeb"/>
        <w:spacing w:after="40"/>
        <w:rPr>
          <w:rFonts w:ascii="Courier New" w:hAnsi="Courier New" w:cs="Courier New"/>
        </w:rPr>
      </w:pPr>
      <w:r>
        <w:rPr>
          <w:rFonts w:eastAsia="Times New Roman" w:cs="Courier New"/>
          <w:sz w:val="20"/>
        </w:rPr>
        <w:t>A lightweight Python web application framework used to develop the web-based dashboard that allows administrators to monitor alerts, review logs, and</w:t>
      </w:r>
      <w:r>
        <w:rPr>
          <w:rFonts w:eastAsia="Times New Roman" w:cs="Courier New"/>
          <w:sz w:val="20"/>
        </w:rPr>
        <w:t xml:space="preserve"> manage detected threats.</w:t>
      </w:r>
    </w:p>
    <w:p w14:paraId="0936B5C2" w14:textId="77777777" w:rsidR="007A4DBE" w:rsidRDefault="00262BB0">
      <w:pPr>
        <w:pStyle w:val="Heading3"/>
        <w:spacing w:after="40"/>
        <w:rPr>
          <w:rFonts w:ascii="Courier New" w:hAnsi="Courier New" w:cs="Courier New"/>
          <w:sz w:val="24"/>
          <w:szCs w:val="24"/>
        </w:rPr>
      </w:pPr>
      <w:r>
        <w:rPr>
          <w:rFonts w:cs="Courier New"/>
          <w:szCs w:val="24"/>
        </w:rPr>
        <w:t>Network Traffic Monitoring</w:t>
      </w:r>
    </w:p>
    <w:p w14:paraId="12E7842F" w14:textId="77777777" w:rsidR="007A4DBE" w:rsidRDefault="00262BB0">
      <w:pPr>
        <w:pStyle w:val="NormalWeb"/>
        <w:spacing w:after="40"/>
        <w:rPr>
          <w:rFonts w:ascii="Courier New" w:hAnsi="Courier New" w:cs="Courier New"/>
        </w:rPr>
      </w:pPr>
      <w:r>
        <w:rPr>
          <w:rFonts w:eastAsia="Times New Roman" w:cs="Courier New"/>
          <w:sz w:val="20"/>
        </w:rPr>
        <w:t xml:space="preserve">A cybersecurity monitoring approach in which a software application operates directly on a monitoring system to observe, analyze, and detect suspicious activities from the network traffic visible to </w:t>
      </w:r>
      <w:r>
        <w:rPr>
          <w:rFonts w:eastAsia="Times New Roman" w:cs="Courier New"/>
          <w:sz w:val="20"/>
        </w:rPr>
        <w:t>that host.</w:t>
      </w:r>
    </w:p>
    <w:p w14:paraId="56C6B519" w14:textId="77777777" w:rsidR="007A4DBE" w:rsidRDefault="00262BB0">
      <w:pPr>
        <w:pStyle w:val="Heading3"/>
        <w:spacing w:after="40"/>
        <w:rPr>
          <w:rFonts w:ascii="Courier New" w:hAnsi="Courier New" w:cs="Courier New"/>
          <w:sz w:val="24"/>
          <w:szCs w:val="24"/>
        </w:rPr>
      </w:pPr>
      <w:r>
        <w:rPr>
          <w:rFonts w:cs="Courier New"/>
          <w:sz w:val="24"/>
          <w:szCs w:val="24"/>
        </w:rPr>
        <w:t>Monitoring Computer</w:t>
      </w:r>
    </w:p>
    <w:p w14:paraId="201E5880" w14:textId="77777777" w:rsidR="007A4DBE" w:rsidRDefault="00262BB0">
      <w:pPr>
        <w:pStyle w:val="NormalWeb"/>
        <w:spacing w:after="40"/>
        <w:rPr>
          <w:rFonts w:ascii="Courier New" w:hAnsi="Courier New" w:cs="Courier New"/>
        </w:rPr>
      </w:pPr>
      <w:r>
        <w:rPr>
          <w:rFonts w:eastAsia="Times New Roman" w:cs="Courier New"/>
          <w:sz w:val="20"/>
        </w:rPr>
        <w:t>The computer on which the proposed Automated Network Threat Detection and Management System is installed and executed. The system captures and analyzes packets passing through this computer's network interface.</w:t>
      </w:r>
    </w:p>
    <w:p w14:paraId="4735E6DD" w14:textId="77777777" w:rsidR="007A4DBE" w:rsidRDefault="00262BB0">
      <w:pPr>
        <w:pStyle w:val="Heading3"/>
        <w:spacing w:after="40"/>
        <w:rPr>
          <w:rFonts w:ascii="Courier New" w:hAnsi="Courier New" w:cs="Courier New"/>
          <w:sz w:val="24"/>
          <w:szCs w:val="24"/>
        </w:rPr>
      </w:pPr>
      <w:r>
        <w:rPr>
          <w:rFonts w:cs="Courier New"/>
          <w:sz w:val="24"/>
          <w:szCs w:val="24"/>
        </w:rPr>
        <w:t>Intrusion Detection</w:t>
      </w:r>
    </w:p>
    <w:p w14:paraId="79E6873F" w14:textId="77777777" w:rsidR="007A4DBE" w:rsidRDefault="00262BB0">
      <w:pPr>
        <w:pStyle w:val="NormalWeb"/>
        <w:spacing w:after="40"/>
        <w:rPr>
          <w:rFonts w:ascii="Courier New" w:hAnsi="Courier New" w:cs="Courier New"/>
        </w:rPr>
      </w:pPr>
      <w:r>
        <w:rPr>
          <w:rFonts w:eastAsia="Times New Roman" w:cs="Courier New"/>
          <w:sz w:val="20"/>
        </w:rPr>
        <w:t>The process of identifying unauthorized access attempts, abnormal activities, or suspicious behaviors that may indicate potential cybersecurity threats within a computer system or network.</w:t>
      </w:r>
    </w:p>
    <w:p w14:paraId="1BDF695C" w14:textId="77777777" w:rsidR="007A4DBE" w:rsidRDefault="00262BB0">
      <w:pPr>
        <w:pStyle w:val="Heading3"/>
        <w:spacing w:after="40"/>
        <w:rPr>
          <w:rFonts w:ascii="Courier New" w:hAnsi="Courier New" w:cs="Courier New"/>
          <w:sz w:val="24"/>
          <w:szCs w:val="24"/>
        </w:rPr>
      </w:pPr>
      <w:r>
        <w:rPr>
          <w:rFonts w:cs="Courier New"/>
          <w:sz w:val="24"/>
          <w:szCs w:val="24"/>
        </w:rPr>
        <w:t>Monitoring Log</w:t>
      </w:r>
    </w:p>
    <w:p w14:paraId="64D9B06F" w14:textId="77777777" w:rsidR="007A4DBE" w:rsidRDefault="00262BB0">
      <w:pPr>
        <w:pStyle w:val="NormalWeb"/>
        <w:spacing w:after="40"/>
        <w:rPr>
          <w:rFonts w:ascii="Courier New" w:hAnsi="Courier New" w:cs="Courier New"/>
        </w:rPr>
      </w:pPr>
      <w:r>
        <w:rPr>
          <w:rFonts w:eastAsia="Times New Roman" w:cs="Courier New"/>
          <w:sz w:val="20"/>
        </w:rPr>
        <w:t>A collection of recorded network</w:t>
      </w:r>
      <w:r>
        <w:rPr>
          <w:rFonts w:eastAsia="Times New Roman" w:cs="Courier New"/>
          <w:sz w:val="20"/>
        </w:rPr>
        <w:t xml:space="preserve"> events, detected alerts, packet information, timestamps, and monitoring results generated by the system for future review and investigation.</w:t>
      </w:r>
    </w:p>
    <w:p w14:paraId="0E526D24" w14:textId="77777777" w:rsidR="007A4DBE" w:rsidRDefault="007A4DBE">
      <w:pPr>
        <w:pStyle w:val="Heading3"/>
        <w:spacing w:line="480" w:lineRule="auto"/>
        <w:rPr>
          <w:rFonts w:ascii="Courier New" w:hAnsi="Courier New" w:cs="Courier New"/>
          <w:sz w:val="24"/>
          <w:szCs w:val="24"/>
        </w:rPr>
      </w:pPr>
    </w:p>
    <w:p w14:paraId="0B31B741" w14:textId="77777777" w:rsidR="007A4DBE" w:rsidRDefault="007A4DBE">
      <w:pPr>
        <w:pStyle w:val="Heading3"/>
        <w:spacing w:line="480" w:lineRule="auto"/>
        <w:rPr>
          <w:rFonts w:ascii="Courier New" w:hAnsi="Courier New" w:cs="Courier New"/>
          <w:sz w:val="24"/>
          <w:szCs w:val="24"/>
        </w:rPr>
      </w:pPr>
    </w:p>
    <w:p w14:paraId="0D4FDC6F" w14:textId="77777777" w:rsidR="007A4DBE" w:rsidRDefault="00262BB0">
      <w:pPr>
        <w:pStyle w:val="Heading3"/>
        <w:spacing w:after="40"/>
        <w:rPr>
          <w:rFonts w:ascii="Courier New" w:hAnsi="Courier New" w:cs="Courier New"/>
          <w:sz w:val="24"/>
          <w:szCs w:val="24"/>
        </w:rPr>
      </w:pPr>
      <w:r>
        <w:rPr>
          <w:rFonts w:cs="Courier New"/>
          <w:sz w:val="24"/>
          <w:szCs w:val="24"/>
        </w:rPr>
        <w:t>Network Interface</w:t>
      </w:r>
    </w:p>
    <w:p w14:paraId="4BC83B0E" w14:textId="77777777" w:rsidR="007A4DBE" w:rsidRDefault="00262BB0">
      <w:pPr>
        <w:pStyle w:val="NormalWeb"/>
        <w:spacing w:after="40"/>
        <w:rPr>
          <w:rFonts w:ascii="Courier New" w:hAnsi="Courier New" w:cs="Courier New"/>
        </w:rPr>
      </w:pPr>
      <w:r>
        <w:rPr>
          <w:rFonts w:eastAsia="Times New Roman" w:cs="Courier New"/>
          <w:sz w:val="20"/>
        </w:rPr>
        <w:t>The physical or virtual communication component of a computer that enables it to send and rece</w:t>
      </w:r>
      <w:r>
        <w:rPr>
          <w:rFonts w:eastAsia="Times New Roman" w:cs="Courier New"/>
          <w:sz w:val="20"/>
        </w:rPr>
        <w:t>ive network traffic. The proposed system captures packets through the monitoring system's active network interface.</w:t>
      </w:r>
    </w:p>
    <w:p w14:paraId="5B8E72C8" w14:textId="77777777" w:rsidR="007A4DBE" w:rsidRDefault="00262BB0">
      <w:pPr>
        <w:pStyle w:val="Heading3"/>
        <w:spacing w:after="40"/>
        <w:rPr>
          <w:rFonts w:ascii="Courier New" w:hAnsi="Courier New" w:cs="Courier New"/>
          <w:sz w:val="24"/>
          <w:szCs w:val="24"/>
        </w:rPr>
      </w:pPr>
      <w:r>
        <w:rPr>
          <w:rFonts w:cs="Courier New"/>
          <w:sz w:val="24"/>
          <w:szCs w:val="24"/>
        </w:rPr>
        <w:t>Network Traffic</w:t>
      </w:r>
    </w:p>
    <w:p w14:paraId="02D655AD" w14:textId="77777777" w:rsidR="007A4DBE" w:rsidRDefault="00262BB0">
      <w:pPr>
        <w:pStyle w:val="NormalWeb"/>
        <w:spacing w:after="40"/>
        <w:rPr>
          <w:rFonts w:ascii="Courier New" w:hAnsi="Courier New" w:cs="Courier New"/>
        </w:rPr>
      </w:pPr>
      <w:r>
        <w:rPr>
          <w:rFonts w:eastAsia="Times New Roman" w:cs="Courier New"/>
          <w:sz w:val="20"/>
        </w:rPr>
        <w:t xml:space="preserve">The flow of data packets transmitted and received by a computer over a network. The proposed system analyzes </w:t>
      </w:r>
      <w:r>
        <w:rPr>
          <w:rFonts w:eastAsia="Times New Roman" w:cs="Courier New"/>
          <w:sz w:val="20"/>
        </w:rPr>
        <w:t>this traffic to</w:t>
      </w:r>
      <w:r>
        <w:rPr>
          <w:rFonts w:eastAsia="Times New Roman" w:cs="Courier New"/>
          <w:sz w:val="20"/>
        </w:rPr>
        <w:t xml:space="preserve"> identify abnormal communication patterns and suspicious activities.</w:t>
      </w:r>
    </w:p>
    <w:p w14:paraId="73A17A5A" w14:textId="77777777" w:rsidR="007A4DBE" w:rsidRDefault="00262BB0">
      <w:pPr>
        <w:pStyle w:val="Heading3"/>
        <w:spacing w:after="40"/>
        <w:rPr>
          <w:rFonts w:ascii="Courier New" w:hAnsi="Courier New" w:cs="Courier New"/>
          <w:sz w:val="24"/>
          <w:szCs w:val="24"/>
        </w:rPr>
      </w:pPr>
      <w:r>
        <w:rPr>
          <w:rFonts w:cs="Courier New"/>
          <w:sz w:val="24"/>
          <w:szCs w:val="24"/>
        </w:rPr>
        <w:t>Packet</w:t>
      </w:r>
    </w:p>
    <w:p w14:paraId="14DFCADB" w14:textId="77777777" w:rsidR="007A4DBE" w:rsidRDefault="00262BB0">
      <w:pPr>
        <w:pStyle w:val="NormalWeb"/>
        <w:spacing w:after="40"/>
        <w:rPr>
          <w:rFonts w:ascii="Courier New" w:hAnsi="Courier New" w:cs="Courier New"/>
        </w:rPr>
      </w:pPr>
      <w:r>
        <w:rPr>
          <w:rFonts w:eastAsia="Times New Roman" w:cs="Courier New"/>
          <w:sz w:val="20"/>
        </w:rPr>
        <w:t>A formatted unit of digital information transmitted over a network. Each packet contains data and control information that can be analyzed to understand network communication.</w:t>
      </w:r>
    </w:p>
    <w:p w14:paraId="6875FD36" w14:textId="77777777" w:rsidR="007A4DBE" w:rsidRDefault="00262BB0">
      <w:pPr>
        <w:pStyle w:val="Heading3"/>
        <w:spacing w:after="40"/>
        <w:rPr>
          <w:rFonts w:ascii="Courier New" w:hAnsi="Courier New" w:cs="Courier New"/>
          <w:sz w:val="24"/>
          <w:szCs w:val="24"/>
        </w:rPr>
      </w:pPr>
      <w:r>
        <w:rPr>
          <w:rFonts w:cs="Courier New"/>
          <w:sz w:val="24"/>
          <w:szCs w:val="24"/>
        </w:rPr>
        <w:t>Pack</w:t>
      </w:r>
      <w:r>
        <w:rPr>
          <w:rFonts w:cs="Courier New"/>
          <w:sz w:val="24"/>
          <w:szCs w:val="24"/>
        </w:rPr>
        <w:t>et Capture</w:t>
      </w:r>
    </w:p>
    <w:p w14:paraId="117FEFAA" w14:textId="77777777" w:rsidR="007A4DBE" w:rsidRDefault="00262BB0">
      <w:pPr>
        <w:pStyle w:val="NormalWeb"/>
        <w:spacing w:after="40"/>
        <w:rPr>
          <w:rFonts w:ascii="Courier New" w:hAnsi="Courier New" w:cs="Courier New"/>
        </w:rPr>
      </w:pPr>
      <w:r>
        <w:rPr>
          <w:rFonts w:eastAsia="Times New Roman" w:cs="Courier New"/>
          <w:sz w:val="20"/>
        </w:rPr>
        <w:t>The process of intercepting and collecting network packets from a computer's network interface for monitoring and analysis.</w:t>
      </w:r>
    </w:p>
    <w:p w14:paraId="741A0793" w14:textId="77777777" w:rsidR="007A4DBE" w:rsidRDefault="00262BB0">
      <w:pPr>
        <w:pStyle w:val="Heading3"/>
        <w:spacing w:after="40"/>
        <w:rPr>
          <w:rFonts w:ascii="Courier New" w:hAnsi="Courier New" w:cs="Courier New"/>
          <w:sz w:val="24"/>
          <w:szCs w:val="24"/>
        </w:rPr>
      </w:pPr>
      <w:r>
        <w:rPr>
          <w:rFonts w:cs="Courier New"/>
          <w:sz w:val="24"/>
          <w:szCs w:val="24"/>
        </w:rPr>
        <w:t>Packet Inspection</w:t>
      </w:r>
    </w:p>
    <w:p w14:paraId="25A182CC" w14:textId="77777777" w:rsidR="007A4DBE" w:rsidRDefault="00262BB0">
      <w:pPr>
        <w:pStyle w:val="NormalWeb"/>
        <w:spacing w:after="40"/>
        <w:rPr>
          <w:rFonts w:ascii="Courier New" w:hAnsi="Courier New" w:cs="Courier New"/>
        </w:rPr>
      </w:pPr>
      <w:r>
        <w:rPr>
          <w:rFonts w:eastAsia="Times New Roman" w:cs="Courier New"/>
          <w:sz w:val="20"/>
        </w:rPr>
        <w:t>The examination and analysis of captured network packets to identify communication details, traffic beh</w:t>
      </w:r>
      <w:r>
        <w:rPr>
          <w:rFonts w:eastAsia="Times New Roman" w:cs="Courier New"/>
          <w:sz w:val="20"/>
        </w:rPr>
        <w:t>avior, protocol information, and possible security threats.</w:t>
      </w:r>
    </w:p>
    <w:p w14:paraId="40239145" w14:textId="77777777" w:rsidR="007A4DBE" w:rsidRDefault="00262BB0">
      <w:pPr>
        <w:pStyle w:val="Heading3"/>
        <w:spacing w:after="40"/>
        <w:rPr>
          <w:rFonts w:ascii="Courier New" w:hAnsi="Courier New" w:cs="Courier New"/>
          <w:sz w:val="24"/>
          <w:szCs w:val="24"/>
        </w:rPr>
      </w:pPr>
      <w:r>
        <w:rPr>
          <w:rFonts w:cs="Courier New"/>
          <w:szCs w:val="24"/>
        </w:rPr>
        <w:t>Python</w:t>
      </w:r>
    </w:p>
    <w:p w14:paraId="2F88D0A5" w14:textId="77777777" w:rsidR="007A4DBE" w:rsidRDefault="00262BB0">
      <w:pPr>
        <w:pStyle w:val="NormalWeb"/>
        <w:spacing w:after="40"/>
        <w:rPr>
          <w:rFonts w:ascii="Courier New" w:hAnsi="Courier New" w:cs="Courier New"/>
        </w:rPr>
      </w:pPr>
      <w:r>
        <w:rPr>
          <w:rFonts w:eastAsia="Times New Roman" w:cs="Courier New"/>
          <w:sz w:val="20"/>
        </w:rPr>
        <w:t xml:space="preserve">A high-level programming language widely used for software development, automation, cybersecurity, and network programming. It serves as the primary programming language used in developing </w:t>
      </w:r>
      <w:r>
        <w:rPr>
          <w:rFonts w:eastAsia="Times New Roman" w:cs="Courier New"/>
          <w:sz w:val="20"/>
        </w:rPr>
        <w:t>the proposed system.</w:t>
      </w:r>
    </w:p>
    <w:p w14:paraId="2EB915D8" w14:textId="77777777" w:rsidR="007A4DBE" w:rsidRDefault="007A4DBE">
      <w:pPr>
        <w:pStyle w:val="NormalWeb"/>
        <w:spacing w:line="480" w:lineRule="auto"/>
        <w:rPr>
          <w:rFonts w:ascii="Courier New" w:hAnsi="Courier New" w:cs="Courier New"/>
        </w:rPr>
      </w:pPr>
    </w:p>
    <w:p w14:paraId="0D87D963" w14:textId="77777777" w:rsidR="007A4DBE" w:rsidRDefault="007A4DBE">
      <w:pPr>
        <w:pStyle w:val="NormalWeb"/>
        <w:spacing w:line="480" w:lineRule="auto"/>
        <w:rPr>
          <w:rFonts w:ascii="Courier New" w:hAnsi="Courier New" w:cs="Courier New"/>
        </w:rPr>
      </w:pPr>
    </w:p>
    <w:p w14:paraId="2FAB5D3E" w14:textId="77777777" w:rsidR="007A4DBE" w:rsidRDefault="00262BB0">
      <w:pPr>
        <w:pStyle w:val="Heading3"/>
        <w:spacing w:after="40"/>
        <w:rPr>
          <w:rFonts w:ascii="Courier New" w:hAnsi="Courier New" w:cs="Courier New"/>
          <w:sz w:val="24"/>
          <w:szCs w:val="24"/>
        </w:rPr>
      </w:pPr>
      <w:r>
        <w:rPr>
          <w:rFonts w:cs="Courier New"/>
          <w:szCs w:val="24"/>
        </w:rPr>
        <w:t>Scapy</w:t>
      </w:r>
    </w:p>
    <w:p w14:paraId="5C24E8CA" w14:textId="77777777" w:rsidR="007A4DBE" w:rsidRDefault="00262BB0">
      <w:pPr>
        <w:pStyle w:val="NormalWeb"/>
        <w:spacing w:after="40"/>
        <w:rPr>
          <w:rFonts w:ascii="Courier New" w:hAnsi="Courier New" w:cs="Courier New"/>
        </w:rPr>
      </w:pPr>
      <w:r>
        <w:rPr>
          <w:rFonts w:eastAsia="Times New Roman" w:cs="Courier New"/>
          <w:sz w:val="20"/>
        </w:rPr>
        <w:t>An open-source Python library used for capturing, creating, manipulating, and analyzing network packets. It serves as the primary packet analysis tool utilized by the proposed Automated Network Threat Detection and Management S</w:t>
      </w:r>
      <w:r>
        <w:rPr>
          <w:rFonts w:eastAsia="Times New Roman" w:cs="Courier New"/>
          <w:sz w:val="20"/>
        </w:rPr>
        <w:t>ystem.</w:t>
      </w:r>
    </w:p>
    <w:p w14:paraId="0F038259" w14:textId="77777777" w:rsidR="007A4DBE" w:rsidRDefault="00262BB0">
      <w:pPr>
        <w:pStyle w:val="Heading3"/>
        <w:spacing w:after="40"/>
        <w:rPr>
          <w:rFonts w:ascii="Courier New" w:hAnsi="Courier New" w:cs="Courier New"/>
          <w:sz w:val="24"/>
          <w:szCs w:val="24"/>
        </w:rPr>
      </w:pPr>
      <w:r>
        <w:rPr>
          <w:rFonts w:cs="Courier New"/>
          <w:sz w:val="24"/>
          <w:szCs w:val="24"/>
        </w:rPr>
        <w:t>Suspicious Activity</w:t>
      </w:r>
    </w:p>
    <w:p w14:paraId="14AC5891" w14:textId="77777777" w:rsidR="007A4DBE" w:rsidRDefault="00262BB0">
      <w:pPr>
        <w:pStyle w:val="NormalWeb"/>
        <w:spacing w:after="40"/>
        <w:rPr>
          <w:rFonts w:ascii="Courier New" w:hAnsi="Courier New" w:cs="Courier New"/>
        </w:rPr>
      </w:pPr>
      <w:r>
        <w:rPr>
          <w:rFonts w:eastAsia="Times New Roman" w:cs="Courier New"/>
          <w:sz w:val="20"/>
        </w:rPr>
        <w:t>Any unusual or unauthorized network behavior that may indicate a potential cybersecurity threat, including abnormal traffic patterns, unexpected communication attempts, or unauthorized access attempts.</w:t>
      </w:r>
    </w:p>
    <w:p w14:paraId="32CE6A0D" w14:textId="77777777" w:rsidR="007A4DBE" w:rsidRDefault="00262BB0">
      <w:pPr>
        <w:pStyle w:val="Heading3"/>
        <w:spacing w:after="40"/>
        <w:rPr>
          <w:rFonts w:ascii="Courier New" w:hAnsi="Courier New" w:cs="Courier New"/>
          <w:sz w:val="24"/>
          <w:szCs w:val="24"/>
        </w:rPr>
      </w:pPr>
      <w:r>
        <w:rPr>
          <w:rFonts w:cs="Courier New"/>
          <w:szCs w:val="24"/>
        </w:rPr>
        <w:lastRenderedPageBreak/>
        <w:t>Threat Detection</w:t>
      </w:r>
    </w:p>
    <w:p w14:paraId="33C7311E" w14:textId="77777777" w:rsidR="007A4DBE" w:rsidRDefault="00262BB0">
      <w:pPr>
        <w:pStyle w:val="NormalWeb"/>
        <w:spacing w:after="40"/>
        <w:rPr>
          <w:rFonts w:ascii="Courier New" w:hAnsi="Courier New" w:cs="Courier New"/>
        </w:rPr>
      </w:pPr>
      <w:r>
        <w:rPr>
          <w:rFonts w:eastAsia="Times New Roman" w:cs="Courier New"/>
          <w:sz w:val="20"/>
        </w:rPr>
        <w:t xml:space="preserve">The </w:t>
      </w:r>
      <w:r>
        <w:rPr>
          <w:rFonts w:eastAsia="Times New Roman" w:cs="Courier New"/>
          <w:sz w:val="20"/>
        </w:rPr>
        <w:t>process of identifying potential cybersecurity threats by analyzing captured network traffic and comparing observed behavior against predefined detection rules.</w:t>
      </w:r>
    </w:p>
    <w:p w14:paraId="7BB40ECE" w14:textId="77777777" w:rsidR="007A4DBE" w:rsidRDefault="00262BB0">
      <w:pPr>
        <w:pStyle w:val="Heading3"/>
        <w:spacing w:after="40"/>
        <w:rPr>
          <w:rFonts w:ascii="Courier New" w:hAnsi="Courier New" w:cs="Courier New"/>
          <w:sz w:val="24"/>
          <w:szCs w:val="24"/>
        </w:rPr>
      </w:pPr>
      <w:r>
        <w:rPr>
          <w:rFonts w:cs="Courier New"/>
          <w:sz w:val="24"/>
          <w:szCs w:val="24"/>
        </w:rPr>
        <w:t>Web-Based Monitoring System</w:t>
      </w:r>
    </w:p>
    <w:p w14:paraId="45A8FCE8" w14:textId="77777777" w:rsidR="007A4DBE" w:rsidRDefault="00262BB0">
      <w:pPr>
        <w:pStyle w:val="NormalWeb"/>
        <w:spacing w:after="40"/>
        <w:rPr>
          <w:rFonts w:ascii="Courier New" w:hAnsi="Courier New" w:cs="Courier New"/>
        </w:rPr>
      </w:pPr>
      <w:r>
        <w:rPr>
          <w:rFonts w:eastAsia="Times New Roman" w:cs="Courier New"/>
          <w:sz w:val="20"/>
        </w:rPr>
        <w:t>A monitoring application that provides administrators with access t</w:t>
      </w:r>
      <w:r>
        <w:rPr>
          <w:rFonts w:eastAsia="Times New Roman" w:cs="Courier New"/>
          <w:sz w:val="20"/>
        </w:rPr>
        <w:t>o network monitoring information, alerts, reports, and security logs through a standard web browser using the Flask framework.</w:t>
      </w:r>
    </w:p>
    <w:p w14:paraId="7EFB24B9" w14:textId="77777777" w:rsidR="007A4DBE" w:rsidRDefault="007A4DBE">
      <w:pPr>
        <w:pStyle w:val="NormalWeb"/>
        <w:spacing w:line="480" w:lineRule="auto"/>
        <w:rPr>
          <w:rFonts w:ascii="Courier New" w:hAnsi="Courier New" w:cs="Courier New"/>
        </w:rPr>
      </w:pPr>
    </w:p>
    <w:p w14:paraId="03BCC240" w14:textId="77777777" w:rsidR="007A4DBE" w:rsidRDefault="007A4DBE">
      <w:pPr>
        <w:spacing w:line="600" w:lineRule="auto"/>
        <w:rPr>
          <w:rFonts w:ascii="Courier New" w:hAnsi="Courier New" w:cs="Courier New"/>
          <w:b/>
          <w:bCs/>
          <w:sz w:val="24"/>
          <w:szCs w:val="24"/>
        </w:rPr>
      </w:pPr>
    </w:p>
    <w:p w14:paraId="7B74BA3C" w14:textId="77777777" w:rsidR="007A4DBE" w:rsidRDefault="007A4DBE">
      <w:pPr>
        <w:spacing w:line="600" w:lineRule="auto"/>
        <w:rPr>
          <w:rFonts w:ascii="Courier New" w:hAnsi="Courier New" w:cs="Courier New"/>
          <w:b/>
          <w:bCs/>
          <w:sz w:val="24"/>
          <w:szCs w:val="24"/>
        </w:rPr>
      </w:pPr>
    </w:p>
    <w:p w14:paraId="48197759" w14:textId="77777777" w:rsidR="007A4DBE" w:rsidRDefault="00262BB0">
      <w:pPr>
        <w:pStyle w:val="Heading2"/>
        <w:spacing w:after="40"/>
        <w:rPr>
          <w:rFonts w:ascii="Courier New" w:hAnsi="Courier New" w:cs="Courier New"/>
          <w:sz w:val="24"/>
          <w:szCs w:val="24"/>
        </w:rPr>
      </w:pPr>
      <w:r>
        <w:rPr>
          <w:rFonts w:cs="Courier New"/>
          <w:szCs w:val="24"/>
        </w:rPr>
        <w:t>Conceptual Framework</w:t>
      </w:r>
    </w:p>
    <w:p w14:paraId="14046C5F" w14:textId="77777777" w:rsidR="007A4DBE" w:rsidRDefault="00262BB0">
      <w:pPr>
        <w:pStyle w:val="NormalWeb"/>
        <w:spacing w:after="40"/>
        <w:rPr>
          <w:rFonts w:ascii="Courier New" w:hAnsi="Courier New" w:cs="Courier New"/>
        </w:rPr>
      </w:pPr>
      <w:r>
        <w:rPr>
          <w:rFonts w:eastAsia="Times New Roman" w:cs="Courier New"/>
          <w:sz w:val="20"/>
        </w:rPr>
        <w:t>The conceptual framework of the study presents the overall flow and structure of the proposed Automated N</w:t>
      </w:r>
      <w:r>
        <w:rPr>
          <w:rFonts w:eastAsia="Times New Roman" w:cs="Courier New"/>
          <w:sz w:val="20"/>
        </w:rPr>
        <w:t>etwork Threat Detection and Management System. It illustrates how the system gathers data from the network, processes and analyzes traffic behavior, and generates outputs that help administrators monitor suspicious activities within the network environment</w:t>
      </w:r>
      <w:r>
        <w:rPr>
          <w:rFonts w:eastAsia="Times New Roman" w:cs="Courier New"/>
          <w:sz w:val="20"/>
        </w:rPr>
        <w:t>. The conceptual framework serves as the foundation of the study because it explains the relationship between the major components of the system and how each component contributes to achieving the objectives of the research.</w:t>
      </w:r>
    </w:p>
    <w:p w14:paraId="08BE4697" w14:textId="77777777" w:rsidR="007A4DBE" w:rsidRDefault="00262BB0">
      <w:pPr>
        <w:pStyle w:val="NormalWeb"/>
        <w:spacing w:after="40"/>
        <w:rPr>
          <w:rFonts w:ascii="Courier New" w:hAnsi="Courier New" w:cs="Courier New"/>
        </w:rPr>
      </w:pPr>
      <w:r>
        <w:rPr>
          <w:rFonts w:eastAsia="Times New Roman" w:cs="Courier New"/>
          <w:sz w:val="20"/>
        </w:rPr>
        <w:t>The framework follows the Input</w:t>
      </w:r>
      <w:r>
        <w:rPr>
          <w:rFonts w:eastAsia="Times New Roman" w:cs="Courier New"/>
          <w:sz w:val="20"/>
        </w:rPr>
        <w:t xml:space="preserve">-Process-Output structure, where network traffic data serves as the input, packet capturing and traffic analysis act as the process, and </w:t>
      </w:r>
    </w:p>
    <w:p w14:paraId="06A6CCAD" w14:textId="77777777" w:rsidR="007A4DBE" w:rsidRDefault="00262BB0">
      <w:pPr>
        <w:pStyle w:val="NormalWeb"/>
        <w:spacing w:after="40"/>
        <w:rPr>
          <w:rFonts w:ascii="Courier New" w:hAnsi="Courier New" w:cs="Courier New"/>
        </w:rPr>
      </w:pPr>
      <w:r>
        <w:rPr>
          <w:rFonts w:eastAsia="Times New Roman" w:cs="Courier New"/>
          <w:sz w:val="20"/>
        </w:rPr>
        <w:t xml:space="preserve">monitoring results, alerts, and reports become the outputs of the system. Through this framework, the </w:t>
      </w:r>
      <w:r>
        <w:rPr>
          <w:rFonts w:eastAsia="Times New Roman" w:cs="Courier New"/>
          <w:sz w:val="20"/>
        </w:rPr>
        <w:t>researchers can better understand how data flows within the system and how the proposed monitoring mechanism operates within a small business network environment.</w:t>
      </w:r>
    </w:p>
    <w:p w14:paraId="4806B6B4" w14:textId="77777777" w:rsidR="007A4DBE" w:rsidRDefault="00262BB0">
      <w:pPr>
        <w:pStyle w:val="NormalWeb"/>
        <w:spacing w:after="40"/>
        <w:rPr>
          <w:rFonts w:ascii="Courier New" w:hAnsi="Courier New" w:cs="Courier New"/>
        </w:rPr>
      </w:pPr>
      <w:r>
        <w:rPr>
          <w:rFonts w:eastAsia="Times New Roman" w:cs="Courier New"/>
          <w:sz w:val="20"/>
        </w:rPr>
        <w:t>The conceptual framework is important because it provides a visual and theoretical representa</w:t>
      </w:r>
      <w:r>
        <w:rPr>
          <w:rFonts w:eastAsia="Times New Roman" w:cs="Courier New"/>
          <w:sz w:val="20"/>
        </w:rPr>
        <w:t>tion of the proposed system. It also guides the researchers during the planning, development, testing, and implementation phases of the study. By using this framework, the researchers can ensure that all components of the system work together properly to a</w:t>
      </w:r>
      <w:r>
        <w:rPr>
          <w:rFonts w:eastAsia="Times New Roman" w:cs="Courier New"/>
          <w:sz w:val="20"/>
        </w:rPr>
        <w:t>chieve efficient network monitoring and threat detection.</w:t>
      </w:r>
    </w:p>
    <w:p w14:paraId="449BF786" w14:textId="77777777" w:rsidR="007A4DBE" w:rsidRDefault="00262BB0">
      <w:pPr>
        <w:pStyle w:val="NormalWeb"/>
        <w:spacing w:after="40"/>
        <w:rPr>
          <w:rFonts w:ascii="Courier New" w:hAnsi="Courier New" w:cs="Courier New"/>
          <w:b/>
          <w:bCs/>
        </w:rPr>
      </w:pPr>
      <w:r>
        <w:rPr>
          <w:rFonts w:eastAsia="Times New Roman" w:cs="Courier New"/>
          <w:sz w:val="20"/>
        </w:rPr>
        <w:t xml:space="preserve">The framework consists of three major parts namely the Input, Process, and Output stages. Each stage performs a specific role in the operation of the proposed </w:t>
      </w:r>
      <w:proofErr w:type="gramStart"/>
      <w:r>
        <w:rPr>
          <w:rFonts w:eastAsia="Times New Roman" w:cs="Courier New"/>
          <w:sz w:val="20"/>
        </w:rPr>
        <w:t>system..</w:t>
      </w:r>
      <w:proofErr w:type="gramEnd"/>
    </w:p>
    <w:p w14:paraId="2E73AB3E" w14:textId="77777777" w:rsidR="007A4DBE" w:rsidRDefault="007A4DBE">
      <w:pPr>
        <w:spacing w:line="600" w:lineRule="auto"/>
        <w:rPr>
          <w:rFonts w:ascii="Courier New" w:hAnsi="Courier New" w:cs="Courier New"/>
          <w:b/>
          <w:bCs/>
          <w:sz w:val="24"/>
          <w:szCs w:val="24"/>
        </w:rPr>
      </w:pPr>
    </w:p>
    <w:p w14:paraId="267D4204" w14:textId="77777777" w:rsidR="007A4DBE" w:rsidRDefault="00262BB0">
      <w:pPr>
        <w:pStyle w:val="Heading3"/>
        <w:spacing w:after="40"/>
        <w:rPr>
          <w:rFonts w:ascii="Courier New" w:hAnsi="Courier New" w:cs="Courier New"/>
          <w:sz w:val="24"/>
          <w:szCs w:val="24"/>
        </w:rPr>
      </w:pPr>
      <w:r>
        <w:rPr>
          <w:rFonts w:cs="Courier New"/>
          <w:szCs w:val="24"/>
        </w:rPr>
        <w:t>Input</w:t>
      </w:r>
    </w:p>
    <w:p w14:paraId="2E5A5AC9" w14:textId="77777777" w:rsidR="007A4DBE" w:rsidRDefault="00262BB0">
      <w:pPr>
        <w:spacing w:after="40"/>
        <w:rPr>
          <w:rFonts w:ascii="Courier New" w:hAnsi="Courier New" w:cs="Courier New"/>
          <w:sz w:val="24"/>
          <w:szCs w:val="24"/>
        </w:rPr>
      </w:pPr>
      <w:r>
        <w:rPr>
          <w:rFonts w:cs="Courier New"/>
          <w:sz w:val="24"/>
          <w:szCs w:val="24"/>
        </w:rPr>
        <w:t>The input stage include</w:t>
      </w:r>
      <w:r>
        <w:rPr>
          <w:rFonts w:cs="Courier New"/>
          <w:sz w:val="24"/>
          <w:szCs w:val="24"/>
        </w:rPr>
        <w:t>s all the information, resources, and data required for the operation of the system. These inputs serve as the raw information that the system needs to analyze and monitor network activities within the network environment.</w:t>
      </w:r>
    </w:p>
    <w:p w14:paraId="5B59A7DC" w14:textId="77777777" w:rsidR="007A4DBE" w:rsidRDefault="00262BB0">
      <w:pPr>
        <w:pStyle w:val="NormalWeb"/>
        <w:spacing w:after="40"/>
        <w:rPr>
          <w:rFonts w:ascii="Courier New" w:hAnsi="Courier New" w:cs="Courier New"/>
        </w:rPr>
      </w:pPr>
      <w:r>
        <w:rPr>
          <w:rFonts w:eastAsia="Times New Roman" w:cs="Courier New"/>
          <w:sz w:val="20"/>
        </w:rPr>
        <w:t xml:space="preserve">One of the primary inputs of the </w:t>
      </w:r>
      <w:r>
        <w:rPr>
          <w:rFonts w:eastAsia="Times New Roman" w:cs="Courier New"/>
          <w:sz w:val="20"/>
        </w:rPr>
        <w:t>system is network traffic data. Network traffic refers to the communication and flow of data between devices connected within the same network. This traffic may include file transfers, internet communication, device requests, and other forms of digital com</w:t>
      </w:r>
      <w:r>
        <w:rPr>
          <w:rFonts w:eastAsia="Times New Roman" w:cs="Courier New"/>
          <w:sz w:val="20"/>
        </w:rPr>
        <w:t>munication occurring within the network environment. Monitoring network traffic is essential because it provides valuable information regarding the activities occurring between connected devices.</w:t>
      </w:r>
    </w:p>
    <w:p w14:paraId="198990C5" w14:textId="77777777" w:rsidR="007A4DBE" w:rsidRDefault="00262BB0">
      <w:pPr>
        <w:pStyle w:val="NormalWeb"/>
        <w:spacing w:after="40"/>
        <w:rPr>
          <w:rFonts w:ascii="Courier New" w:hAnsi="Courier New" w:cs="Courier New"/>
        </w:rPr>
      </w:pPr>
      <w:r>
        <w:rPr>
          <w:rFonts w:eastAsia="Times New Roman" w:cs="Courier New"/>
          <w:sz w:val="20"/>
        </w:rPr>
        <w:t>Another important input is packet information. Packets are u</w:t>
      </w:r>
      <w:r>
        <w:rPr>
          <w:rFonts w:eastAsia="Times New Roman" w:cs="Courier New"/>
          <w:sz w:val="20"/>
        </w:rPr>
        <w:t xml:space="preserve">nits of data transmitted within a network. Each packet contains information such as source IP address, destination </w:t>
      </w:r>
    </w:p>
    <w:p w14:paraId="4D8393FB" w14:textId="77777777" w:rsidR="007A4DBE" w:rsidRDefault="00262BB0">
      <w:pPr>
        <w:pStyle w:val="NormalWeb"/>
        <w:spacing w:after="40"/>
        <w:rPr>
          <w:rFonts w:ascii="Courier New" w:hAnsi="Courier New" w:cs="Courier New"/>
        </w:rPr>
      </w:pPr>
      <w:r>
        <w:rPr>
          <w:rFonts w:eastAsia="Times New Roman" w:cs="Courier New"/>
          <w:sz w:val="20"/>
        </w:rPr>
        <w:t>IP address, protocol type, packet size, and communication details. These packet details help the system identify unusual communication behav</w:t>
      </w:r>
      <w:r>
        <w:rPr>
          <w:rFonts w:eastAsia="Times New Roman" w:cs="Courier New"/>
          <w:sz w:val="20"/>
        </w:rPr>
        <w:t>ior and suspicious traffic patterns within the network.</w:t>
      </w:r>
    </w:p>
    <w:p w14:paraId="4BD0E9C9" w14:textId="77777777" w:rsidR="007A4DBE" w:rsidRDefault="00262BB0">
      <w:pPr>
        <w:pStyle w:val="NormalWeb"/>
        <w:spacing w:after="40"/>
        <w:rPr>
          <w:rFonts w:ascii="Courier New" w:hAnsi="Courier New" w:cs="Courier New"/>
        </w:rPr>
      </w:pPr>
      <w:r>
        <w:rPr>
          <w:rFonts w:eastAsia="Times New Roman" w:cs="Courier New"/>
          <w:sz w:val="20"/>
        </w:rPr>
        <w:t>Connected devices also form part of the input stage. Devices such as computers, laptops, printers, mobile phones, and servers generate network traffic that can be monitored and analyzed by the system.</w:t>
      </w:r>
      <w:r>
        <w:rPr>
          <w:rFonts w:eastAsia="Times New Roman" w:cs="Courier New"/>
          <w:sz w:val="20"/>
        </w:rPr>
        <w:t xml:space="preserve"> Every connected device contributes to the overall network activity within the local environment. Monitoring these devices helps administrators identify unknown or unauthorized devices connected to the network.</w:t>
      </w:r>
    </w:p>
    <w:p w14:paraId="28A5A98D" w14:textId="77777777" w:rsidR="007A4DBE" w:rsidRDefault="00262BB0">
      <w:pPr>
        <w:pStyle w:val="NormalWeb"/>
        <w:spacing w:after="40"/>
        <w:rPr>
          <w:rFonts w:ascii="Courier New" w:hAnsi="Courier New" w:cs="Courier New"/>
        </w:rPr>
      </w:pPr>
      <w:r>
        <w:rPr>
          <w:rFonts w:eastAsia="Times New Roman" w:cs="Courier New"/>
          <w:sz w:val="20"/>
        </w:rPr>
        <w:t>Suspicious activities and abnormal traffic be</w:t>
      </w:r>
      <w:r>
        <w:rPr>
          <w:rFonts w:eastAsia="Times New Roman" w:cs="Courier New"/>
          <w:sz w:val="20"/>
        </w:rPr>
        <w:t xml:space="preserve">havior are also considered as inputs because they help the system determine whether unusual events are occurring within the network. Examples include repeated connection attempts, unusual traffic spikes, unauthorized </w:t>
      </w:r>
    </w:p>
    <w:p w14:paraId="76663E6A" w14:textId="77777777" w:rsidR="007A4DBE" w:rsidRDefault="00262BB0">
      <w:pPr>
        <w:pStyle w:val="NormalWeb"/>
        <w:spacing w:after="40"/>
        <w:rPr>
          <w:rFonts w:ascii="Courier New" w:hAnsi="Courier New" w:cs="Courier New"/>
        </w:rPr>
      </w:pPr>
      <w:r>
        <w:rPr>
          <w:rFonts w:eastAsia="Times New Roman" w:cs="Courier New"/>
          <w:sz w:val="20"/>
        </w:rPr>
        <w:t>access requests, and suspicious commun</w:t>
      </w:r>
      <w:r>
        <w:rPr>
          <w:rFonts w:eastAsia="Times New Roman" w:cs="Courier New"/>
          <w:sz w:val="20"/>
        </w:rPr>
        <w:t>ication patterns between devices. These activities may indicate possible security threats or unauthorized network behavior.</w:t>
      </w:r>
    </w:p>
    <w:p w14:paraId="4B75718D" w14:textId="77777777" w:rsidR="007A4DBE" w:rsidRDefault="00262BB0">
      <w:pPr>
        <w:pStyle w:val="NormalWeb"/>
        <w:spacing w:after="40"/>
        <w:rPr>
          <w:rFonts w:ascii="Courier New" w:hAnsi="Courier New" w:cs="Courier New"/>
        </w:rPr>
      </w:pPr>
      <w:r>
        <w:rPr>
          <w:rFonts w:eastAsia="Times New Roman" w:cs="Courier New"/>
          <w:sz w:val="20"/>
        </w:rPr>
        <w:t xml:space="preserve">The administrator is another important component within the input stage. The administrator interacts with the </w:t>
      </w:r>
      <w:r>
        <w:rPr>
          <w:rFonts w:eastAsia="Times New Roman" w:cs="Courier New"/>
          <w:sz w:val="20"/>
        </w:rPr>
        <w:lastRenderedPageBreak/>
        <w:t xml:space="preserve">monitoring dashboard, </w:t>
      </w:r>
      <w:r>
        <w:rPr>
          <w:rFonts w:eastAsia="Times New Roman" w:cs="Courier New"/>
          <w:sz w:val="20"/>
        </w:rPr>
        <w:t xml:space="preserve">reviews </w:t>
      </w:r>
      <w:proofErr w:type="gramStart"/>
      <w:r>
        <w:rPr>
          <w:rFonts w:eastAsia="Times New Roman" w:cs="Courier New"/>
          <w:sz w:val="20"/>
        </w:rPr>
        <w:t>alerts</w:t>
      </w:r>
      <w:proofErr w:type="gramEnd"/>
      <w:r>
        <w:rPr>
          <w:rFonts w:eastAsia="Times New Roman" w:cs="Courier New"/>
          <w:sz w:val="20"/>
        </w:rPr>
        <w:t>, checks logs, and manages monitoring activities within the system. Through administrator interaction, the system becomes more effective in responding to detected threats and suspicious network behavior.</w:t>
      </w:r>
    </w:p>
    <w:p w14:paraId="7392109A" w14:textId="77777777" w:rsidR="007A4DBE" w:rsidRDefault="00262BB0">
      <w:pPr>
        <w:spacing w:after="40"/>
        <w:rPr>
          <w:rFonts w:ascii="Courier New" w:hAnsi="Courier New" w:cs="Courier New"/>
          <w:sz w:val="24"/>
          <w:szCs w:val="24"/>
        </w:rPr>
      </w:pPr>
      <w:r>
        <w:rPr>
          <w:rFonts w:cs="Courier New"/>
          <w:sz w:val="24"/>
          <w:szCs w:val="24"/>
        </w:rPr>
        <w:t>The inputs of the system include the f</w:t>
      </w:r>
      <w:r>
        <w:rPr>
          <w:rFonts w:cs="Courier New"/>
          <w:sz w:val="24"/>
          <w:szCs w:val="24"/>
        </w:rPr>
        <w:t>ollowing:</w:t>
      </w:r>
    </w:p>
    <w:p w14:paraId="4593D0BE" w14:textId="77777777" w:rsidR="007A4DBE" w:rsidRDefault="00262BB0">
      <w:pPr>
        <w:numPr>
          <w:ilvl w:val="0"/>
          <w:numId w:val="16"/>
        </w:numPr>
        <w:spacing w:after="40"/>
        <w:rPr>
          <w:rFonts w:ascii="Courier New" w:hAnsi="Courier New" w:cs="Courier New"/>
          <w:sz w:val="24"/>
          <w:szCs w:val="24"/>
        </w:rPr>
      </w:pPr>
      <w:r>
        <w:rPr>
          <w:rFonts w:cs="Courier New"/>
          <w:sz w:val="24"/>
          <w:szCs w:val="24"/>
        </w:rPr>
        <w:t>Network traffic data</w:t>
      </w:r>
    </w:p>
    <w:p w14:paraId="52BBD8F9" w14:textId="77777777" w:rsidR="007A4DBE" w:rsidRDefault="00262BB0">
      <w:pPr>
        <w:numPr>
          <w:ilvl w:val="0"/>
          <w:numId w:val="16"/>
        </w:numPr>
        <w:spacing w:after="40"/>
        <w:rPr>
          <w:rFonts w:ascii="Courier New" w:hAnsi="Courier New" w:cs="Courier New"/>
          <w:sz w:val="24"/>
          <w:szCs w:val="24"/>
        </w:rPr>
      </w:pPr>
      <w:r>
        <w:rPr>
          <w:rFonts w:cs="Courier New"/>
          <w:sz w:val="24"/>
          <w:szCs w:val="24"/>
        </w:rPr>
        <w:t>Connected devices within the network</w:t>
      </w:r>
    </w:p>
    <w:p w14:paraId="0B7F9B08" w14:textId="77777777" w:rsidR="007A4DBE" w:rsidRDefault="00262BB0">
      <w:pPr>
        <w:numPr>
          <w:ilvl w:val="0"/>
          <w:numId w:val="16"/>
        </w:numPr>
        <w:spacing w:after="40"/>
        <w:rPr>
          <w:rFonts w:ascii="Courier New" w:hAnsi="Courier New" w:cs="Courier New"/>
          <w:sz w:val="24"/>
          <w:szCs w:val="24"/>
        </w:rPr>
      </w:pPr>
      <w:r>
        <w:rPr>
          <w:rFonts w:cs="Courier New"/>
          <w:sz w:val="24"/>
          <w:szCs w:val="24"/>
        </w:rPr>
        <w:t>Packet information</w:t>
      </w:r>
    </w:p>
    <w:p w14:paraId="396B3BD4" w14:textId="77777777" w:rsidR="007A4DBE" w:rsidRDefault="00262BB0">
      <w:pPr>
        <w:numPr>
          <w:ilvl w:val="0"/>
          <w:numId w:val="16"/>
        </w:numPr>
        <w:spacing w:after="40"/>
        <w:rPr>
          <w:rFonts w:ascii="Courier New" w:hAnsi="Courier New" w:cs="Courier New"/>
          <w:sz w:val="24"/>
          <w:szCs w:val="24"/>
        </w:rPr>
      </w:pPr>
      <w:r>
        <w:rPr>
          <w:rFonts w:cs="Courier New"/>
          <w:sz w:val="24"/>
          <w:szCs w:val="24"/>
        </w:rPr>
        <w:t>Suspicious traffic activities</w:t>
      </w:r>
    </w:p>
    <w:p w14:paraId="61E2F726" w14:textId="77777777" w:rsidR="007A4DBE" w:rsidRDefault="00262BB0">
      <w:pPr>
        <w:pStyle w:val="Heading3"/>
        <w:spacing w:after="40"/>
        <w:rPr>
          <w:rFonts w:ascii="Courier New" w:hAnsi="Courier New" w:cs="Courier New"/>
          <w:sz w:val="24"/>
          <w:szCs w:val="24"/>
        </w:rPr>
      </w:pPr>
      <w:r>
        <w:rPr>
          <w:rFonts w:cs="Courier New"/>
          <w:szCs w:val="24"/>
        </w:rPr>
        <w:t>Process</w:t>
      </w:r>
    </w:p>
    <w:p w14:paraId="5B30636A" w14:textId="77777777" w:rsidR="007A4DBE" w:rsidRDefault="00262BB0">
      <w:pPr>
        <w:pStyle w:val="NormalWeb"/>
        <w:spacing w:after="40"/>
        <w:rPr>
          <w:rFonts w:ascii="Courier New" w:hAnsi="Courier New" w:cs="Courier New"/>
        </w:rPr>
      </w:pPr>
      <w:r>
        <w:rPr>
          <w:rFonts w:eastAsia="Times New Roman" w:cs="Courier New"/>
          <w:sz w:val="20"/>
        </w:rPr>
        <w:t xml:space="preserve">The process stage refers to all operations and procedures performed by the system to analyze network traffic and identify </w:t>
      </w:r>
      <w:r>
        <w:rPr>
          <w:rFonts w:eastAsia="Times New Roman" w:cs="Courier New"/>
          <w:sz w:val="20"/>
        </w:rPr>
        <w:t>suspicious activities. This stage is considered the core component of the proposed Automated Network Threat Detection and Management System because it transforms raw traffic data into meaningful monitoring information.</w:t>
      </w:r>
    </w:p>
    <w:p w14:paraId="6A62C7F3" w14:textId="77777777" w:rsidR="007A4DBE" w:rsidRDefault="00262BB0">
      <w:pPr>
        <w:pStyle w:val="NormalWeb"/>
        <w:spacing w:after="40"/>
        <w:rPr>
          <w:rFonts w:ascii="Courier New" w:hAnsi="Courier New" w:cs="Courier New"/>
        </w:rPr>
      </w:pPr>
      <w:r>
        <w:rPr>
          <w:rFonts w:eastAsia="Times New Roman" w:cs="Courier New"/>
          <w:sz w:val="20"/>
        </w:rPr>
        <w:t>The first process performed by the sy</w:t>
      </w:r>
      <w:r>
        <w:rPr>
          <w:rFonts w:eastAsia="Times New Roman" w:cs="Courier New"/>
          <w:sz w:val="20"/>
        </w:rPr>
        <w:t>stem is packet capturing. Using Scapy, the system captures packets transmitted within the network environment in real time. Packet capturing allows the system to collect detailed traffic information from connected devices and communication activities withi</w:t>
      </w:r>
      <w:r>
        <w:rPr>
          <w:rFonts w:eastAsia="Times New Roman" w:cs="Courier New"/>
          <w:sz w:val="20"/>
        </w:rPr>
        <w:t>n the network.</w:t>
      </w:r>
    </w:p>
    <w:p w14:paraId="6A9DAB70" w14:textId="77777777" w:rsidR="007A4DBE" w:rsidRDefault="00262BB0">
      <w:pPr>
        <w:pStyle w:val="NormalWeb"/>
        <w:spacing w:after="40"/>
        <w:rPr>
          <w:rFonts w:ascii="Courier New" w:hAnsi="Courier New" w:cs="Courier New"/>
        </w:rPr>
      </w:pPr>
      <w:r>
        <w:rPr>
          <w:rFonts w:eastAsia="Times New Roman" w:cs="Courier New"/>
          <w:sz w:val="20"/>
        </w:rPr>
        <w:t xml:space="preserve">After packet capturing, the system proceeds to traffic analysis. During this process, the captured packets are inspected and analyzed to identify unusual communication behavior </w:t>
      </w:r>
    </w:p>
    <w:p w14:paraId="3DC6D2B0" w14:textId="77777777" w:rsidR="007A4DBE" w:rsidRDefault="00262BB0">
      <w:pPr>
        <w:pStyle w:val="NormalWeb"/>
        <w:spacing w:after="40"/>
        <w:rPr>
          <w:rFonts w:ascii="Courier New" w:hAnsi="Courier New" w:cs="Courier New"/>
        </w:rPr>
      </w:pPr>
      <w:r>
        <w:rPr>
          <w:rFonts w:eastAsia="Times New Roman" w:cs="Courier New"/>
          <w:sz w:val="20"/>
        </w:rPr>
        <w:t>and suspicious traffic patterns. The system examines packet det</w:t>
      </w:r>
      <w:r>
        <w:rPr>
          <w:rFonts w:eastAsia="Times New Roman" w:cs="Courier New"/>
          <w:sz w:val="20"/>
        </w:rPr>
        <w:t>ails such as IP addresses, protocols, communication frequency, and packet behavior. Through traffic analysis, the system can determine whether certain activities may indicate unauthorized access or suspicious network behavior.</w:t>
      </w:r>
    </w:p>
    <w:p w14:paraId="0F8D6C1A" w14:textId="77777777" w:rsidR="007A4DBE" w:rsidRDefault="00262BB0">
      <w:pPr>
        <w:pStyle w:val="NormalWeb"/>
        <w:spacing w:after="40"/>
        <w:rPr>
          <w:rFonts w:ascii="Courier New" w:hAnsi="Courier New" w:cs="Courier New"/>
        </w:rPr>
      </w:pPr>
      <w:r>
        <w:rPr>
          <w:rFonts w:eastAsia="Times New Roman" w:cs="Courier New"/>
          <w:sz w:val="20"/>
        </w:rPr>
        <w:t>The next process involves thr</w:t>
      </w:r>
      <w:r>
        <w:rPr>
          <w:rFonts w:eastAsia="Times New Roman" w:cs="Courier New"/>
          <w:sz w:val="20"/>
        </w:rPr>
        <w:t xml:space="preserve">eat detection. The system compares traffic behavior against predefined monitoring conditions to determine whether suspicious activities exist within the network. Examples of suspicious behavior include repeated failed connection </w:t>
      </w:r>
    </w:p>
    <w:p w14:paraId="3F78E3D5" w14:textId="77777777" w:rsidR="007A4DBE" w:rsidRDefault="00262BB0">
      <w:pPr>
        <w:pStyle w:val="NormalWeb"/>
        <w:spacing w:after="40"/>
        <w:rPr>
          <w:rFonts w:ascii="Courier New" w:hAnsi="Courier New" w:cs="Courier New"/>
        </w:rPr>
      </w:pPr>
      <w:r>
        <w:rPr>
          <w:rFonts w:eastAsia="Times New Roman" w:cs="Courier New"/>
          <w:sz w:val="20"/>
        </w:rPr>
        <w:t>attempts, unknown device c</w:t>
      </w:r>
      <w:r>
        <w:rPr>
          <w:rFonts w:eastAsia="Times New Roman" w:cs="Courier New"/>
          <w:sz w:val="20"/>
        </w:rPr>
        <w:t>ommunication, abnormal traffic spikes, and unusual packet transmission behavior.</w:t>
      </w:r>
    </w:p>
    <w:p w14:paraId="1BC939AC" w14:textId="77777777" w:rsidR="007A4DBE" w:rsidRDefault="00262BB0">
      <w:pPr>
        <w:pStyle w:val="NormalWeb"/>
        <w:spacing w:after="40"/>
        <w:rPr>
          <w:rFonts w:ascii="Courier New" w:hAnsi="Courier New" w:cs="Courier New"/>
        </w:rPr>
      </w:pPr>
      <w:r>
        <w:rPr>
          <w:rFonts w:eastAsia="Times New Roman" w:cs="Courier New"/>
          <w:sz w:val="20"/>
        </w:rPr>
        <w:t>Whenever suspicious activities are detected, the system automatically generates alerts and notifications. Alert generation is important because it informs administrators about</w:t>
      </w:r>
      <w:r>
        <w:rPr>
          <w:rFonts w:eastAsia="Times New Roman" w:cs="Courier New"/>
          <w:sz w:val="20"/>
        </w:rPr>
        <w:t xml:space="preserve"> possible threats within the network environment. Real-time alerts improve response time </w:t>
      </w:r>
    </w:p>
    <w:p w14:paraId="11B6466A" w14:textId="77777777" w:rsidR="007A4DBE" w:rsidRDefault="00262BB0">
      <w:pPr>
        <w:pStyle w:val="NormalWeb"/>
        <w:spacing w:after="40"/>
        <w:rPr>
          <w:rFonts w:ascii="Courier New" w:hAnsi="Courier New" w:cs="Courier New"/>
        </w:rPr>
      </w:pPr>
      <w:r>
        <w:rPr>
          <w:rFonts w:eastAsia="Times New Roman" w:cs="Courier New"/>
          <w:sz w:val="20"/>
        </w:rPr>
        <w:t>and allow administrators to take immediate action before the situation becomes more serious.</w:t>
      </w:r>
    </w:p>
    <w:p w14:paraId="18B81C90" w14:textId="77777777" w:rsidR="007A4DBE" w:rsidRDefault="00262BB0">
      <w:pPr>
        <w:pStyle w:val="NormalWeb"/>
        <w:spacing w:after="40"/>
        <w:rPr>
          <w:rFonts w:ascii="Courier New" w:hAnsi="Courier New" w:cs="Courier New"/>
        </w:rPr>
      </w:pPr>
      <w:r>
        <w:rPr>
          <w:rFonts w:eastAsia="Times New Roman" w:cs="Courier New"/>
          <w:sz w:val="20"/>
        </w:rPr>
        <w:t>The system also performs data storage and logging processes. All detected</w:t>
      </w:r>
      <w:r>
        <w:rPr>
          <w:rFonts w:eastAsia="Times New Roman" w:cs="Courier New"/>
          <w:sz w:val="20"/>
        </w:rPr>
        <w:t xml:space="preserve"> activities, generated alerts, and monitoring records are stored in the database for future review and analysis. Data storage helps administrators maintain monitoring history and review previous incidents whenever necessary.</w:t>
      </w:r>
    </w:p>
    <w:p w14:paraId="6A2C81CC" w14:textId="77777777" w:rsidR="007A4DBE" w:rsidRDefault="00262BB0">
      <w:pPr>
        <w:pStyle w:val="NormalWeb"/>
        <w:spacing w:after="40"/>
        <w:rPr>
          <w:rFonts w:ascii="Courier New" w:hAnsi="Courier New" w:cs="Courier New"/>
          <w:b/>
          <w:bCs/>
        </w:rPr>
      </w:pPr>
      <w:r>
        <w:rPr>
          <w:rFonts w:eastAsia="Times New Roman" w:cs="Courier New"/>
          <w:sz w:val="20"/>
        </w:rPr>
        <w:t xml:space="preserve">Lastly, the Flask framework is </w:t>
      </w:r>
      <w:r>
        <w:rPr>
          <w:rFonts w:eastAsia="Times New Roman" w:cs="Courier New"/>
          <w:sz w:val="20"/>
        </w:rPr>
        <w:t>used to display monitoring information through a web-based dashboard. The dashboard provides administrators with a centralized interface for viewing network activities, monitoring logs, and generated alerts. This improves accessibility and allows administr</w:t>
      </w:r>
      <w:r>
        <w:rPr>
          <w:rFonts w:eastAsia="Times New Roman" w:cs="Courier New"/>
          <w:sz w:val="20"/>
        </w:rPr>
        <w:t>ators to monitor the system more efficiently through a browser-based platform.</w:t>
      </w:r>
    </w:p>
    <w:p w14:paraId="487C65DF" w14:textId="77777777" w:rsidR="007A4DBE" w:rsidRDefault="00262BB0">
      <w:pPr>
        <w:spacing w:after="40"/>
        <w:rPr>
          <w:rFonts w:ascii="Courier New" w:hAnsi="Courier New" w:cs="Courier New"/>
          <w:sz w:val="24"/>
          <w:szCs w:val="24"/>
        </w:rPr>
      </w:pPr>
      <w:r>
        <w:rPr>
          <w:rFonts w:cs="Courier New"/>
          <w:sz w:val="24"/>
          <w:szCs w:val="24"/>
        </w:rPr>
        <w:t>The system performs the following processes:</w:t>
      </w:r>
    </w:p>
    <w:p w14:paraId="675CF207" w14:textId="77777777" w:rsidR="007A4DBE" w:rsidRDefault="00262BB0">
      <w:pPr>
        <w:numPr>
          <w:ilvl w:val="0"/>
          <w:numId w:val="16"/>
        </w:numPr>
        <w:spacing w:after="40"/>
        <w:rPr>
          <w:rFonts w:ascii="Courier New" w:hAnsi="Courier New" w:cs="Courier New"/>
          <w:sz w:val="24"/>
          <w:szCs w:val="24"/>
        </w:rPr>
      </w:pPr>
      <w:r>
        <w:rPr>
          <w:rFonts w:cs="Courier New"/>
          <w:sz w:val="24"/>
          <w:szCs w:val="24"/>
        </w:rPr>
        <w:t>Packet capturing using Scapy</w:t>
      </w:r>
    </w:p>
    <w:p w14:paraId="73BDE476" w14:textId="77777777" w:rsidR="007A4DBE" w:rsidRDefault="00262BB0">
      <w:pPr>
        <w:numPr>
          <w:ilvl w:val="0"/>
          <w:numId w:val="16"/>
        </w:numPr>
        <w:spacing w:after="40"/>
        <w:rPr>
          <w:rFonts w:ascii="Courier New" w:hAnsi="Courier New" w:cs="Courier New"/>
          <w:sz w:val="24"/>
          <w:szCs w:val="24"/>
        </w:rPr>
      </w:pPr>
      <w:r>
        <w:rPr>
          <w:rFonts w:cs="Courier New"/>
          <w:sz w:val="24"/>
          <w:szCs w:val="24"/>
        </w:rPr>
        <w:t>Traffic monitoring and analysis</w:t>
      </w:r>
    </w:p>
    <w:p w14:paraId="56F26E9D" w14:textId="77777777" w:rsidR="007A4DBE" w:rsidRDefault="00262BB0">
      <w:pPr>
        <w:numPr>
          <w:ilvl w:val="0"/>
          <w:numId w:val="16"/>
        </w:numPr>
        <w:spacing w:after="40"/>
        <w:rPr>
          <w:rFonts w:ascii="Courier New" w:hAnsi="Courier New" w:cs="Courier New"/>
          <w:sz w:val="24"/>
          <w:szCs w:val="24"/>
        </w:rPr>
      </w:pPr>
      <w:r>
        <w:rPr>
          <w:rFonts w:cs="Courier New"/>
          <w:sz w:val="24"/>
          <w:szCs w:val="24"/>
        </w:rPr>
        <w:t>Detection of suspicious activities</w:t>
      </w:r>
    </w:p>
    <w:p w14:paraId="2D8A5EAB" w14:textId="77777777" w:rsidR="007A4DBE" w:rsidRDefault="00262BB0">
      <w:pPr>
        <w:numPr>
          <w:ilvl w:val="0"/>
          <w:numId w:val="16"/>
        </w:numPr>
        <w:spacing w:after="40"/>
        <w:rPr>
          <w:rFonts w:ascii="Courier New" w:hAnsi="Courier New" w:cs="Courier New"/>
          <w:sz w:val="24"/>
          <w:szCs w:val="24"/>
        </w:rPr>
      </w:pPr>
      <w:r>
        <w:rPr>
          <w:rFonts w:cs="Courier New"/>
          <w:sz w:val="24"/>
          <w:szCs w:val="24"/>
        </w:rPr>
        <w:t>Alert generation</w:t>
      </w:r>
    </w:p>
    <w:p w14:paraId="305E9399" w14:textId="77777777" w:rsidR="007A4DBE" w:rsidRDefault="00262BB0">
      <w:pPr>
        <w:numPr>
          <w:ilvl w:val="0"/>
          <w:numId w:val="16"/>
        </w:numPr>
        <w:spacing w:after="40"/>
        <w:rPr>
          <w:rFonts w:ascii="Courier New" w:hAnsi="Courier New" w:cs="Courier New"/>
          <w:sz w:val="24"/>
          <w:szCs w:val="24"/>
        </w:rPr>
      </w:pPr>
      <w:r>
        <w:rPr>
          <w:rFonts w:cs="Courier New"/>
          <w:sz w:val="24"/>
          <w:szCs w:val="24"/>
        </w:rPr>
        <w:t xml:space="preserve">Data storage and </w:t>
      </w:r>
      <w:r>
        <w:rPr>
          <w:rFonts w:cs="Courier New"/>
          <w:sz w:val="24"/>
          <w:szCs w:val="24"/>
        </w:rPr>
        <w:t>logging</w:t>
      </w:r>
    </w:p>
    <w:p w14:paraId="37512761" w14:textId="77777777" w:rsidR="007A4DBE" w:rsidRDefault="00262BB0">
      <w:pPr>
        <w:numPr>
          <w:ilvl w:val="0"/>
          <w:numId w:val="16"/>
        </w:numPr>
        <w:spacing w:after="40"/>
        <w:rPr>
          <w:rFonts w:ascii="Courier New" w:hAnsi="Courier New" w:cs="Courier New"/>
          <w:b/>
          <w:bCs/>
          <w:sz w:val="24"/>
          <w:szCs w:val="24"/>
        </w:rPr>
      </w:pPr>
      <w:r>
        <w:rPr>
          <w:rFonts w:cs="Courier New"/>
          <w:sz w:val="24"/>
          <w:szCs w:val="24"/>
        </w:rPr>
        <w:t>Display of monitoring results through Flask dashboard</w:t>
      </w:r>
    </w:p>
    <w:p w14:paraId="3F608310" w14:textId="77777777" w:rsidR="007A4DBE" w:rsidRDefault="00262BB0">
      <w:pPr>
        <w:pStyle w:val="Heading3"/>
        <w:spacing w:after="40"/>
        <w:rPr>
          <w:rFonts w:ascii="Courier New" w:hAnsi="Courier New" w:cs="Courier New"/>
          <w:sz w:val="24"/>
          <w:szCs w:val="24"/>
        </w:rPr>
      </w:pPr>
      <w:r>
        <w:rPr>
          <w:rFonts w:cs="Courier New"/>
          <w:szCs w:val="24"/>
        </w:rPr>
        <w:t>Output</w:t>
      </w:r>
    </w:p>
    <w:p w14:paraId="7490D9F2" w14:textId="77777777" w:rsidR="007A4DBE" w:rsidRDefault="00262BB0">
      <w:pPr>
        <w:pStyle w:val="NormalWeb"/>
        <w:spacing w:after="40"/>
        <w:rPr>
          <w:rFonts w:ascii="Courier New" w:hAnsi="Courier New" w:cs="Courier New"/>
        </w:rPr>
      </w:pPr>
      <w:r>
        <w:rPr>
          <w:rFonts w:eastAsia="Times New Roman" w:cs="Courier New"/>
          <w:sz w:val="20"/>
        </w:rPr>
        <w:t>The output stage represents the final results generated by the proposed system after processing and analyzing network traffic data. These outputs provide administrators with important mon</w:t>
      </w:r>
      <w:r>
        <w:rPr>
          <w:rFonts w:eastAsia="Times New Roman" w:cs="Courier New"/>
          <w:sz w:val="20"/>
        </w:rPr>
        <w:t>itoring information and improve network visibility within the local office environment.</w:t>
      </w:r>
    </w:p>
    <w:p w14:paraId="740610A6" w14:textId="77777777" w:rsidR="007A4DBE" w:rsidRDefault="00262BB0">
      <w:pPr>
        <w:pStyle w:val="NormalWeb"/>
        <w:spacing w:after="40"/>
        <w:rPr>
          <w:rFonts w:ascii="Courier New" w:hAnsi="Courier New" w:cs="Courier New"/>
        </w:rPr>
      </w:pPr>
      <w:r>
        <w:rPr>
          <w:rFonts w:eastAsia="Times New Roman" w:cs="Courier New"/>
          <w:sz w:val="20"/>
        </w:rPr>
        <w:t>One of the main outputs of the system is threat alerts and notifications. Whenever suspicious activities are detected, the system generates alerts that notify administr</w:t>
      </w:r>
      <w:r>
        <w:rPr>
          <w:rFonts w:eastAsia="Times New Roman" w:cs="Courier New"/>
          <w:sz w:val="20"/>
        </w:rPr>
        <w:t>ators about potential threats within the network. These alerts allow administrators to respond quickly and investigate suspicious activities before they affect the entire network infrastructure.</w:t>
      </w:r>
    </w:p>
    <w:p w14:paraId="27B99456" w14:textId="77777777" w:rsidR="007A4DBE" w:rsidRDefault="00262BB0">
      <w:pPr>
        <w:pStyle w:val="NormalWeb"/>
        <w:spacing w:after="40"/>
        <w:rPr>
          <w:rFonts w:ascii="Courier New" w:hAnsi="Courier New" w:cs="Courier New"/>
        </w:rPr>
      </w:pPr>
      <w:r>
        <w:rPr>
          <w:rFonts w:eastAsia="Times New Roman" w:cs="Courier New"/>
          <w:sz w:val="20"/>
        </w:rPr>
        <w:t>Another important output is the monitoring dashboard. The das</w:t>
      </w:r>
      <w:r>
        <w:rPr>
          <w:rFonts w:eastAsia="Times New Roman" w:cs="Courier New"/>
          <w:sz w:val="20"/>
        </w:rPr>
        <w:t>hboard serves as a centralized platform where administrators can observe network traffic behavior, connected devices, monitoring logs, and generated alerts. Through the dashboard, administrators can monitor network activities in real time without relying o</w:t>
      </w:r>
      <w:r>
        <w:rPr>
          <w:rFonts w:eastAsia="Times New Roman" w:cs="Courier New"/>
          <w:sz w:val="20"/>
        </w:rPr>
        <w:t>n complicated command-line monitoring tools.</w:t>
      </w:r>
    </w:p>
    <w:p w14:paraId="157C6D9A" w14:textId="77777777" w:rsidR="007A4DBE" w:rsidRDefault="00262BB0">
      <w:pPr>
        <w:pStyle w:val="NormalWeb"/>
        <w:spacing w:after="40"/>
        <w:rPr>
          <w:rFonts w:ascii="Courier New" w:hAnsi="Courier New" w:cs="Courier New"/>
        </w:rPr>
      </w:pPr>
      <w:r>
        <w:rPr>
          <w:rFonts w:eastAsia="Times New Roman" w:cs="Courier New"/>
          <w:sz w:val="20"/>
        </w:rPr>
        <w:t>The system also produces network activity logs and reports. Logs contain records of detected suspicious activities, traffic behavior, connected devices, timestamps, and generated alerts. These records help admin</w:t>
      </w:r>
      <w:r>
        <w:rPr>
          <w:rFonts w:eastAsia="Times New Roman" w:cs="Courier New"/>
          <w:sz w:val="20"/>
        </w:rPr>
        <w:t xml:space="preserve">istrators review previous </w:t>
      </w:r>
      <w:r>
        <w:rPr>
          <w:rFonts w:eastAsia="Times New Roman" w:cs="Courier New"/>
          <w:sz w:val="20"/>
        </w:rPr>
        <w:lastRenderedPageBreak/>
        <w:t>monitoring events and analyze recurring security issues within the network environment.</w:t>
      </w:r>
    </w:p>
    <w:p w14:paraId="618575EC" w14:textId="77777777" w:rsidR="007A4DBE" w:rsidRDefault="00262BB0">
      <w:pPr>
        <w:pStyle w:val="NormalWeb"/>
        <w:spacing w:after="40"/>
        <w:rPr>
          <w:rFonts w:ascii="Courier New" w:hAnsi="Courier New" w:cs="Courier New"/>
          <w:b/>
          <w:bCs/>
        </w:rPr>
      </w:pPr>
      <w:r>
        <w:rPr>
          <w:rFonts w:eastAsia="Times New Roman" w:cs="Courier New"/>
          <w:sz w:val="20"/>
        </w:rPr>
        <w:t>Reports generated by the system may also assist administrators in evaluating network performance and identifying potential vulnerabilities. St</w:t>
      </w:r>
      <w:r>
        <w:rPr>
          <w:rFonts w:eastAsia="Times New Roman" w:cs="Courier New"/>
          <w:sz w:val="20"/>
        </w:rPr>
        <w:t>ored monitoring records provide valuable information for future analysis and security management purposes.</w:t>
      </w:r>
    </w:p>
    <w:p w14:paraId="5809DBCA" w14:textId="77777777" w:rsidR="007A4DBE" w:rsidRDefault="00262BB0">
      <w:pPr>
        <w:numPr>
          <w:ilvl w:val="0"/>
          <w:numId w:val="16"/>
        </w:numPr>
        <w:spacing w:after="40"/>
        <w:rPr>
          <w:rFonts w:ascii="Courier New" w:hAnsi="Courier New" w:cs="Courier New"/>
          <w:sz w:val="24"/>
          <w:szCs w:val="24"/>
        </w:rPr>
      </w:pPr>
      <w:r>
        <w:rPr>
          <w:rFonts w:cs="Courier New"/>
          <w:sz w:val="24"/>
          <w:szCs w:val="24"/>
        </w:rPr>
        <w:t>The expected outputs of the system are:</w:t>
      </w:r>
    </w:p>
    <w:p w14:paraId="0D41B44B" w14:textId="77777777" w:rsidR="007A4DBE" w:rsidRDefault="00262BB0">
      <w:pPr>
        <w:numPr>
          <w:ilvl w:val="0"/>
          <w:numId w:val="16"/>
        </w:numPr>
        <w:spacing w:after="40"/>
        <w:rPr>
          <w:rFonts w:ascii="Courier New" w:hAnsi="Courier New" w:cs="Courier New"/>
          <w:sz w:val="24"/>
          <w:szCs w:val="24"/>
        </w:rPr>
      </w:pPr>
      <w:r>
        <w:rPr>
          <w:rFonts w:cs="Courier New"/>
          <w:sz w:val="24"/>
          <w:szCs w:val="24"/>
        </w:rPr>
        <w:t>Threat alerts and notifications</w:t>
      </w:r>
    </w:p>
    <w:p w14:paraId="2CAE67E8" w14:textId="77777777" w:rsidR="007A4DBE" w:rsidRDefault="00262BB0">
      <w:pPr>
        <w:numPr>
          <w:ilvl w:val="0"/>
          <w:numId w:val="16"/>
        </w:numPr>
        <w:spacing w:after="40"/>
        <w:rPr>
          <w:rFonts w:ascii="Courier New" w:hAnsi="Courier New" w:cs="Courier New"/>
          <w:sz w:val="24"/>
          <w:szCs w:val="24"/>
        </w:rPr>
      </w:pPr>
      <w:r>
        <w:rPr>
          <w:rFonts w:cs="Courier New"/>
          <w:sz w:val="24"/>
          <w:szCs w:val="24"/>
        </w:rPr>
        <w:t>Monitoring dashboard</w:t>
      </w:r>
    </w:p>
    <w:p w14:paraId="39D4EDC6" w14:textId="77777777" w:rsidR="007A4DBE" w:rsidRDefault="00262BB0">
      <w:pPr>
        <w:numPr>
          <w:ilvl w:val="0"/>
          <w:numId w:val="16"/>
        </w:numPr>
        <w:spacing w:after="40"/>
        <w:rPr>
          <w:rFonts w:ascii="Courier New" w:hAnsi="Courier New" w:cs="Courier New"/>
          <w:sz w:val="24"/>
          <w:szCs w:val="24"/>
        </w:rPr>
      </w:pPr>
      <w:r>
        <w:rPr>
          <w:rFonts w:cs="Courier New"/>
          <w:sz w:val="24"/>
          <w:szCs w:val="24"/>
        </w:rPr>
        <w:t>Stored network logs</w:t>
      </w:r>
    </w:p>
    <w:p w14:paraId="38B28B23" w14:textId="77777777" w:rsidR="007A4DBE" w:rsidRDefault="00262BB0">
      <w:pPr>
        <w:numPr>
          <w:ilvl w:val="0"/>
          <w:numId w:val="16"/>
        </w:numPr>
        <w:spacing w:after="40"/>
        <w:rPr>
          <w:rFonts w:ascii="Courier New" w:hAnsi="Courier New" w:cs="Courier New"/>
          <w:b/>
          <w:bCs/>
          <w:sz w:val="24"/>
          <w:szCs w:val="24"/>
        </w:rPr>
      </w:pPr>
      <w:r>
        <w:rPr>
          <w:rFonts w:cs="Courier New"/>
          <w:sz w:val="24"/>
          <w:szCs w:val="24"/>
        </w:rPr>
        <w:t xml:space="preserve">Detected suspicious </w:t>
      </w:r>
      <w:r>
        <w:rPr>
          <w:rFonts w:cs="Courier New"/>
          <w:sz w:val="24"/>
          <w:szCs w:val="24"/>
        </w:rPr>
        <w:t>activities report</w:t>
      </w:r>
    </w:p>
    <w:p w14:paraId="34909F1F" w14:textId="77777777" w:rsidR="007A4DBE" w:rsidRDefault="007A4DBE">
      <w:pPr>
        <w:spacing w:line="600" w:lineRule="auto"/>
        <w:rPr>
          <w:rFonts w:ascii="Courier New" w:hAnsi="Courier New" w:cs="Courier New"/>
          <w:b/>
          <w:bCs/>
          <w:sz w:val="24"/>
          <w:szCs w:val="24"/>
        </w:rPr>
      </w:pPr>
    </w:p>
    <w:p w14:paraId="2B354733" w14:textId="77777777" w:rsidR="007A4DBE" w:rsidRDefault="00262BB0">
      <w:pPr>
        <w:pStyle w:val="Heading2"/>
        <w:spacing w:after="40"/>
        <w:rPr>
          <w:rFonts w:ascii="Courier New" w:hAnsi="Courier New" w:cs="Courier New"/>
          <w:sz w:val="24"/>
          <w:szCs w:val="24"/>
        </w:rPr>
      </w:pPr>
      <w:r>
        <w:rPr>
          <w:rFonts w:cs="Courier New"/>
          <w:szCs w:val="24"/>
        </w:rPr>
        <w:t>Theoretical Framework</w:t>
      </w:r>
    </w:p>
    <w:p w14:paraId="35F92853" w14:textId="77777777" w:rsidR="007A4DBE" w:rsidRDefault="00262BB0">
      <w:pPr>
        <w:pStyle w:val="NormalWeb"/>
        <w:spacing w:after="40"/>
        <w:rPr>
          <w:rFonts w:ascii="Courier New" w:hAnsi="Courier New" w:cs="Courier New"/>
        </w:rPr>
      </w:pPr>
      <w:r>
        <w:rPr>
          <w:rFonts w:eastAsia="Times New Roman" w:cs="Courier New"/>
          <w:sz w:val="20"/>
        </w:rPr>
        <w:t xml:space="preserve">The theoretical framework of the study presents the theories and concepts that serve as the foundation of the proposed Automated Network Threat Detection and Management System. These theories explain the principles </w:t>
      </w:r>
      <w:r>
        <w:rPr>
          <w:rFonts w:eastAsia="Times New Roman" w:cs="Courier New"/>
          <w:sz w:val="20"/>
        </w:rPr>
        <w:t>behind network monitoring, intrusion detection, information management, and client-server communication within network environments.</w:t>
      </w:r>
    </w:p>
    <w:p w14:paraId="328CC5DB" w14:textId="77777777" w:rsidR="007A4DBE" w:rsidRDefault="00262BB0">
      <w:pPr>
        <w:pStyle w:val="NormalWeb"/>
        <w:spacing w:after="40"/>
        <w:rPr>
          <w:rFonts w:ascii="Courier New" w:hAnsi="Courier New" w:cs="Courier New"/>
        </w:rPr>
      </w:pPr>
      <w:r>
        <w:rPr>
          <w:rFonts w:eastAsia="Times New Roman" w:cs="Courier New"/>
          <w:sz w:val="20"/>
        </w:rPr>
        <w:t>The theoretical framework guides the researchers in understanding how monitoring systems operate and how traffic analysis c</w:t>
      </w:r>
      <w:r>
        <w:rPr>
          <w:rFonts w:eastAsia="Times New Roman" w:cs="Courier New"/>
          <w:sz w:val="20"/>
        </w:rPr>
        <w:t>an improve network security. It also explains the relationship between network activities, system processes, and monitoring outputs within the proposed study.</w:t>
      </w:r>
    </w:p>
    <w:p w14:paraId="5D8F23E5" w14:textId="77777777" w:rsidR="007A4DBE" w:rsidRDefault="00262BB0">
      <w:pPr>
        <w:pStyle w:val="NormalWeb"/>
        <w:spacing w:after="40"/>
        <w:rPr>
          <w:rFonts w:ascii="Courier New" w:hAnsi="Courier New" w:cs="Courier New"/>
        </w:rPr>
      </w:pPr>
      <w:r>
        <w:rPr>
          <w:rFonts w:eastAsia="Times New Roman" w:cs="Courier New"/>
          <w:sz w:val="20"/>
        </w:rPr>
        <w:t>The study is mainly supported by Intrusion Detection Theory, Network Monitoring Theory, Client-Se</w:t>
      </w:r>
      <w:r>
        <w:rPr>
          <w:rFonts w:eastAsia="Times New Roman" w:cs="Courier New"/>
          <w:sz w:val="20"/>
        </w:rPr>
        <w:t xml:space="preserve">rver Architecture Theory, and Information System Theory. These theories provide the necessary concepts and principles needed for the development and implementation of the proposed </w:t>
      </w:r>
      <w:proofErr w:type="gramStart"/>
      <w:r>
        <w:rPr>
          <w:rFonts w:eastAsia="Times New Roman" w:cs="Courier New"/>
          <w:sz w:val="20"/>
        </w:rPr>
        <w:t>system..</w:t>
      </w:r>
      <w:proofErr w:type="gramEnd"/>
    </w:p>
    <w:p w14:paraId="5760F104" w14:textId="77777777" w:rsidR="007A4DBE" w:rsidRDefault="007A4DBE">
      <w:pPr>
        <w:spacing w:line="600" w:lineRule="auto"/>
        <w:rPr>
          <w:rFonts w:ascii="Courier New" w:hAnsi="Courier New" w:cs="Courier New"/>
          <w:b/>
          <w:bCs/>
          <w:sz w:val="24"/>
          <w:szCs w:val="24"/>
        </w:rPr>
      </w:pPr>
    </w:p>
    <w:p w14:paraId="3D0B04B7" w14:textId="77777777" w:rsidR="007A4DBE" w:rsidRDefault="00262BB0">
      <w:pPr>
        <w:pStyle w:val="Heading3"/>
        <w:spacing w:after="40"/>
        <w:rPr>
          <w:rFonts w:ascii="Courier New" w:hAnsi="Courier New" w:cs="Courier New"/>
          <w:sz w:val="24"/>
          <w:szCs w:val="24"/>
        </w:rPr>
      </w:pPr>
      <w:r>
        <w:rPr>
          <w:rFonts w:cs="Courier New"/>
          <w:szCs w:val="24"/>
        </w:rPr>
        <w:t>Intrusion Detection Theory</w:t>
      </w:r>
    </w:p>
    <w:p w14:paraId="6AC0A749" w14:textId="77777777" w:rsidR="007A4DBE" w:rsidRDefault="00262BB0">
      <w:pPr>
        <w:pStyle w:val="NormalWeb"/>
        <w:spacing w:after="40"/>
        <w:rPr>
          <w:rFonts w:ascii="Courier New" w:hAnsi="Courier New" w:cs="Courier New"/>
        </w:rPr>
      </w:pPr>
      <w:r>
        <w:rPr>
          <w:rFonts w:eastAsia="Times New Roman" w:cs="Courier New"/>
          <w:sz w:val="20"/>
        </w:rPr>
        <w:t>Intrusion Detection Theory explains tha</w:t>
      </w:r>
      <w:r>
        <w:rPr>
          <w:rFonts w:eastAsia="Times New Roman" w:cs="Courier New"/>
          <w:sz w:val="20"/>
        </w:rPr>
        <w:t>t monitoring and analyzing network traffic can help identify suspicious activities, malicious behavior, and unauthorized access attempts within a network environment. Intrusion detection systems are designed to observe communication patterns and detect act</w:t>
      </w:r>
      <w:r>
        <w:rPr>
          <w:rFonts w:eastAsia="Times New Roman" w:cs="Courier New"/>
          <w:sz w:val="20"/>
        </w:rPr>
        <w:t>ivities that may indicate security threats or attacks.</w:t>
      </w:r>
    </w:p>
    <w:p w14:paraId="7BDE8E4E" w14:textId="77777777" w:rsidR="007A4DBE" w:rsidRDefault="00262BB0">
      <w:pPr>
        <w:pStyle w:val="NormalWeb"/>
        <w:spacing w:after="40"/>
        <w:rPr>
          <w:rFonts w:ascii="Courier New" w:hAnsi="Courier New" w:cs="Courier New"/>
        </w:rPr>
      </w:pPr>
      <w:r>
        <w:rPr>
          <w:rFonts w:eastAsia="Times New Roman" w:cs="Courier New"/>
          <w:sz w:val="20"/>
        </w:rPr>
        <w:t>According to this theory, unusual traffic behavior such as repeated failed login attempts, unauthorized access requests, abnormal communication patterns, and suspicious traffic spikes may indicate poss</w:t>
      </w:r>
      <w:r>
        <w:rPr>
          <w:rFonts w:eastAsia="Times New Roman" w:cs="Courier New"/>
          <w:sz w:val="20"/>
        </w:rPr>
        <w:t xml:space="preserve">ible cyber threats. By continuously monitoring network activities, </w:t>
      </w:r>
    </w:p>
    <w:p w14:paraId="24065108" w14:textId="77777777" w:rsidR="007A4DBE" w:rsidRDefault="00262BB0">
      <w:pPr>
        <w:pStyle w:val="NormalWeb"/>
        <w:spacing w:after="40"/>
        <w:rPr>
          <w:rFonts w:ascii="Courier New" w:hAnsi="Courier New" w:cs="Courier New"/>
        </w:rPr>
      </w:pPr>
      <w:r>
        <w:rPr>
          <w:rFonts w:eastAsia="Times New Roman" w:cs="Courier New"/>
          <w:sz w:val="20"/>
        </w:rPr>
        <w:t>intrusion detection systems improve visibility and help administrators respond quickly to suspicious events before they cause significant damage to the network.</w:t>
      </w:r>
    </w:p>
    <w:p w14:paraId="215F5BC7" w14:textId="77777777" w:rsidR="007A4DBE" w:rsidRDefault="00262BB0">
      <w:pPr>
        <w:pStyle w:val="NormalWeb"/>
        <w:spacing w:after="40"/>
        <w:rPr>
          <w:rFonts w:ascii="Courier New" w:hAnsi="Courier New" w:cs="Courier New"/>
        </w:rPr>
      </w:pPr>
      <w:r>
        <w:rPr>
          <w:rFonts w:eastAsia="Times New Roman" w:cs="Courier New"/>
          <w:sz w:val="20"/>
        </w:rPr>
        <w:t>Intrusion detection systems</w:t>
      </w:r>
      <w:r>
        <w:rPr>
          <w:rFonts w:eastAsia="Times New Roman" w:cs="Courier New"/>
          <w:sz w:val="20"/>
        </w:rPr>
        <w:t xml:space="preserve"> may use different techniques such as signature-based detection, anomaly-based detection, and behavior analysis to identify threats. Signature-based detection identifies known attack patterns, while anomaly-based detection focuses on identifying unusual be</w:t>
      </w:r>
      <w:r>
        <w:rPr>
          <w:rFonts w:eastAsia="Times New Roman" w:cs="Courier New"/>
          <w:sz w:val="20"/>
        </w:rPr>
        <w:t>havior that deviates from normal network activities.</w:t>
      </w:r>
    </w:p>
    <w:p w14:paraId="625099CA" w14:textId="77777777" w:rsidR="007A4DBE" w:rsidRDefault="00262BB0">
      <w:pPr>
        <w:pStyle w:val="NormalWeb"/>
        <w:spacing w:after="40"/>
        <w:rPr>
          <w:rFonts w:ascii="Courier New" w:hAnsi="Courier New" w:cs="Courier New"/>
        </w:rPr>
      </w:pPr>
      <w:r>
        <w:rPr>
          <w:rFonts w:eastAsia="Times New Roman" w:cs="Courier New"/>
          <w:sz w:val="20"/>
        </w:rPr>
        <w:t xml:space="preserve">The proposed study applies Intrusion Detection Theory through the use of Scapy for packet capturing and traffic analysis. The system continuously monitors network traffic and analyzes packet behavior to </w:t>
      </w:r>
      <w:r>
        <w:rPr>
          <w:rFonts w:eastAsia="Times New Roman" w:cs="Courier New"/>
          <w:sz w:val="20"/>
        </w:rPr>
        <w:t>identify suspicious activities occurring within connected devices. Whenever abnormal behavior is detected, the system generates alerts to notify administrators about possible threats within the network.</w:t>
      </w:r>
    </w:p>
    <w:p w14:paraId="4928B293" w14:textId="77777777" w:rsidR="007A4DBE" w:rsidRDefault="00262BB0">
      <w:pPr>
        <w:pStyle w:val="NormalWeb"/>
        <w:spacing w:after="40"/>
        <w:rPr>
          <w:rFonts w:ascii="Courier New" w:hAnsi="Courier New" w:cs="Courier New"/>
          <w:b/>
          <w:bCs/>
        </w:rPr>
      </w:pPr>
      <w:r>
        <w:rPr>
          <w:rFonts w:eastAsia="Times New Roman" w:cs="Courier New"/>
          <w:sz w:val="20"/>
        </w:rPr>
        <w:t>This theory is highly relevant to the study because t</w:t>
      </w:r>
      <w:r>
        <w:rPr>
          <w:rFonts w:eastAsia="Times New Roman" w:cs="Courier New"/>
          <w:sz w:val="20"/>
        </w:rPr>
        <w:t>he proposed system focuses on automated threat detection, traffic monitoring, and alert generation within network environments. Intrusion Detection Theory supports the development of a monitoring system capable of improving network security and identifying</w:t>
      </w:r>
      <w:r>
        <w:rPr>
          <w:rFonts w:eastAsia="Times New Roman" w:cs="Courier New"/>
          <w:sz w:val="20"/>
        </w:rPr>
        <w:t xml:space="preserve"> suspicious communication behavior in real time.</w:t>
      </w:r>
    </w:p>
    <w:p w14:paraId="3957833A" w14:textId="77777777" w:rsidR="007A4DBE" w:rsidRDefault="007A4DBE">
      <w:pPr>
        <w:spacing w:line="600" w:lineRule="auto"/>
        <w:rPr>
          <w:rFonts w:ascii="Courier New" w:hAnsi="Courier New" w:cs="Courier New"/>
          <w:b/>
          <w:bCs/>
          <w:sz w:val="24"/>
          <w:szCs w:val="24"/>
        </w:rPr>
      </w:pPr>
    </w:p>
    <w:p w14:paraId="6D520908" w14:textId="77777777" w:rsidR="007A4DBE" w:rsidRDefault="00262BB0">
      <w:pPr>
        <w:pStyle w:val="Heading3"/>
        <w:spacing w:after="40"/>
        <w:rPr>
          <w:rFonts w:ascii="Courier New" w:hAnsi="Courier New" w:cs="Courier New"/>
          <w:sz w:val="24"/>
          <w:szCs w:val="24"/>
        </w:rPr>
      </w:pPr>
      <w:r>
        <w:rPr>
          <w:rFonts w:cs="Courier New"/>
          <w:szCs w:val="24"/>
        </w:rPr>
        <w:t>Network Monitoring Theory</w:t>
      </w:r>
    </w:p>
    <w:p w14:paraId="7F316440" w14:textId="77777777" w:rsidR="007A4DBE" w:rsidRDefault="00262BB0">
      <w:pPr>
        <w:spacing w:after="40"/>
        <w:rPr>
          <w:rFonts w:ascii="Courier New" w:hAnsi="Courier New" w:cs="Courier New"/>
          <w:b/>
          <w:bCs/>
          <w:sz w:val="24"/>
          <w:szCs w:val="24"/>
        </w:rPr>
      </w:pPr>
      <w:r>
        <w:rPr>
          <w:rFonts w:cs="Courier New"/>
          <w:sz w:val="24"/>
          <w:szCs w:val="24"/>
        </w:rPr>
        <w:t>Network Monitoring Theory emphasizes the importance of continuously observing network activities to maintain network stability, improve visibility, and detect unusual behavior. Con</w:t>
      </w:r>
      <w:r>
        <w:rPr>
          <w:rFonts w:cs="Courier New"/>
          <w:sz w:val="24"/>
          <w:szCs w:val="24"/>
        </w:rPr>
        <w:t>tinuous monitoring allows administrators to identify problems and respond to threats immediately.</w:t>
      </w:r>
    </w:p>
    <w:p w14:paraId="24DFDE44" w14:textId="77777777" w:rsidR="007A4DBE" w:rsidRDefault="00262BB0">
      <w:pPr>
        <w:pStyle w:val="Heading3"/>
        <w:spacing w:after="40"/>
        <w:rPr>
          <w:rFonts w:ascii="Courier New" w:hAnsi="Courier New" w:cs="Courier New"/>
          <w:sz w:val="24"/>
          <w:szCs w:val="24"/>
        </w:rPr>
      </w:pPr>
      <w:r>
        <w:rPr>
          <w:rFonts w:cs="Courier New"/>
          <w:szCs w:val="24"/>
        </w:rPr>
        <w:t>Client-Server Architecture Theory</w:t>
      </w:r>
    </w:p>
    <w:p w14:paraId="3B5EA9A6" w14:textId="77777777" w:rsidR="007A4DBE" w:rsidRDefault="00262BB0">
      <w:pPr>
        <w:spacing w:after="40"/>
        <w:rPr>
          <w:rFonts w:ascii="Courier New" w:hAnsi="Courier New" w:cs="Courier New"/>
          <w:sz w:val="24"/>
          <w:szCs w:val="24"/>
        </w:rPr>
      </w:pPr>
      <w:r>
        <w:rPr>
          <w:rFonts w:cs="Courier New"/>
          <w:sz w:val="24"/>
          <w:szCs w:val="24"/>
        </w:rPr>
        <w:t xml:space="preserve">The proposed system follows a client-server architecture in which the server performs packet analysis and threat </w:t>
      </w:r>
      <w:r>
        <w:rPr>
          <w:rFonts w:cs="Courier New"/>
          <w:sz w:val="24"/>
          <w:szCs w:val="24"/>
        </w:rPr>
        <w:t xml:space="preserve">detection while client devices access monitoring information through a web browser. This architecture improves accessibility </w:t>
      </w:r>
      <w:r>
        <w:rPr>
          <w:rFonts w:cs="Courier New"/>
          <w:sz w:val="24"/>
          <w:szCs w:val="24"/>
        </w:rPr>
        <w:lastRenderedPageBreak/>
        <w:t>and centralized management within the network environment.</w:t>
      </w:r>
    </w:p>
    <w:p w14:paraId="399F2211" w14:textId="77777777" w:rsidR="007A4DBE" w:rsidRDefault="007A4DBE">
      <w:pPr>
        <w:spacing w:line="600" w:lineRule="auto"/>
        <w:rPr>
          <w:rFonts w:ascii="Courier New" w:hAnsi="Courier New" w:cs="Courier New"/>
          <w:sz w:val="24"/>
          <w:szCs w:val="24"/>
        </w:rPr>
      </w:pPr>
    </w:p>
    <w:p w14:paraId="28EABB12" w14:textId="77777777" w:rsidR="007A4DBE" w:rsidRDefault="00262BB0">
      <w:pPr>
        <w:pStyle w:val="Heading3"/>
        <w:spacing w:after="40"/>
        <w:rPr>
          <w:rFonts w:ascii="Courier New" w:eastAsia="SimSun" w:hAnsi="Courier New" w:cs="Courier New"/>
          <w:sz w:val="24"/>
          <w:szCs w:val="24"/>
        </w:rPr>
      </w:pPr>
      <w:r>
        <w:rPr>
          <w:rFonts w:cs="Courier New"/>
          <w:szCs w:val="24"/>
        </w:rPr>
        <w:t>Input-Process-Output (IPO) Model</w:t>
      </w:r>
    </w:p>
    <w:p w14:paraId="501773A9" w14:textId="77777777" w:rsidR="007A4DBE" w:rsidRDefault="00262BB0">
      <w:pPr>
        <w:pStyle w:val="NormalWeb"/>
        <w:spacing w:after="40"/>
        <w:rPr>
          <w:rFonts w:ascii="Courier New" w:hAnsi="Courier New" w:cs="Courier New"/>
        </w:rPr>
      </w:pPr>
      <w:r>
        <w:rPr>
          <w:rFonts w:eastAsia="Times New Roman" w:cs="Courier New"/>
          <w:sz w:val="20"/>
        </w:rPr>
        <w:t>The Input–Process–Output (IPO) Model i</w:t>
      </w:r>
      <w:r>
        <w:rPr>
          <w:rFonts w:eastAsia="Times New Roman" w:cs="Courier New"/>
          <w:sz w:val="20"/>
        </w:rPr>
        <w:t>s a conceptual framework that illustrates how the proposed Automated Network Threat Detection and Management System transforms network data into meaningful information for monitoring and threat management. The model demonstrates the flow of information fro</w:t>
      </w:r>
      <w:r>
        <w:rPr>
          <w:rFonts w:eastAsia="Times New Roman" w:cs="Courier New"/>
          <w:sz w:val="20"/>
        </w:rPr>
        <w:t>m the point where network packets are captured by the monitoring system, through the processes of packet analysis and threat detection, until the results are presented to the administrator through a web-based dashboard.</w:t>
      </w:r>
    </w:p>
    <w:p w14:paraId="2EBCF73B" w14:textId="77777777" w:rsidR="007A4DBE" w:rsidRDefault="00262BB0">
      <w:pPr>
        <w:pStyle w:val="NormalWeb"/>
        <w:spacing w:after="40"/>
        <w:rPr>
          <w:rFonts w:ascii="Courier New" w:hAnsi="Courier New" w:cs="Courier New"/>
        </w:rPr>
      </w:pPr>
      <w:r>
        <w:rPr>
          <w:rFonts w:eastAsia="Times New Roman" w:cs="Courier New"/>
          <w:sz w:val="20"/>
        </w:rPr>
        <w:t xml:space="preserve">The IPO model serves as a guide in </w:t>
      </w:r>
      <w:r>
        <w:rPr>
          <w:rFonts w:eastAsia="Times New Roman" w:cs="Courier New"/>
          <w:sz w:val="20"/>
        </w:rPr>
        <w:t>understanding the overall operation of the proposed system. It identifies the data required by the system (Input), the activities performed to process the collected information (Process), and the results produced after processing (Output). This model provi</w:t>
      </w:r>
      <w:r>
        <w:rPr>
          <w:rFonts w:eastAsia="Times New Roman" w:cs="Courier New"/>
          <w:sz w:val="20"/>
        </w:rPr>
        <w:t>des a clear representation of how the system supports administrators in monitoring network activities and identifying potential security threats.</w:t>
      </w:r>
    </w:p>
    <w:p w14:paraId="22656E4C" w14:textId="77777777" w:rsidR="007A4DBE" w:rsidRDefault="007A4DBE">
      <w:pPr>
        <w:spacing w:line="600" w:lineRule="auto"/>
        <w:rPr>
          <w:rFonts w:ascii="Courier New" w:eastAsia="SimSun" w:hAnsi="Courier New" w:cs="Courier New"/>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45"/>
        <w:gridCol w:w="1623"/>
        <w:gridCol w:w="1602"/>
      </w:tblGrid>
      <w:tr w:rsidR="007A4DBE" w14:paraId="726894CF" w14:textId="77777777">
        <w:tc>
          <w:tcPr>
            <w:tcW w:w="2952" w:type="dxa"/>
          </w:tcPr>
          <w:p w14:paraId="2845279D" w14:textId="77777777" w:rsidR="007A4DBE" w:rsidRDefault="00262BB0">
            <w:pPr>
              <w:spacing w:line="600" w:lineRule="auto"/>
              <w:jc w:val="center"/>
              <w:rPr>
                <w:rFonts w:ascii="Courier New" w:eastAsia="SimSun" w:hAnsi="Courier New" w:cs="Courier New"/>
                <w:b/>
                <w:bCs/>
                <w:sz w:val="24"/>
                <w:szCs w:val="24"/>
              </w:rPr>
            </w:pPr>
            <w:r>
              <w:rPr>
                <w:rFonts w:eastAsia="SimSun" w:cs="Courier New"/>
                <w:b/>
                <w:bCs/>
                <w:sz w:val="16"/>
                <w:szCs w:val="24"/>
              </w:rPr>
              <w:t>Input</w:t>
            </w:r>
          </w:p>
        </w:tc>
        <w:tc>
          <w:tcPr>
            <w:tcW w:w="2952" w:type="dxa"/>
          </w:tcPr>
          <w:p w14:paraId="000D68E3" w14:textId="77777777" w:rsidR="007A4DBE" w:rsidRDefault="00262BB0">
            <w:pPr>
              <w:spacing w:line="600" w:lineRule="auto"/>
              <w:jc w:val="center"/>
              <w:rPr>
                <w:rFonts w:ascii="Courier New" w:eastAsia="SimSun" w:hAnsi="Courier New" w:cs="Courier New"/>
                <w:b/>
                <w:bCs/>
                <w:sz w:val="24"/>
                <w:szCs w:val="24"/>
              </w:rPr>
            </w:pPr>
            <w:r>
              <w:rPr>
                <w:rFonts w:eastAsia="SimSun" w:cs="Courier New"/>
                <w:b/>
                <w:bCs/>
                <w:sz w:val="16"/>
                <w:szCs w:val="24"/>
              </w:rPr>
              <w:t>Process</w:t>
            </w:r>
          </w:p>
        </w:tc>
        <w:tc>
          <w:tcPr>
            <w:tcW w:w="2952" w:type="dxa"/>
          </w:tcPr>
          <w:p w14:paraId="1D7D7E72" w14:textId="77777777" w:rsidR="007A4DBE" w:rsidRDefault="00262BB0">
            <w:pPr>
              <w:spacing w:line="600" w:lineRule="auto"/>
              <w:jc w:val="center"/>
              <w:rPr>
                <w:rFonts w:ascii="Courier New" w:eastAsia="SimSun" w:hAnsi="Courier New" w:cs="Courier New"/>
                <w:b/>
                <w:bCs/>
                <w:sz w:val="24"/>
                <w:szCs w:val="24"/>
              </w:rPr>
            </w:pPr>
            <w:r>
              <w:rPr>
                <w:rFonts w:eastAsia="SimSun" w:cs="Courier New"/>
                <w:b/>
                <w:bCs/>
                <w:sz w:val="16"/>
                <w:szCs w:val="24"/>
              </w:rPr>
              <w:t>Output</w:t>
            </w:r>
          </w:p>
        </w:tc>
      </w:tr>
      <w:tr w:rsidR="007A4DBE" w14:paraId="19D897F0" w14:textId="77777777">
        <w:tc>
          <w:tcPr>
            <w:tcW w:w="2952" w:type="dxa"/>
          </w:tcPr>
          <w:p w14:paraId="3121B5EC" w14:textId="77777777" w:rsidR="007A4DBE" w:rsidRDefault="00262BB0">
            <w:pPr>
              <w:spacing w:line="600" w:lineRule="auto"/>
              <w:rPr>
                <w:rFonts w:ascii="Courier New" w:eastAsia="SimSun" w:hAnsi="Courier New" w:cs="Courier New"/>
                <w:sz w:val="24"/>
                <w:szCs w:val="24"/>
                <w:lang w:val="en-PH"/>
              </w:rPr>
            </w:pPr>
            <w:r>
              <w:rPr>
                <w:rFonts w:eastAsia="SimSun" w:cs="Courier New"/>
                <w:sz w:val="16"/>
                <w:szCs w:val="24"/>
                <w:lang w:val="en-PH"/>
              </w:rPr>
              <w:t xml:space="preserve">Host network Traffic </w:t>
            </w:r>
          </w:p>
        </w:tc>
        <w:tc>
          <w:tcPr>
            <w:tcW w:w="2952" w:type="dxa"/>
          </w:tcPr>
          <w:p w14:paraId="754CE7C9" w14:textId="77777777" w:rsidR="007A4DBE" w:rsidRDefault="00262BB0">
            <w:pPr>
              <w:spacing w:line="600" w:lineRule="auto"/>
              <w:rPr>
                <w:rFonts w:ascii="Courier New" w:eastAsia="SimSun" w:hAnsi="Courier New" w:cs="Courier New"/>
                <w:sz w:val="24"/>
                <w:szCs w:val="24"/>
                <w:lang w:val="en-PH"/>
              </w:rPr>
            </w:pPr>
            <w:r>
              <w:rPr>
                <w:rFonts w:eastAsia="SimSun" w:cs="Courier New"/>
                <w:sz w:val="16"/>
                <w:szCs w:val="24"/>
                <w:lang w:val="en-PH"/>
              </w:rPr>
              <w:t>Packet Capture scapy</w:t>
            </w:r>
          </w:p>
        </w:tc>
        <w:tc>
          <w:tcPr>
            <w:tcW w:w="2952" w:type="dxa"/>
          </w:tcPr>
          <w:p w14:paraId="22650E0C" w14:textId="77777777" w:rsidR="007A4DBE" w:rsidRDefault="00262BB0">
            <w:pPr>
              <w:spacing w:line="600" w:lineRule="auto"/>
              <w:rPr>
                <w:rFonts w:ascii="Courier New" w:eastAsia="SimSun" w:hAnsi="Courier New" w:cs="Courier New"/>
                <w:sz w:val="24"/>
                <w:szCs w:val="24"/>
                <w:lang w:val="en-PH"/>
              </w:rPr>
            </w:pPr>
            <w:r>
              <w:rPr>
                <w:rFonts w:eastAsia="SimSun" w:cs="Courier New"/>
                <w:sz w:val="16"/>
                <w:szCs w:val="24"/>
                <w:lang w:val="en-PH"/>
              </w:rPr>
              <w:t>Real time Allert</w:t>
            </w:r>
          </w:p>
        </w:tc>
      </w:tr>
      <w:tr w:rsidR="007A4DBE" w14:paraId="4DC74ABD" w14:textId="77777777">
        <w:tc>
          <w:tcPr>
            <w:tcW w:w="2952" w:type="dxa"/>
          </w:tcPr>
          <w:p w14:paraId="254980CB" w14:textId="77777777" w:rsidR="007A4DBE" w:rsidRDefault="00262BB0">
            <w:pPr>
              <w:spacing w:line="600" w:lineRule="auto"/>
              <w:rPr>
                <w:rFonts w:ascii="Courier New" w:eastAsia="SimSun" w:hAnsi="Courier New" w:cs="Courier New"/>
                <w:sz w:val="24"/>
                <w:szCs w:val="24"/>
                <w:lang w:val="en-PH"/>
              </w:rPr>
            </w:pPr>
            <w:r>
              <w:rPr>
                <w:rFonts w:eastAsia="SimSun" w:cs="Courier New"/>
                <w:sz w:val="16"/>
                <w:szCs w:val="24"/>
                <w:lang w:val="en-PH"/>
              </w:rPr>
              <w:t>Incoming Packets</w:t>
            </w:r>
          </w:p>
        </w:tc>
        <w:tc>
          <w:tcPr>
            <w:tcW w:w="2952" w:type="dxa"/>
          </w:tcPr>
          <w:p w14:paraId="0FDEC4D7" w14:textId="77777777" w:rsidR="007A4DBE" w:rsidRDefault="00262BB0">
            <w:pPr>
              <w:spacing w:line="600" w:lineRule="auto"/>
              <w:rPr>
                <w:rFonts w:ascii="Courier New" w:eastAsia="SimSun" w:hAnsi="Courier New" w:cs="Courier New"/>
                <w:sz w:val="24"/>
                <w:szCs w:val="24"/>
                <w:lang w:val="en-PH"/>
              </w:rPr>
            </w:pPr>
            <w:r>
              <w:rPr>
                <w:rFonts w:eastAsia="SimSun" w:cs="Courier New"/>
                <w:sz w:val="16"/>
                <w:szCs w:val="24"/>
                <w:lang w:val="en-PH"/>
              </w:rPr>
              <w:t>Packet An</w:t>
            </w:r>
            <w:r>
              <w:rPr>
                <w:rFonts w:eastAsia="SimSun" w:cs="Courier New"/>
                <w:sz w:val="16"/>
                <w:szCs w:val="24"/>
                <w:lang w:val="en-PH"/>
              </w:rPr>
              <w:t>alysis</w:t>
            </w:r>
          </w:p>
        </w:tc>
        <w:tc>
          <w:tcPr>
            <w:tcW w:w="2952" w:type="dxa"/>
          </w:tcPr>
          <w:p w14:paraId="70321E74" w14:textId="77777777" w:rsidR="007A4DBE" w:rsidRDefault="00262BB0">
            <w:pPr>
              <w:spacing w:line="600" w:lineRule="auto"/>
              <w:rPr>
                <w:rFonts w:ascii="Courier New" w:eastAsia="SimSun" w:hAnsi="Courier New" w:cs="Courier New"/>
                <w:sz w:val="24"/>
                <w:szCs w:val="24"/>
                <w:lang w:val="en-PH"/>
              </w:rPr>
            </w:pPr>
            <w:r>
              <w:rPr>
                <w:rFonts w:eastAsia="SimSun" w:cs="Courier New"/>
                <w:sz w:val="16"/>
                <w:szCs w:val="24"/>
                <w:lang w:val="en-PH"/>
              </w:rPr>
              <w:t>Monitor Log</w:t>
            </w:r>
          </w:p>
        </w:tc>
      </w:tr>
      <w:tr w:rsidR="007A4DBE" w14:paraId="1C8EC24C" w14:textId="77777777">
        <w:tc>
          <w:tcPr>
            <w:tcW w:w="2952" w:type="dxa"/>
          </w:tcPr>
          <w:p w14:paraId="718B2593" w14:textId="77777777" w:rsidR="007A4DBE" w:rsidRDefault="00262BB0">
            <w:pPr>
              <w:spacing w:line="600" w:lineRule="auto"/>
              <w:rPr>
                <w:rFonts w:ascii="Courier New" w:eastAsia="SimSun" w:hAnsi="Courier New" w:cs="Courier New"/>
                <w:sz w:val="24"/>
                <w:szCs w:val="24"/>
                <w:lang w:val="en-PH"/>
              </w:rPr>
            </w:pPr>
            <w:r>
              <w:rPr>
                <w:rFonts w:eastAsia="SimSun" w:cs="Courier New"/>
                <w:sz w:val="16"/>
                <w:szCs w:val="24"/>
                <w:lang w:val="en-PH"/>
              </w:rPr>
              <w:t>Outgoing Packets</w:t>
            </w:r>
          </w:p>
        </w:tc>
        <w:tc>
          <w:tcPr>
            <w:tcW w:w="2952" w:type="dxa"/>
          </w:tcPr>
          <w:p w14:paraId="022D6E58" w14:textId="77777777" w:rsidR="007A4DBE" w:rsidRDefault="00262BB0">
            <w:pPr>
              <w:spacing w:line="600" w:lineRule="auto"/>
              <w:rPr>
                <w:rFonts w:ascii="Courier New" w:eastAsia="SimSun" w:hAnsi="Courier New" w:cs="Courier New"/>
                <w:sz w:val="24"/>
                <w:szCs w:val="24"/>
              </w:rPr>
            </w:pPr>
            <w:r>
              <w:rPr>
                <w:rFonts w:eastAsia="SimSun" w:cs="Courier New"/>
                <w:sz w:val="16"/>
                <w:szCs w:val="24"/>
                <w:lang w:val="en-PH"/>
              </w:rPr>
              <w:t xml:space="preserve">Traffic Monitoring </w:t>
            </w:r>
            <w:r>
              <w:rPr>
                <w:rFonts w:eastAsia="SimSun" w:cs="Courier New"/>
                <w:sz w:val="16"/>
                <w:szCs w:val="24"/>
              </w:rPr>
              <w:t xml:space="preserve"> </w:t>
            </w:r>
          </w:p>
        </w:tc>
        <w:tc>
          <w:tcPr>
            <w:tcW w:w="2952" w:type="dxa"/>
          </w:tcPr>
          <w:p w14:paraId="23EED5DA" w14:textId="77777777" w:rsidR="007A4DBE" w:rsidRDefault="00262BB0">
            <w:pPr>
              <w:spacing w:line="600" w:lineRule="auto"/>
              <w:rPr>
                <w:rFonts w:ascii="Courier New" w:eastAsia="SimSun" w:hAnsi="Courier New" w:cs="Courier New"/>
                <w:sz w:val="24"/>
                <w:szCs w:val="24"/>
                <w:lang w:val="en-PH"/>
              </w:rPr>
            </w:pPr>
            <w:r>
              <w:rPr>
                <w:rFonts w:eastAsia="SimSun" w:cs="Courier New"/>
                <w:sz w:val="16"/>
                <w:szCs w:val="24"/>
                <w:lang w:val="en-PH"/>
              </w:rPr>
              <w:t>Threat Records</w:t>
            </w:r>
          </w:p>
        </w:tc>
      </w:tr>
      <w:tr w:rsidR="007A4DBE" w14:paraId="27FE9E49" w14:textId="77777777">
        <w:tc>
          <w:tcPr>
            <w:tcW w:w="2952" w:type="dxa"/>
          </w:tcPr>
          <w:p w14:paraId="2BC0ADA2" w14:textId="77777777" w:rsidR="007A4DBE" w:rsidRDefault="00262BB0">
            <w:pPr>
              <w:spacing w:line="600" w:lineRule="auto"/>
              <w:rPr>
                <w:rFonts w:ascii="Courier New" w:eastAsia="SimSun" w:hAnsi="Courier New" w:cs="Courier New"/>
                <w:sz w:val="24"/>
                <w:szCs w:val="24"/>
                <w:lang w:val="en-PH"/>
              </w:rPr>
            </w:pPr>
            <w:r>
              <w:rPr>
                <w:rFonts w:eastAsia="SimSun" w:cs="Courier New"/>
                <w:sz w:val="16"/>
                <w:szCs w:val="24"/>
                <w:lang w:val="en-PH"/>
              </w:rPr>
              <w:t>Packets Information</w:t>
            </w:r>
          </w:p>
        </w:tc>
        <w:tc>
          <w:tcPr>
            <w:tcW w:w="2952" w:type="dxa"/>
          </w:tcPr>
          <w:p w14:paraId="19D1F965" w14:textId="77777777" w:rsidR="007A4DBE" w:rsidRDefault="00262BB0">
            <w:pPr>
              <w:spacing w:line="600" w:lineRule="auto"/>
              <w:rPr>
                <w:rFonts w:ascii="Courier New" w:eastAsia="SimSun" w:hAnsi="Courier New" w:cs="Courier New"/>
                <w:sz w:val="24"/>
                <w:szCs w:val="24"/>
                <w:lang w:val="en-PH"/>
              </w:rPr>
            </w:pPr>
            <w:r>
              <w:rPr>
                <w:rFonts w:eastAsia="SimSun" w:cs="Courier New"/>
                <w:sz w:val="16"/>
                <w:szCs w:val="24"/>
                <w:lang w:val="en-PH"/>
              </w:rPr>
              <w:t xml:space="preserve">Threat Detection </w:t>
            </w:r>
          </w:p>
        </w:tc>
        <w:tc>
          <w:tcPr>
            <w:tcW w:w="2952" w:type="dxa"/>
          </w:tcPr>
          <w:p w14:paraId="27594D7E" w14:textId="77777777" w:rsidR="007A4DBE" w:rsidRDefault="00262BB0">
            <w:pPr>
              <w:spacing w:line="600" w:lineRule="auto"/>
              <w:rPr>
                <w:rFonts w:ascii="Courier New" w:eastAsia="SimSun" w:hAnsi="Courier New" w:cs="Courier New"/>
                <w:sz w:val="24"/>
                <w:szCs w:val="24"/>
                <w:lang w:val="en-PH"/>
              </w:rPr>
            </w:pPr>
            <w:r>
              <w:rPr>
                <w:rFonts w:eastAsia="SimSun" w:cs="Courier New"/>
                <w:sz w:val="16"/>
                <w:szCs w:val="24"/>
                <w:lang w:val="en-PH"/>
              </w:rPr>
              <w:t>Security Reports</w:t>
            </w:r>
          </w:p>
        </w:tc>
      </w:tr>
      <w:tr w:rsidR="007A4DBE" w14:paraId="24D919C9" w14:textId="77777777">
        <w:tc>
          <w:tcPr>
            <w:tcW w:w="2952" w:type="dxa"/>
          </w:tcPr>
          <w:p w14:paraId="6E0B233E" w14:textId="77777777" w:rsidR="007A4DBE" w:rsidRDefault="007A4DBE">
            <w:pPr>
              <w:spacing w:line="600" w:lineRule="auto"/>
              <w:rPr>
                <w:rFonts w:ascii="Courier New" w:eastAsia="SimSun" w:hAnsi="Courier New" w:cs="Courier New"/>
                <w:sz w:val="24"/>
                <w:szCs w:val="24"/>
                <w:lang w:val="en-PH"/>
              </w:rPr>
            </w:pPr>
          </w:p>
        </w:tc>
        <w:tc>
          <w:tcPr>
            <w:tcW w:w="2952" w:type="dxa"/>
          </w:tcPr>
          <w:p w14:paraId="3C5401BA" w14:textId="77777777" w:rsidR="007A4DBE" w:rsidRDefault="00262BB0">
            <w:pPr>
              <w:spacing w:line="600" w:lineRule="auto"/>
              <w:rPr>
                <w:rFonts w:ascii="Courier New" w:eastAsia="SimSun" w:hAnsi="Courier New" w:cs="Courier New"/>
                <w:sz w:val="24"/>
                <w:szCs w:val="24"/>
                <w:lang w:val="en-PH"/>
              </w:rPr>
            </w:pPr>
            <w:r>
              <w:rPr>
                <w:rFonts w:eastAsia="SimSun" w:cs="Courier New"/>
                <w:sz w:val="16"/>
                <w:szCs w:val="24"/>
                <w:lang w:val="en-PH"/>
              </w:rPr>
              <w:t xml:space="preserve">Allert Generation </w:t>
            </w:r>
          </w:p>
        </w:tc>
        <w:tc>
          <w:tcPr>
            <w:tcW w:w="2952" w:type="dxa"/>
          </w:tcPr>
          <w:p w14:paraId="7DD30E50" w14:textId="77777777" w:rsidR="007A4DBE" w:rsidRDefault="00262BB0">
            <w:pPr>
              <w:spacing w:line="600" w:lineRule="auto"/>
              <w:rPr>
                <w:rFonts w:ascii="Courier New" w:eastAsia="SimSun" w:hAnsi="Courier New" w:cs="Courier New"/>
                <w:sz w:val="24"/>
                <w:szCs w:val="24"/>
                <w:lang w:val="en-PH"/>
              </w:rPr>
            </w:pPr>
            <w:r>
              <w:rPr>
                <w:rFonts w:eastAsia="SimSun" w:cs="Courier New"/>
                <w:sz w:val="16"/>
                <w:szCs w:val="24"/>
                <w:lang w:val="en-PH"/>
              </w:rPr>
              <w:t>Flask Web Dashboard</w:t>
            </w:r>
          </w:p>
        </w:tc>
      </w:tr>
      <w:tr w:rsidR="007A4DBE" w14:paraId="3E0F36B9" w14:textId="77777777">
        <w:tc>
          <w:tcPr>
            <w:tcW w:w="2952" w:type="dxa"/>
          </w:tcPr>
          <w:p w14:paraId="37BEFE46" w14:textId="77777777" w:rsidR="007A4DBE" w:rsidRDefault="007A4DBE">
            <w:pPr>
              <w:spacing w:line="600" w:lineRule="auto"/>
              <w:rPr>
                <w:rFonts w:ascii="Courier New" w:eastAsia="SimSun" w:hAnsi="Courier New" w:cs="Courier New"/>
                <w:sz w:val="24"/>
                <w:szCs w:val="24"/>
                <w:lang w:val="en-PH"/>
              </w:rPr>
            </w:pPr>
          </w:p>
        </w:tc>
        <w:tc>
          <w:tcPr>
            <w:tcW w:w="2952" w:type="dxa"/>
          </w:tcPr>
          <w:p w14:paraId="352D9D7F" w14:textId="77777777" w:rsidR="007A4DBE" w:rsidRDefault="00262BB0">
            <w:pPr>
              <w:spacing w:line="600" w:lineRule="auto"/>
              <w:rPr>
                <w:rFonts w:ascii="Courier New" w:eastAsia="SimSun" w:hAnsi="Courier New" w:cs="Courier New"/>
                <w:sz w:val="24"/>
                <w:szCs w:val="24"/>
                <w:lang w:val="en-PH"/>
              </w:rPr>
            </w:pPr>
            <w:r>
              <w:rPr>
                <w:rFonts w:eastAsia="SimSun" w:cs="Courier New"/>
                <w:sz w:val="16"/>
                <w:szCs w:val="24"/>
                <w:lang w:val="en-PH"/>
              </w:rPr>
              <w:t xml:space="preserve">Log Storage </w:t>
            </w:r>
          </w:p>
        </w:tc>
        <w:tc>
          <w:tcPr>
            <w:tcW w:w="2952" w:type="dxa"/>
          </w:tcPr>
          <w:p w14:paraId="31FFD15A" w14:textId="77777777" w:rsidR="007A4DBE" w:rsidRDefault="007A4DBE">
            <w:pPr>
              <w:spacing w:line="600" w:lineRule="auto"/>
              <w:rPr>
                <w:rFonts w:ascii="Courier New" w:eastAsia="SimSun" w:hAnsi="Courier New" w:cs="Courier New"/>
                <w:sz w:val="24"/>
                <w:szCs w:val="24"/>
              </w:rPr>
            </w:pPr>
          </w:p>
        </w:tc>
      </w:tr>
      <w:tr w:rsidR="007A4DBE" w14:paraId="0F26B473" w14:textId="77777777">
        <w:tc>
          <w:tcPr>
            <w:tcW w:w="2952" w:type="dxa"/>
          </w:tcPr>
          <w:p w14:paraId="68B3268E" w14:textId="77777777" w:rsidR="007A4DBE" w:rsidRDefault="007A4DBE">
            <w:pPr>
              <w:spacing w:line="600" w:lineRule="auto"/>
              <w:rPr>
                <w:rFonts w:ascii="Courier New" w:eastAsia="SimSun" w:hAnsi="Courier New" w:cs="Courier New"/>
                <w:sz w:val="24"/>
                <w:szCs w:val="24"/>
                <w:lang w:val="en-PH"/>
              </w:rPr>
            </w:pPr>
          </w:p>
        </w:tc>
        <w:tc>
          <w:tcPr>
            <w:tcW w:w="2952" w:type="dxa"/>
          </w:tcPr>
          <w:p w14:paraId="3BDAFD23" w14:textId="77777777" w:rsidR="007A4DBE" w:rsidRDefault="00262BB0">
            <w:pPr>
              <w:spacing w:line="600" w:lineRule="auto"/>
              <w:rPr>
                <w:rFonts w:ascii="Courier New" w:eastAsia="SimSun" w:hAnsi="Courier New" w:cs="Courier New"/>
                <w:sz w:val="24"/>
                <w:szCs w:val="24"/>
                <w:lang w:val="en-PH"/>
              </w:rPr>
            </w:pPr>
            <w:r>
              <w:rPr>
                <w:rFonts w:eastAsia="SimSun" w:cs="Courier New"/>
                <w:sz w:val="16"/>
                <w:szCs w:val="24"/>
                <w:lang w:val="en-PH"/>
              </w:rPr>
              <w:t xml:space="preserve">Database Processing </w:t>
            </w:r>
          </w:p>
        </w:tc>
        <w:tc>
          <w:tcPr>
            <w:tcW w:w="2952" w:type="dxa"/>
          </w:tcPr>
          <w:p w14:paraId="5B2E029A" w14:textId="77777777" w:rsidR="007A4DBE" w:rsidRDefault="007A4DBE">
            <w:pPr>
              <w:spacing w:line="600" w:lineRule="auto"/>
              <w:rPr>
                <w:rFonts w:ascii="Courier New" w:eastAsia="SimSun" w:hAnsi="Courier New" w:cs="Courier New"/>
                <w:sz w:val="24"/>
                <w:szCs w:val="24"/>
              </w:rPr>
            </w:pPr>
          </w:p>
        </w:tc>
      </w:tr>
    </w:tbl>
    <w:p w14:paraId="5AE565D5" w14:textId="77777777" w:rsidR="007A4DBE" w:rsidRDefault="007A4DBE">
      <w:pPr>
        <w:pStyle w:val="Heading1"/>
        <w:jc w:val="both"/>
        <w:rPr>
          <w:rFonts w:ascii="Courier New" w:hAnsi="Courier New" w:cs="Courier New"/>
          <w:sz w:val="24"/>
          <w:szCs w:val="24"/>
        </w:rPr>
      </w:pPr>
    </w:p>
    <w:p w14:paraId="2D809637" w14:textId="77777777" w:rsidR="007A4DBE" w:rsidRDefault="00262BB0">
      <w:pPr>
        <w:pStyle w:val="Heading3"/>
        <w:spacing w:after="40"/>
        <w:rPr>
          <w:rFonts w:ascii="Courier New" w:hAnsi="Courier New" w:cs="Courier New"/>
          <w:sz w:val="24"/>
          <w:szCs w:val="24"/>
        </w:rPr>
      </w:pPr>
      <w:r>
        <w:rPr>
          <w:rStyle w:val="Strong"/>
          <w:rFonts w:cs="Courier New"/>
          <w:b/>
          <w:bCs/>
          <w:szCs w:val="24"/>
        </w:rPr>
        <w:t>Input</w:t>
      </w:r>
    </w:p>
    <w:p w14:paraId="390F7CCB" w14:textId="77777777" w:rsidR="007A4DBE" w:rsidRDefault="00262BB0">
      <w:pPr>
        <w:pStyle w:val="NormalWeb"/>
        <w:spacing w:after="40"/>
        <w:rPr>
          <w:rFonts w:ascii="Courier New" w:hAnsi="Courier New" w:cs="Courier New"/>
        </w:rPr>
      </w:pPr>
      <w:r>
        <w:rPr>
          <w:rFonts w:eastAsia="Times New Roman" w:cs="Courier New"/>
          <w:sz w:val="20"/>
        </w:rPr>
        <w:t xml:space="preserve">The Input component </w:t>
      </w:r>
      <w:r>
        <w:rPr>
          <w:rFonts w:eastAsia="Times New Roman" w:cs="Courier New"/>
          <w:sz w:val="20"/>
        </w:rPr>
        <w:t xml:space="preserve">represents the information collected by the system from the monitoring system. These inputs </w:t>
      </w:r>
      <w:r>
        <w:rPr>
          <w:rFonts w:eastAsia="Times New Roman" w:cs="Courier New"/>
          <w:sz w:val="20"/>
        </w:rPr>
        <w:t>provide the necessary data for analyzing network activities and identifying potential security threats.</w:t>
      </w:r>
    </w:p>
    <w:p w14:paraId="22335628" w14:textId="77777777" w:rsidR="007A4DBE" w:rsidRDefault="00262BB0">
      <w:pPr>
        <w:pStyle w:val="NormalWeb"/>
        <w:spacing w:after="40"/>
        <w:rPr>
          <w:rFonts w:ascii="Courier New" w:hAnsi="Courier New" w:cs="Courier New"/>
          <w:b/>
          <w:bCs/>
        </w:rPr>
      </w:pPr>
      <w:r>
        <w:rPr>
          <w:rFonts w:eastAsia="Times New Roman" w:cs="Courier New"/>
          <w:b/>
          <w:bCs/>
          <w:sz w:val="20"/>
        </w:rPr>
        <w:t>Network Traffic</w:t>
      </w:r>
    </w:p>
    <w:p w14:paraId="267D1147" w14:textId="77777777" w:rsidR="007A4DBE" w:rsidRDefault="00262BB0">
      <w:pPr>
        <w:pStyle w:val="NormalWeb"/>
        <w:spacing w:after="40"/>
        <w:rPr>
          <w:rFonts w:ascii="Courier New" w:hAnsi="Courier New" w:cs="Courier New"/>
        </w:rPr>
      </w:pPr>
      <w:r>
        <w:rPr>
          <w:rFonts w:eastAsia="Times New Roman" w:cs="Courier New"/>
          <w:sz w:val="20"/>
        </w:rPr>
        <w:t xml:space="preserve">Network traffic refers to the communication </w:t>
      </w:r>
      <w:r>
        <w:rPr>
          <w:rFonts w:eastAsia="Times New Roman" w:cs="Courier New"/>
          <w:sz w:val="20"/>
        </w:rPr>
        <w:t>and data exchanged between the computer and other devices or network services through a network interface. The proposed Automated Network Threat Detection and Management System continuously monitors and analyzes this traffic to identify suspicious activiti</w:t>
      </w:r>
      <w:r>
        <w:rPr>
          <w:rFonts w:eastAsia="Times New Roman" w:cs="Courier New"/>
          <w:sz w:val="20"/>
        </w:rPr>
        <w:t>es and potential security threats. The collected network traffic serves as the primary source of data for packet analysis, threat detection, alert generation, and security monitoring.</w:t>
      </w:r>
    </w:p>
    <w:p w14:paraId="270C94FB"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Incoming Packets</w:t>
      </w:r>
    </w:p>
    <w:p w14:paraId="28BC1FE6" w14:textId="77777777" w:rsidR="007A4DBE" w:rsidRDefault="00262BB0">
      <w:pPr>
        <w:pStyle w:val="NormalWeb"/>
        <w:spacing w:after="40"/>
        <w:rPr>
          <w:rFonts w:ascii="Courier New" w:hAnsi="Courier New" w:cs="Courier New"/>
        </w:rPr>
      </w:pPr>
      <w:r>
        <w:rPr>
          <w:rFonts w:eastAsia="Times New Roman" w:cs="Courier New"/>
          <w:sz w:val="20"/>
        </w:rPr>
        <w:t xml:space="preserve">Incoming packets are data packets received by the </w:t>
      </w:r>
      <w:r>
        <w:rPr>
          <w:rFonts w:eastAsia="Times New Roman" w:cs="Courier New"/>
          <w:sz w:val="20"/>
        </w:rPr>
        <w:t>monitoring system from external devices, servers, or network services. These packets may contain normal communication requests or suspicious activities that require further analysis. Monitoring incoming packets enables the system to detect unauthorized acc</w:t>
      </w:r>
      <w:r>
        <w:rPr>
          <w:rFonts w:eastAsia="Times New Roman" w:cs="Courier New"/>
          <w:sz w:val="20"/>
        </w:rPr>
        <w:t>ess attempts, unusual communication patterns, and other potential threats.</w:t>
      </w:r>
    </w:p>
    <w:p w14:paraId="542095AB"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Outgoing Packets</w:t>
      </w:r>
    </w:p>
    <w:p w14:paraId="011A962B" w14:textId="77777777" w:rsidR="007A4DBE" w:rsidRDefault="00262BB0">
      <w:pPr>
        <w:pStyle w:val="NormalWeb"/>
        <w:spacing w:after="40"/>
        <w:rPr>
          <w:rFonts w:ascii="Courier New" w:hAnsi="Courier New" w:cs="Courier New"/>
        </w:rPr>
      </w:pPr>
      <w:r>
        <w:rPr>
          <w:rFonts w:eastAsia="Times New Roman" w:cs="Courier New"/>
          <w:sz w:val="20"/>
        </w:rPr>
        <w:t>Outgoing packets refer to data transmitted from the monitoring system to other devices or external network destinations. Analyzing outgoing packets allows the syste</w:t>
      </w:r>
      <w:r>
        <w:rPr>
          <w:rFonts w:eastAsia="Times New Roman" w:cs="Courier New"/>
          <w:sz w:val="20"/>
        </w:rPr>
        <w:t>m to identify abnormal transmission behavior that may indicate malware activity, unauthorized communication, or data exfiltration attempts.</w:t>
      </w:r>
    </w:p>
    <w:p w14:paraId="73FFA950"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Packet Information</w:t>
      </w:r>
    </w:p>
    <w:p w14:paraId="320F5D06" w14:textId="77777777" w:rsidR="007A4DBE" w:rsidRDefault="00262BB0">
      <w:pPr>
        <w:pStyle w:val="NormalWeb"/>
        <w:spacing w:after="40"/>
        <w:rPr>
          <w:rFonts w:ascii="Courier New" w:hAnsi="Courier New" w:cs="Courier New"/>
        </w:rPr>
      </w:pPr>
      <w:r>
        <w:rPr>
          <w:rFonts w:eastAsia="Times New Roman" w:cs="Courier New"/>
          <w:sz w:val="20"/>
        </w:rPr>
        <w:t>Packet information includes important network details such as source and destination IP addresses</w:t>
      </w:r>
      <w:r>
        <w:rPr>
          <w:rFonts w:eastAsia="Times New Roman" w:cs="Courier New"/>
          <w:sz w:val="20"/>
        </w:rPr>
        <w:t>, communication protocols, port numbers, timestamps, packet sizes, and header information. These details are analyzed by the system to determine whether network activities follow normal communication behavior or exhibit suspicious characteristics.</w:t>
      </w:r>
    </w:p>
    <w:p w14:paraId="1270710B" w14:textId="77777777" w:rsidR="007A4DBE" w:rsidRDefault="00262BB0">
      <w:pPr>
        <w:pStyle w:val="Heading3"/>
        <w:spacing w:after="40"/>
        <w:rPr>
          <w:rFonts w:ascii="Courier New" w:hAnsi="Courier New" w:cs="Courier New"/>
          <w:sz w:val="24"/>
          <w:szCs w:val="24"/>
        </w:rPr>
      </w:pPr>
      <w:r>
        <w:rPr>
          <w:rStyle w:val="Strong"/>
          <w:rFonts w:cs="Courier New"/>
          <w:b/>
          <w:bCs/>
          <w:szCs w:val="24"/>
        </w:rPr>
        <w:t>Process</w:t>
      </w:r>
    </w:p>
    <w:p w14:paraId="7EAD7FDE" w14:textId="77777777" w:rsidR="007A4DBE" w:rsidRDefault="00262BB0">
      <w:pPr>
        <w:pStyle w:val="NormalWeb"/>
        <w:spacing w:after="40"/>
        <w:rPr>
          <w:rFonts w:ascii="Courier New" w:hAnsi="Courier New" w:cs="Courier New"/>
        </w:rPr>
      </w:pPr>
      <w:r>
        <w:rPr>
          <w:rFonts w:eastAsia="Times New Roman" w:cs="Courier New"/>
          <w:sz w:val="20"/>
        </w:rPr>
        <w:t xml:space="preserve">The </w:t>
      </w:r>
      <w:r>
        <w:rPr>
          <w:rStyle w:val="Strong"/>
          <w:rFonts w:eastAsia="Times New Roman" w:cs="Courier New"/>
          <w:sz w:val="20"/>
        </w:rPr>
        <w:t>Process</w:t>
      </w:r>
      <w:r>
        <w:rPr>
          <w:rFonts w:eastAsia="Times New Roman" w:cs="Courier New"/>
          <w:sz w:val="20"/>
        </w:rPr>
        <w:t xml:space="preserve"> component represents the series of operations performed by the proposed system to analyze captured network traffic and identify potential security threats.</w:t>
      </w:r>
    </w:p>
    <w:p w14:paraId="610F75C9"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Packet Capture</w:t>
      </w:r>
    </w:p>
    <w:p w14:paraId="29268FE4" w14:textId="77777777" w:rsidR="007A4DBE" w:rsidRDefault="00262BB0">
      <w:pPr>
        <w:pStyle w:val="NormalWeb"/>
        <w:spacing w:after="40"/>
        <w:rPr>
          <w:rFonts w:ascii="Courier New" w:hAnsi="Courier New" w:cs="Courier New"/>
        </w:rPr>
      </w:pPr>
      <w:r>
        <w:rPr>
          <w:rFonts w:eastAsia="Times New Roman" w:cs="Courier New"/>
          <w:sz w:val="20"/>
        </w:rPr>
        <w:t>The system utilizes the Scapy library to capture incoming and outgoing ne</w:t>
      </w:r>
      <w:r>
        <w:rPr>
          <w:rFonts w:eastAsia="Times New Roman" w:cs="Courier New"/>
          <w:sz w:val="20"/>
        </w:rPr>
        <w:t xml:space="preserve">twork packets through the active network interface of the monitoring system. Packet capture is </w:t>
      </w:r>
      <w:r>
        <w:rPr>
          <w:rFonts w:eastAsia="Times New Roman" w:cs="Courier New"/>
          <w:sz w:val="20"/>
        </w:rPr>
        <w:lastRenderedPageBreak/>
        <w:t>performed continuously while the monitoring application is running.</w:t>
      </w:r>
    </w:p>
    <w:p w14:paraId="476AD892" w14:textId="77777777" w:rsidR="007A4DBE" w:rsidRDefault="00262BB0">
      <w:pPr>
        <w:pStyle w:val="Heading3"/>
        <w:spacing w:after="40"/>
        <w:rPr>
          <w:rFonts w:ascii="Courier New" w:hAnsi="Courier New" w:cs="Courier New"/>
          <w:sz w:val="24"/>
          <w:szCs w:val="24"/>
        </w:rPr>
      </w:pPr>
      <w:r>
        <w:rPr>
          <w:rStyle w:val="Strong"/>
          <w:rFonts w:cs="Courier New"/>
          <w:b/>
          <w:bCs/>
          <w:szCs w:val="24"/>
        </w:rPr>
        <w:t>Packet Analysis</w:t>
      </w:r>
    </w:p>
    <w:p w14:paraId="69034276" w14:textId="77777777" w:rsidR="007A4DBE" w:rsidRDefault="00262BB0">
      <w:pPr>
        <w:pStyle w:val="NormalWeb"/>
        <w:spacing w:after="40"/>
        <w:rPr>
          <w:rFonts w:ascii="Courier New" w:hAnsi="Courier New" w:cs="Courier New"/>
        </w:rPr>
      </w:pPr>
      <w:r>
        <w:rPr>
          <w:rFonts w:eastAsia="Times New Roman" w:cs="Courier New"/>
          <w:sz w:val="20"/>
        </w:rPr>
        <w:t>After capturing packets, the system examines their contents and communication</w:t>
      </w:r>
      <w:r>
        <w:rPr>
          <w:rFonts w:eastAsia="Times New Roman" w:cs="Courier New"/>
          <w:sz w:val="20"/>
        </w:rPr>
        <w:t xml:space="preserve"> characteristics. Information such as source IP address, destination IP address, communication protocol, port number, packet size, and timestamps are analyzed to determine whether the observed activity follows normal network behavior.</w:t>
      </w:r>
    </w:p>
    <w:p w14:paraId="3D199883"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Traffic Monitoring</w:t>
      </w:r>
    </w:p>
    <w:p w14:paraId="19FCA5CB" w14:textId="77777777" w:rsidR="007A4DBE" w:rsidRDefault="00262BB0">
      <w:pPr>
        <w:pStyle w:val="NormalWeb"/>
        <w:spacing w:after="40"/>
        <w:rPr>
          <w:rFonts w:ascii="Courier New" w:hAnsi="Courier New" w:cs="Courier New"/>
        </w:rPr>
      </w:pPr>
      <w:r>
        <w:rPr>
          <w:rFonts w:eastAsia="Times New Roman" w:cs="Courier New"/>
          <w:sz w:val="20"/>
        </w:rPr>
        <w:t>Th</w:t>
      </w:r>
      <w:r>
        <w:rPr>
          <w:rFonts w:eastAsia="Times New Roman" w:cs="Courier New"/>
          <w:sz w:val="20"/>
        </w:rPr>
        <w:t>e system continuously observes the flow of network traffic to detect unusual communication patterns, excessive packet transmissions, or unauthorized connection attempts. Continuous monitoring enables administrators to maintain visibility over network-level</w:t>
      </w:r>
      <w:r>
        <w:rPr>
          <w:rFonts w:eastAsia="Times New Roman" w:cs="Courier New"/>
          <w:sz w:val="20"/>
        </w:rPr>
        <w:t xml:space="preserve"> activities.</w:t>
      </w:r>
    </w:p>
    <w:p w14:paraId="0C712C2C" w14:textId="77777777" w:rsidR="007A4DBE" w:rsidRDefault="00262BB0">
      <w:pPr>
        <w:pStyle w:val="Heading3"/>
        <w:spacing w:after="40"/>
        <w:rPr>
          <w:rFonts w:ascii="Courier New" w:hAnsi="Courier New" w:cs="Courier New"/>
          <w:sz w:val="24"/>
          <w:szCs w:val="24"/>
        </w:rPr>
      </w:pPr>
      <w:r>
        <w:rPr>
          <w:rStyle w:val="Strong"/>
          <w:rFonts w:cs="Courier New"/>
          <w:b/>
          <w:bCs/>
          <w:szCs w:val="24"/>
        </w:rPr>
        <w:t>Threat Detection</w:t>
      </w:r>
    </w:p>
    <w:p w14:paraId="6CB85C23" w14:textId="77777777" w:rsidR="007A4DBE" w:rsidRDefault="00262BB0">
      <w:pPr>
        <w:pStyle w:val="NormalWeb"/>
        <w:spacing w:after="40"/>
        <w:rPr>
          <w:rFonts w:ascii="Courier New" w:hAnsi="Courier New" w:cs="Courier New"/>
        </w:rPr>
      </w:pPr>
      <w:r>
        <w:rPr>
          <w:rFonts w:eastAsia="Times New Roman" w:cs="Courier New"/>
          <w:sz w:val="20"/>
        </w:rPr>
        <w:t>Using predefined monitoring rules, the system evaluates captured packet information and identifies suspicious activities that may indicate potential cybersecurity threats. These activities may include unusual traffic patterns,</w:t>
      </w:r>
      <w:r>
        <w:rPr>
          <w:rFonts w:eastAsia="Times New Roman" w:cs="Courier New"/>
          <w:sz w:val="20"/>
        </w:rPr>
        <w:t xml:space="preserve"> repeated connection attempts, unexpected communication with unknown IP addresses, or other abnormal network behaviors.</w:t>
      </w:r>
    </w:p>
    <w:p w14:paraId="77B3A7D8"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Alert Generation</w:t>
      </w:r>
    </w:p>
    <w:p w14:paraId="423AF07F" w14:textId="77777777" w:rsidR="007A4DBE" w:rsidRDefault="00262BB0">
      <w:pPr>
        <w:pStyle w:val="NormalWeb"/>
        <w:spacing w:after="40"/>
        <w:rPr>
          <w:rFonts w:ascii="Courier New" w:hAnsi="Courier New" w:cs="Courier New"/>
        </w:rPr>
      </w:pPr>
      <w:r>
        <w:rPr>
          <w:rFonts w:eastAsia="Times New Roman" w:cs="Courier New"/>
          <w:sz w:val="20"/>
        </w:rPr>
        <w:t>Whenever suspicious activities are detected, the system automatically generates alerts to notify administrators of pote</w:t>
      </w:r>
      <w:r>
        <w:rPr>
          <w:rFonts w:eastAsia="Times New Roman" w:cs="Courier New"/>
          <w:sz w:val="20"/>
        </w:rPr>
        <w:t>ntial security incidents. Alerts contain relevant information such as the source IP address, alert type, timestamp, and a brief description of the detected activity.</w:t>
      </w:r>
    </w:p>
    <w:p w14:paraId="6A2908AF" w14:textId="77777777" w:rsidR="007A4DBE" w:rsidRDefault="007A4DBE">
      <w:pPr>
        <w:pStyle w:val="Heading3"/>
        <w:spacing w:line="480" w:lineRule="auto"/>
        <w:rPr>
          <w:rStyle w:val="Strong"/>
          <w:rFonts w:ascii="Courier New" w:hAnsi="Courier New" w:cs="Courier New"/>
          <w:b/>
          <w:bCs/>
          <w:sz w:val="24"/>
          <w:szCs w:val="24"/>
        </w:rPr>
      </w:pPr>
    </w:p>
    <w:p w14:paraId="433F0587" w14:textId="77777777" w:rsidR="007A4DBE" w:rsidRDefault="007A4DBE">
      <w:pPr>
        <w:pStyle w:val="Heading3"/>
        <w:spacing w:line="480" w:lineRule="auto"/>
        <w:rPr>
          <w:rStyle w:val="Strong"/>
          <w:rFonts w:ascii="Courier New" w:hAnsi="Courier New" w:cs="Courier New"/>
          <w:b/>
          <w:bCs/>
          <w:sz w:val="24"/>
          <w:szCs w:val="24"/>
        </w:rPr>
      </w:pPr>
    </w:p>
    <w:p w14:paraId="63C3F1B8"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Log Storage</w:t>
      </w:r>
    </w:p>
    <w:p w14:paraId="6F1D0C56" w14:textId="77777777" w:rsidR="007A4DBE" w:rsidRDefault="00262BB0">
      <w:pPr>
        <w:pStyle w:val="NormalWeb"/>
        <w:spacing w:after="40"/>
        <w:rPr>
          <w:rFonts w:ascii="Courier New" w:hAnsi="Courier New" w:cs="Courier New"/>
        </w:rPr>
      </w:pPr>
      <w:r>
        <w:rPr>
          <w:rFonts w:eastAsia="Times New Roman" w:cs="Courier New"/>
          <w:sz w:val="20"/>
        </w:rPr>
        <w:t>All detected events, monitoring activities, and generated alerts are securel</w:t>
      </w:r>
      <w:r>
        <w:rPr>
          <w:rFonts w:eastAsia="Times New Roman" w:cs="Courier New"/>
          <w:sz w:val="20"/>
        </w:rPr>
        <w:t>y stored in the system database. These logs provide historical records that support investigation, troubleshooting, and future analysis.</w:t>
      </w:r>
    </w:p>
    <w:p w14:paraId="486F400B"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Database Processing</w:t>
      </w:r>
    </w:p>
    <w:p w14:paraId="6EF8C920" w14:textId="77777777" w:rsidR="007A4DBE" w:rsidRDefault="00262BB0">
      <w:pPr>
        <w:pStyle w:val="NormalWeb"/>
        <w:spacing w:after="40"/>
        <w:rPr>
          <w:rFonts w:ascii="Courier New" w:hAnsi="Courier New" w:cs="Courier New"/>
        </w:rPr>
      </w:pPr>
      <w:r>
        <w:rPr>
          <w:rFonts w:eastAsia="Times New Roman" w:cs="Courier New"/>
          <w:sz w:val="20"/>
        </w:rPr>
        <w:t>The system organizes captured monitoring data and stores it within the database for efficient retri</w:t>
      </w:r>
      <w:r>
        <w:rPr>
          <w:rFonts w:eastAsia="Times New Roman" w:cs="Courier New"/>
          <w:sz w:val="20"/>
        </w:rPr>
        <w:t>eval by the Flask web application. Proper database management ensures that administrators can review historical alerts and monitoring records whenever necessary.</w:t>
      </w:r>
    </w:p>
    <w:p w14:paraId="5948B660" w14:textId="77777777" w:rsidR="007A4DBE" w:rsidRDefault="00262BB0">
      <w:pPr>
        <w:pStyle w:val="Heading3"/>
        <w:spacing w:after="40"/>
        <w:rPr>
          <w:rFonts w:ascii="Courier New" w:hAnsi="Courier New" w:cs="Courier New"/>
          <w:sz w:val="24"/>
          <w:szCs w:val="24"/>
        </w:rPr>
      </w:pPr>
      <w:r>
        <w:rPr>
          <w:rStyle w:val="Strong"/>
          <w:rFonts w:cs="Courier New"/>
          <w:b/>
          <w:bCs/>
          <w:szCs w:val="24"/>
        </w:rPr>
        <w:t>Output</w:t>
      </w:r>
    </w:p>
    <w:p w14:paraId="5589747D" w14:textId="77777777" w:rsidR="007A4DBE" w:rsidRDefault="00262BB0">
      <w:pPr>
        <w:pStyle w:val="NormalWeb"/>
        <w:spacing w:after="40"/>
        <w:rPr>
          <w:rFonts w:ascii="Courier New" w:hAnsi="Courier New" w:cs="Courier New"/>
        </w:rPr>
      </w:pPr>
      <w:r>
        <w:rPr>
          <w:rFonts w:eastAsia="Times New Roman" w:cs="Courier New"/>
          <w:sz w:val="20"/>
        </w:rPr>
        <w:t xml:space="preserve">The </w:t>
      </w:r>
      <w:r>
        <w:rPr>
          <w:rStyle w:val="Strong"/>
          <w:rFonts w:eastAsia="Times New Roman" w:cs="Courier New"/>
          <w:sz w:val="20"/>
        </w:rPr>
        <w:t>Output</w:t>
      </w:r>
      <w:r>
        <w:rPr>
          <w:rFonts w:eastAsia="Times New Roman" w:cs="Courier New"/>
          <w:sz w:val="20"/>
        </w:rPr>
        <w:t xml:space="preserve"> component represents the information produced by the proposed system after analyzing captured network traffic. These outputs assist administrators in monitoring network activities and responding to potential cybersecurity threats.</w:t>
      </w:r>
    </w:p>
    <w:p w14:paraId="1546C3AB"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Real-Time Alerts</w:t>
      </w:r>
    </w:p>
    <w:p w14:paraId="56CD2BF2" w14:textId="77777777" w:rsidR="007A4DBE" w:rsidRDefault="00262BB0">
      <w:pPr>
        <w:pStyle w:val="NormalWeb"/>
        <w:spacing w:after="40"/>
        <w:rPr>
          <w:rFonts w:ascii="Courier New" w:hAnsi="Courier New" w:cs="Courier New"/>
        </w:rPr>
      </w:pPr>
      <w:r>
        <w:rPr>
          <w:rFonts w:eastAsia="Times New Roman" w:cs="Courier New"/>
          <w:sz w:val="20"/>
        </w:rPr>
        <w:t>The sys</w:t>
      </w:r>
      <w:r>
        <w:rPr>
          <w:rFonts w:eastAsia="Times New Roman" w:cs="Courier New"/>
          <w:sz w:val="20"/>
        </w:rPr>
        <w:t>tem immediately displays notifications whenever suspicious activities are detected. These alerts enable administrators to respond promptly to potential security incidents before they escalate.</w:t>
      </w:r>
    </w:p>
    <w:p w14:paraId="181BBEEE"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Monitoring Logs</w:t>
      </w:r>
    </w:p>
    <w:p w14:paraId="7B786608" w14:textId="77777777" w:rsidR="007A4DBE" w:rsidRDefault="00262BB0">
      <w:pPr>
        <w:pStyle w:val="NormalWeb"/>
        <w:spacing w:after="40"/>
        <w:rPr>
          <w:rFonts w:ascii="Courier New" w:hAnsi="Courier New" w:cs="Courier New"/>
        </w:rPr>
      </w:pPr>
      <w:r>
        <w:rPr>
          <w:rFonts w:eastAsia="Times New Roman" w:cs="Courier New"/>
          <w:sz w:val="20"/>
        </w:rPr>
        <w:t xml:space="preserve">Monitoring logs provide a </w:t>
      </w:r>
      <w:r>
        <w:rPr>
          <w:rFonts w:eastAsia="Times New Roman" w:cs="Courier New"/>
          <w:sz w:val="20"/>
        </w:rPr>
        <w:t>chronological record of captured network events, detected threats, timestamps, and packet information. These records support auditing, troubleshooting, and incident investigation.</w:t>
      </w:r>
    </w:p>
    <w:p w14:paraId="54EF3C3D" w14:textId="77777777" w:rsidR="007A4DBE" w:rsidRDefault="007A4DBE">
      <w:pPr>
        <w:pStyle w:val="Heading3"/>
        <w:spacing w:line="480" w:lineRule="auto"/>
        <w:rPr>
          <w:rStyle w:val="Strong"/>
          <w:rFonts w:ascii="Courier New" w:hAnsi="Courier New" w:cs="Courier New"/>
          <w:b/>
          <w:bCs/>
          <w:sz w:val="24"/>
          <w:szCs w:val="24"/>
        </w:rPr>
      </w:pPr>
    </w:p>
    <w:p w14:paraId="78E6C966"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Threat Records</w:t>
      </w:r>
    </w:p>
    <w:p w14:paraId="48C934B5" w14:textId="77777777" w:rsidR="007A4DBE" w:rsidRDefault="00262BB0">
      <w:pPr>
        <w:pStyle w:val="NormalWeb"/>
        <w:spacing w:after="40"/>
        <w:rPr>
          <w:rFonts w:ascii="Courier New" w:hAnsi="Courier New" w:cs="Courier New"/>
        </w:rPr>
      </w:pPr>
      <w:r>
        <w:rPr>
          <w:rFonts w:eastAsia="Times New Roman" w:cs="Courier New"/>
          <w:sz w:val="20"/>
        </w:rPr>
        <w:t>Threat records contain detailed information regarding each d</w:t>
      </w:r>
      <w:r>
        <w:rPr>
          <w:rFonts w:eastAsia="Times New Roman" w:cs="Courier New"/>
          <w:sz w:val="20"/>
        </w:rPr>
        <w:t>etected suspicious activity, including the source IP address, threat category, packet details, and the time when the event occurred. These records help administrators evaluate recurring threats and monitor long-term security trends.</w:t>
      </w:r>
    </w:p>
    <w:p w14:paraId="69F7D7E5"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Security Reports</w:t>
      </w:r>
    </w:p>
    <w:p w14:paraId="64226BB8" w14:textId="77777777" w:rsidR="007A4DBE" w:rsidRDefault="00262BB0">
      <w:pPr>
        <w:pStyle w:val="NormalWeb"/>
        <w:spacing w:after="40"/>
        <w:rPr>
          <w:rFonts w:ascii="Courier New" w:hAnsi="Courier New" w:cs="Courier New"/>
        </w:rPr>
      </w:pPr>
      <w:r>
        <w:rPr>
          <w:rFonts w:eastAsia="Times New Roman" w:cs="Courier New"/>
          <w:sz w:val="20"/>
        </w:rPr>
        <w:t>The sy</w:t>
      </w:r>
      <w:r>
        <w:rPr>
          <w:rFonts w:eastAsia="Times New Roman" w:cs="Courier New"/>
          <w:sz w:val="20"/>
        </w:rPr>
        <w:t>stem generates reports summarizing monitoring activities and detected security events. These reports assist administrators in reviewing overall network security conditions and documenting cybersecurity incidents.</w:t>
      </w:r>
    </w:p>
    <w:p w14:paraId="178B5188"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Flask Web Dashboard</w:t>
      </w:r>
    </w:p>
    <w:p w14:paraId="56C38028" w14:textId="77777777" w:rsidR="007A4DBE" w:rsidRDefault="00262BB0">
      <w:pPr>
        <w:pStyle w:val="NormalWeb"/>
        <w:spacing w:after="40"/>
        <w:rPr>
          <w:rFonts w:ascii="Courier New" w:hAnsi="Courier New" w:cs="Courier New"/>
        </w:rPr>
      </w:pPr>
      <w:r>
        <w:rPr>
          <w:rFonts w:eastAsia="Times New Roman" w:cs="Courier New"/>
          <w:sz w:val="20"/>
        </w:rPr>
        <w:t>The processed monitorin</w:t>
      </w:r>
      <w:r>
        <w:rPr>
          <w:rFonts w:eastAsia="Times New Roman" w:cs="Courier New"/>
          <w:sz w:val="20"/>
        </w:rPr>
        <w:t xml:space="preserve">g information is presented through a web-based dashboard developed using the Flask framework. The dashboard provides administrators with a centralized interface for viewing alerts, monitoring logs, </w:t>
      </w:r>
      <w:r>
        <w:rPr>
          <w:rFonts w:eastAsia="Times New Roman" w:cs="Courier New"/>
          <w:sz w:val="20"/>
        </w:rPr>
        <w:lastRenderedPageBreak/>
        <w:t>threat records, and system status in a clear and organized</w:t>
      </w:r>
      <w:r>
        <w:rPr>
          <w:rFonts w:eastAsia="Times New Roman" w:cs="Courier New"/>
          <w:sz w:val="20"/>
        </w:rPr>
        <w:t xml:space="preserve"> manner.</w:t>
      </w:r>
    </w:p>
    <w:p w14:paraId="25186FC0" w14:textId="77777777" w:rsidR="007A4DBE" w:rsidRDefault="00262BB0">
      <w:pPr>
        <w:pStyle w:val="Heading3"/>
        <w:spacing w:after="40"/>
        <w:rPr>
          <w:rFonts w:ascii="Courier New" w:hAnsi="Courier New" w:cs="Courier New"/>
          <w:sz w:val="24"/>
          <w:szCs w:val="24"/>
        </w:rPr>
      </w:pPr>
      <w:r>
        <w:rPr>
          <w:rStyle w:val="Strong"/>
          <w:rFonts w:cs="Courier New"/>
          <w:b/>
          <w:bCs/>
          <w:szCs w:val="24"/>
        </w:rPr>
        <w:t>Discussion of the IPO Model</w:t>
      </w:r>
    </w:p>
    <w:p w14:paraId="3583DDD6" w14:textId="77777777" w:rsidR="007A4DBE" w:rsidRDefault="00262BB0">
      <w:pPr>
        <w:pStyle w:val="NormalWeb"/>
        <w:spacing w:after="40"/>
        <w:rPr>
          <w:rFonts w:ascii="Courier New" w:hAnsi="Courier New" w:cs="Courier New"/>
        </w:rPr>
      </w:pPr>
      <w:r>
        <w:rPr>
          <w:rFonts w:eastAsia="Times New Roman" w:cs="Courier New"/>
          <w:sz w:val="20"/>
        </w:rPr>
        <w:t>The Input–Process–Output model demonstrates how the proposed Automated Network Threat Detection and Management System transforms raw network traffic into meaningful security information. By capturing packets directly fr</w:t>
      </w:r>
      <w:r>
        <w:rPr>
          <w:rFonts w:eastAsia="Times New Roman" w:cs="Courier New"/>
          <w:sz w:val="20"/>
        </w:rPr>
        <w:t>om the monitoring system, analyzing network behavior using Scapy, storing monitoring records in a database, and presenting the results through a Flask-based dashboard, the system provides administrators with an effective platform for monitoring and managin</w:t>
      </w:r>
      <w:r>
        <w:rPr>
          <w:rFonts w:eastAsia="Times New Roman" w:cs="Courier New"/>
          <w:sz w:val="20"/>
        </w:rPr>
        <w:t>g potential cybersecurity threats.</w:t>
      </w:r>
    </w:p>
    <w:p w14:paraId="1EE2205A" w14:textId="77777777" w:rsidR="007A4DBE" w:rsidRDefault="00262BB0">
      <w:pPr>
        <w:pStyle w:val="NormalWeb"/>
        <w:spacing w:after="40"/>
        <w:rPr>
          <w:rFonts w:ascii="Courier New" w:hAnsi="Courier New" w:cs="Courier New"/>
        </w:rPr>
      </w:pPr>
      <w:r>
        <w:rPr>
          <w:rFonts w:eastAsia="Times New Roman" w:cs="Courier New"/>
          <w:sz w:val="20"/>
        </w:rPr>
        <w:t>The IPO model also illustrates the logical sequence of system operations, beginning with data collection, followed by processing and analysis, and ending with the presentation of useful information for decision-making. Th</w:t>
      </w:r>
      <w:r>
        <w:rPr>
          <w:rFonts w:eastAsia="Times New Roman" w:cs="Courier New"/>
          <w:sz w:val="20"/>
        </w:rPr>
        <w:t>is model serves as the foundation of the proposed system and clearly explains how each component contributes to achieving the objectives of the study.</w:t>
      </w:r>
    </w:p>
    <w:p w14:paraId="63FFECB8" w14:textId="77777777" w:rsidR="007A4DBE" w:rsidRDefault="00262BB0">
      <w:pPr>
        <w:pStyle w:val="Heading2"/>
        <w:spacing w:after="40"/>
        <w:jc w:val="both"/>
        <w:rPr>
          <w:rFonts w:ascii="Courier New" w:hAnsi="Courier New" w:cs="Courier New"/>
          <w:sz w:val="24"/>
          <w:szCs w:val="24"/>
        </w:rPr>
      </w:pPr>
      <w:r>
        <w:rPr>
          <w:rFonts w:cs="Courier New"/>
          <w:szCs w:val="24"/>
        </w:rPr>
        <w:t>Assumptions of the Study</w:t>
      </w:r>
    </w:p>
    <w:p w14:paraId="6C292861" w14:textId="77777777" w:rsidR="007A4DBE" w:rsidRDefault="00262BB0">
      <w:pPr>
        <w:pStyle w:val="NormalWeb"/>
        <w:spacing w:after="40"/>
        <w:rPr>
          <w:rFonts w:ascii="Courier New" w:hAnsi="Courier New" w:cs="Courier New"/>
        </w:rPr>
      </w:pPr>
      <w:r>
        <w:rPr>
          <w:rFonts w:eastAsia="Times New Roman" w:cs="Courier New"/>
          <w:sz w:val="20"/>
        </w:rPr>
        <w:t>This study is based on several assumptions related to the implementation, operat</w:t>
      </w:r>
      <w:r>
        <w:rPr>
          <w:rFonts w:eastAsia="Times New Roman" w:cs="Courier New"/>
          <w:sz w:val="20"/>
        </w:rPr>
        <w:t>ion, and effectiveness of the proposed Automated Network Threat Detection and Management System. These assumptions provide the foundation for the development and evaluation of the system within a network environment.</w:t>
      </w:r>
    </w:p>
    <w:p w14:paraId="01FF13C4" w14:textId="77777777" w:rsidR="007A4DBE" w:rsidRDefault="00262BB0">
      <w:pPr>
        <w:pStyle w:val="NormalWeb"/>
        <w:spacing w:after="40"/>
        <w:rPr>
          <w:rFonts w:ascii="Courier New" w:hAnsi="Courier New" w:cs="Courier New"/>
        </w:rPr>
      </w:pPr>
      <w:r>
        <w:rPr>
          <w:rFonts w:eastAsia="Times New Roman" w:cs="Courier New"/>
          <w:sz w:val="20"/>
        </w:rPr>
        <w:t>The first assumption of the study is th</w:t>
      </w:r>
      <w:r>
        <w:rPr>
          <w:rFonts w:eastAsia="Times New Roman" w:cs="Courier New"/>
          <w:sz w:val="20"/>
        </w:rPr>
        <w:t>at the network environment is functioning properly during system implementation and testing. The researchers assume that the devices connected within the network are capable of generating traffic data that can be captured and analyzed by the system. Withou</w:t>
      </w:r>
      <w:r>
        <w:rPr>
          <w:rFonts w:eastAsia="Times New Roman" w:cs="Courier New"/>
          <w:sz w:val="20"/>
        </w:rPr>
        <w:t>t active network communication, the monitoring system will not be able to perform packet analysis and threat detection effectively.</w:t>
      </w:r>
    </w:p>
    <w:p w14:paraId="31A609DD" w14:textId="77777777" w:rsidR="007A4DBE" w:rsidRDefault="00262BB0">
      <w:pPr>
        <w:pStyle w:val="NormalWeb"/>
        <w:spacing w:after="40"/>
        <w:rPr>
          <w:rFonts w:ascii="Courier New" w:hAnsi="Courier New" w:cs="Courier New"/>
        </w:rPr>
      </w:pPr>
      <w:r>
        <w:rPr>
          <w:rFonts w:eastAsia="Times New Roman" w:cs="Courier New"/>
          <w:sz w:val="20"/>
        </w:rPr>
        <w:t>The study also assumes that devices connected within the network generate normal and observable traffic behavior. These acti</w:t>
      </w:r>
      <w:r>
        <w:rPr>
          <w:rFonts w:eastAsia="Times New Roman" w:cs="Courier New"/>
          <w:sz w:val="20"/>
        </w:rPr>
        <w:t>vities include file transfers, internet communication, communication between devices, and other forms of network interaction. Since the proposed system relies on traffic analysis, the availability of network activities is important for evaluating the effec</w:t>
      </w:r>
      <w:r>
        <w:rPr>
          <w:rFonts w:eastAsia="Times New Roman" w:cs="Courier New"/>
          <w:sz w:val="20"/>
        </w:rPr>
        <w:t>tiveness of the monitoring process.</w:t>
      </w:r>
    </w:p>
    <w:p w14:paraId="49D53DF3" w14:textId="77777777" w:rsidR="007A4DBE" w:rsidRDefault="00262BB0">
      <w:pPr>
        <w:pStyle w:val="NormalWeb"/>
        <w:spacing w:after="40"/>
        <w:rPr>
          <w:rFonts w:ascii="Courier New" w:hAnsi="Courier New" w:cs="Courier New"/>
        </w:rPr>
      </w:pPr>
      <w:r>
        <w:rPr>
          <w:rFonts w:eastAsia="Times New Roman" w:cs="Courier New"/>
          <w:sz w:val="20"/>
        </w:rPr>
        <w:t>Another assumption of the study is that suspicious activities and abnormal traffic behavior can be identified through packet analysis and traffic monitoring. The researchers assume that unusual communication patterns, re</w:t>
      </w:r>
      <w:r>
        <w:rPr>
          <w:rFonts w:eastAsia="Times New Roman" w:cs="Courier New"/>
          <w:sz w:val="20"/>
        </w:rPr>
        <w:t xml:space="preserve">peated connection attempts, unauthorized access requests, and </w:t>
      </w:r>
      <w:r>
        <w:rPr>
          <w:rFonts w:eastAsia="Times New Roman" w:cs="Courier New"/>
          <w:sz w:val="20"/>
        </w:rPr>
        <w:t>abnormal traffic spikes may indicate possible threats within the network environment.</w:t>
      </w:r>
    </w:p>
    <w:p w14:paraId="14B67BE1" w14:textId="77777777" w:rsidR="007A4DBE" w:rsidRDefault="00262BB0">
      <w:pPr>
        <w:pStyle w:val="NormalWeb"/>
        <w:spacing w:after="40"/>
        <w:rPr>
          <w:rFonts w:ascii="Courier New" w:hAnsi="Courier New" w:cs="Courier New"/>
        </w:rPr>
      </w:pPr>
      <w:r>
        <w:rPr>
          <w:rFonts w:eastAsia="Times New Roman" w:cs="Courier New"/>
          <w:sz w:val="20"/>
        </w:rPr>
        <w:t>The study also assumes that administrators have basic knowledge and understanding of operating a web-based m</w:t>
      </w:r>
      <w:r>
        <w:rPr>
          <w:rFonts w:eastAsia="Times New Roman" w:cs="Courier New"/>
          <w:sz w:val="20"/>
        </w:rPr>
        <w:t>onitoring dashboard. Since the proposed system uses Flask to display monitoring information through a browser interface, administrators are expected to know how to access the dashboard, review alerts, and observe monitoring logs.</w:t>
      </w:r>
    </w:p>
    <w:p w14:paraId="37BB3018" w14:textId="77777777" w:rsidR="007A4DBE" w:rsidRDefault="00262BB0">
      <w:pPr>
        <w:pStyle w:val="NormalWeb"/>
        <w:spacing w:after="40"/>
        <w:rPr>
          <w:rFonts w:ascii="Courier New" w:hAnsi="Courier New" w:cs="Courier New"/>
        </w:rPr>
      </w:pPr>
      <w:r>
        <w:rPr>
          <w:rFonts w:eastAsia="Times New Roman" w:cs="Courier New"/>
          <w:sz w:val="20"/>
        </w:rPr>
        <w:t>It is also assumed that th</w:t>
      </w:r>
      <w:r>
        <w:rPr>
          <w:rFonts w:eastAsia="Times New Roman" w:cs="Courier New"/>
          <w:sz w:val="20"/>
        </w:rPr>
        <w:t xml:space="preserve">e system can generate alerts whenever suspicious activities are detected within the network. The researchers assume that real-time monitoring and automated alert generation improve the ability of administrators to identify and respond to potential threats </w:t>
      </w:r>
      <w:r>
        <w:rPr>
          <w:rFonts w:eastAsia="Times New Roman" w:cs="Courier New"/>
          <w:sz w:val="20"/>
        </w:rPr>
        <w:t>more efficiently.</w:t>
      </w:r>
    </w:p>
    <w:p w14:paraId="2330DBE4" w14:textId="77777777" w:rsidR="007A4DBE" w:rsidRDefault="00262BB0">
      <w:pPr>
        <w:pStyle w:val="NormalWeb"/>
        <w:spacing w:after="40"/>
        <w:rPr>
          <w:rFonts w:ascii="Courier New" w:hAnsi="Courier New" w:cs="Courier New"/>
        </w:rPr>
      </w:pPr>
      <w:r>
        <w:rPr>
          <w:rFonts w:eastAsia="Times New Roman" w:cs="Courier New"/>
          <w:sz w:val="20"/>
        </w:rPr>
        <w:t>Another assumption is that the database used by the system is capable of storing monitoring logs, alerts, and network activity records properly. Data storage is important because administrators rely on stored logs for reviewing previous i</w:t>
      </w:r>
      <w:r>
        <w:rPr>
          <w:rFonts w:eastAsia="Times New Roman" w:cs="Courier New"/>
          <w:sz w:val="20"/>
        </w:rPr>
        <w:t>ncidents and analyzing recurring suspicious activities within the network environment.</w:t>
      </w:r>
    </w:p>
    <w:p w14:paraId="24708522" w14:textId="77777777" w:rsidR="007A4DBE" w:rsidRDefault="00262BB0">
      <w:pPr>
        <w:pStyle w:val="NormalWeb"/>
        <w:spacing w:after="40"/>
        <w:rPr>
          <w:rFonts w:ascii="Courier New" w:hAnsi="Courier New" w:cs="Courier New"/>
        </w:rPr>
      </w:pPr>
      <w:r>
        <w:rPr>
          <w:rFonts w:eastAsia="Times New Roman" w:cs="Courier New"/>
          <w:sz w:val="20"/>
        </w:rPr>
        <w:t>The study further assumes that Scapy is capable of capturing and analyzing packets effectively within a small business network environment. Since the proposed system dep</w:t>
      </w:r>
      <w:r>
        <w:rPr>
          <w:rFonts w:eastAsia="Times New Roman" w:cs="Courier New"/>
          <w:sz w:val="20"/>
        </w:rPr>
        <w:t>ends on Scapy for traffic monitoring and packet inspection, the effectiveness of packet analysis is important for achieving the objectives of the study.</w:t>
      </w:r>
    </w:p>
    <w:p w14:paraId="0BB031E3" w14:textId="77777777" w:rsidR="007A4DBE" w:rsidRDefault="00262BB0">
      <w:pPr>
        <w:pStyle w:val="NormalWeb"/>
        <w:spacing w:after="40"/>
        <w:rPr>
          <w:rFonts w:ascii="Courier New" w:hAnsi="Courier New" w:cs="Courier New"/>
        </w:rPr>
      </w:pPr>
      <w:r>
        <w:rPr>
          <w:rFonts w:eastAsia="Times New Roman" w:cs="Courier New"/>
          <w:sz w:val="20"/>
        </w:rPr>
        <w:t>The researchers also assume that the proposed system improves network visibility and monitoring efficie</w:t>
      </w:r>
      <w:r>
        <w:rPr>
          <w:rFonts w:eastAsia="Times New Roman" w:cs="Courier New"/>
          <w:sz w:val="20"/>
        </w:rPr>
        <w:t>ncy within small business environments. Through automated monitoring, administrators are expected to observe network activities more effectively compared to manual monitoring methods.</w:t>
      </w:r>
    </w:p>
    <w:p w14:paraId="01767E5A" w14:textId="77777777" w:rsidR="007A4DBE" w:rsidRDefault="00262BB0">
      <w:pPr>
        <w:pStyle w:val="NormalWeb"/>
        <w:spacing w:after="40"/>
        <w:rPr>
          <w:rFonts w:ascii="Courier New" w:hAnsi="Courier New" w:cs="Courier New"/>
        </w:rPr>
      </w:pPr>
      <w:r>
        <w:rPr>
          <w:rFonts w:eastAsia="Times New Roman" w:cs="Courier New"/>
          <w:sz w:val="20"/>
        </w:rPr>
        <w:t>Lastly, the study assumes that implementing a lightweight monitoring sys</w:t>
      </w:r>
      <w:r>
        <w:rPr>
          <w:rFonts w:eastAsia="Times New Roman" w:cs="Courier New"/>
          <w:sz w:val="20"/>
        </w:rPr>
        <w:t>tem can contribute to improving network security without requiring expensive cybersecurity infrastructure. The proposed system is designed specifically for small business environments with limited resources, and the researchers assume that simplified monit</w:t>
      </w:r>
      <w:r>
        <w:rPr>
          <w:rFonts w:eastAsia="Times New Roman" w:cs="Courier New"/>
          <w:sz w:val="20"/>
        </w:rPr>
        <w:t xml:space="preserve">oring solutions remain effective for network threat detection and </w:t>
      </w:r>
      <w:proofErr w:type="gramStart"/>
      <w:r>
        <w:rPr>
          <w:rFonts w:eastAsia="Times New Roman" w:cs="Courier New"/>
          <w:sz w:val="20"/>
        </w:rPr>
        <w:t>management..</w:t>
      </w:r>
      <w:proofErr w:type="gramEnd"/>
    </w:p>
    <w:p w14:paraId="39D9EE9B" w14:textId="77777777" w:rsidR="007A4DBE" w:rsidRDefault="00262BB0">
      <w:pPr>
        <w:pStyle w:val="NormalWeb"/>
        <w:spacing w:after="40"/>
        <w:jc w:val="both"/>
        <w:rPr>
          <w:rFonts w:ascii="Courier New" w:hAnsi="Courier New" w:cs="Courier New"/>
        </w:rPr>
      </w:pPr>
      <w:r>
        <w:rPr>
          <w:rFonts w:eastAsia="Times New Roman" w:cs="Courier New"/>
          <w:sz w:val="20"/>
        </w:rPr>
        <w:t>The study is based on the following assumptions:</w:t>
      </w:r>
    </w:p>
    <w:p w14:paraId="78A374B7" w14:textId="77777777" w:rsidR="007A4DBE" w:rsidRDefault="00262BB0">
      <w:pPr>
        <w:numPr>
          <w:ilvl w:val="0"/>
          <w:numId w:val="17"/>
        </w:numPr>
        <w:spacing w:beforeAutospacing="1" w:after="40" w:afterAutospacing="1"/>
        <w:jc w:val="both"/>
        <w:rPr>
          <w:rFonts w:ascii="Courier New" w:hAnsi="Courier New" w:cs="Courier New"/>
          <w:sz w:val="24"/>
          <w:szCs w:val="24"/>
        </w:rPr>
      </w:pPr>
      <w:r>
        <w:rPr>
          <w:rFonts w:cs="Courier New"/>
          <w:sz w:val="24"/>
          <w:szCs w:val="24"/>
        </w:rPr>
        <w:t xml:space="preserve">The network environment is functioning properly during system implementation and testing. </w:t>
      </w:r>
    </w:p>
    <w:p w14:paraId="31C195EE" w14:textId="77777777" w:rsidR="007A4DBE" w:rsidRDefault="00262BB0">
      <w:pPr>
        <w:numPr>
          <w:ilvl w:val="0"/>
          <w:numId w:val="17"/>
        </w:numPr>
        <w:spacing w:beforeAutospacing="1" w:after="40" w:afterAutospacing="1"/>
        <w:jc w:val="both"/>
        <w:rPr>
          <w:rFonts w:ascii="Courier New" w:hAnsi="Courier New" w:cs="Courier New"/>
          <w:sz w:val="24"/>
          <w:szCs w:val="24"/>
        </w:rPr>
      </w:pPr>
      <w:r>
        <w:rPr>
          <w:rFonts w:cs="Courier New"/>
          <w:sz w:val="24"/>
          <w:szCs w:val="24"/>
        </w:rPr>
        <w:t xml:space="preserve">Devices connected within the network generate traffic that can be analyzed by the system. </w:t>
      </w:r>
    </w:p>
    <w:p w14:paraId="6AA19244" w14:textId="77777777" w:rsidR="007A4DBE" w:rsidRDefault="00262BB0">
      <w:pPr>
        <w:numPr>
          <w:ilvl w:val="0"/>
          <w:numId w:val="17"/>
        </w:numPr>
        <w:spacing w:beforeAutospacing="1" w:after="40" w:afterAutospacing="1"/>
        <w:jc w:val="both"/>
        <w:rPr>
          <w:rFonts w:ascii="Courier New" w:hAnsi="Courier New" w:cs="Courier New"/>
          <w:sz w:val="24"/>
          <w:szCs w:val="24"/>
        </w:rPr>
      </w:pPr>
      <w:r>
        <w:rPr>
          <w:rFonts w:cs="Courier New"/>
          <w:sz w:val="24"/>
          <w:szCs w:val="24"/>
        </w:rPr>
        <w:lastRenderedPageBreak/>
        <w:t>Administrators have basic knowledge of operating a web-based monitoring da</w:t>
      </w:r>
      <w:r>
        <w:rPr>
          <w:rFonts w:cs="Courier New"/>
          <w:sz w:val="24"/>
          <w:szCs w:val="24"/>
        </w:rPr>
        <w:t xml:space="preserve">shboard. </w:t>
      </w:r>
    </w:p>
    <w:p w14:paraId="53752D7E" w14:textId="77777777" w:rsidR="007A4DBE" w:rsidRDefault="00262BB0">
      <w:pPr>
        <w:numPr>
          <w:ilvl w:val="0"/>
          <w:numId w:val="17"/>
        </w:numPr>
        <w:spacing w:beforeAutospacing="1" w:after="40" w:afterAutospacing="1"/>
        <w:jc w:val="both"/>
        <w:rPr>
          <w:rFonts w:ascii="Courier New" w:hAnsi="Courier New" w:cs="Courier New"/>
          <w:sz w:val="24"/>
          <w:szCs w:val="24"/>
        </w:rPr>
      </w:pPr>
      <w:r>
        <w:rPr>
          <w:rFonts w:cs="Courier New"/>
          <w:sz w:val="24"/>
          <w:szCs w:val="24"/>
        </w:rPr>
        <w:t xml:space="preserve">The proposed system can identify suspicious traffic behavior within the network. </w:t>
      </w:r>
    </w:p>
    <w:p w14:paraId="515F1F1A" w14:textId="77777777" w:rsidR="007A4DBE" w:rsidRDefault="00262BB0">
      <w:pPr>
        <w:numPr>
          <w:ilvl w:val="0"/>
          <w:numId w:val="17"/>
        </w:numPr>
        <w:spacing w:beforeAutospacing="1" w:after="40" w:afterAutospacing="1"/>
        <w:jc w:val="both"/>
        <w:rPr>
          <w:rFonts w:ascii="Courier New" w:hAnsi="Courier New" w:cs="Courier New"/>
          <w:sz w:val="24"/>
          <w:szCs w:val="24"/>
        </w:rPr>
      </w:pPr>
      <w:r>
        <w:rPr>
          <w:rFonts w:cs="Courier New"/>
          <w:sz w:val="24"/>
          <w:szCs w:val="24"/>
        </w:rPr>
        <w:t xml:space="preserve">Users will access the monitoring dashboard through devices connected within the same network environment. </w:t>
      </w:r>
    </w:p>
    <w:p w14:paraId="49390A9A" w14:textId="77777777" w:rsidR="007A4DBE" w:rsidRDefault="007A4DBE">
      <w:pPr>
        <w:tabs>
          <w:tab w:val="left" w:pos="720"/>
        </w:tabs>
        <w:spacing w:beforeAutospacing="1" w:afterAutospacing="1" w:line="480" w:lineRule="auto"/>
        <w:jc w:val="both"/>
        <w:rPr>
          <w:rFonts w:ascii="Courier New" w:hAnsi="Courier New" w:cs="Courier New"/>
          <w:sz w:val="24"/>
          <w:szCs w:val="24"/>
        </w:rPr>
      </w:pPr>
    </w:p>
    <w:p w14:paraId="2C588DD6" w14:textId="77777777" w:rsidR="007A4DBE" w:rsidRDefault="007A4DBE">
      <w:pPr>
        <w:tabs>
          <w:tab w:val="left" w:pos="720"/>
        </w:tabs>
        <w:spacing w:beforeAutospacing="1" w:afterAutospacing="1" w:line="480" w:lineRule="auto"/>
        <w:jc w:val="both"/>
        <w:rPr>
          <w:rFonts w:ascii="Courier New" w:hAnsi="Courier New" w:cs="Courier New"/>
          <w:sz w:val="24"/>
          <w:szCs w:val="24"/>
        </w:rPr>
      </w:pPr>
    </w:p>
    <w:p w14:paraId="5C46270D" w14:textId="77777777" w:rsidR="007A4DBE" w:rsidRDefault="007A4DBE">
      <w:pPr>
        <w:tabs>
          <w:tab w:val="left" w:pos="720"/>
        </w:tabs>
        <w:spacing w:beforeAutospacing="1" w:afterAutospacing="1" w:line="480" w:lineRule="auto"/>
        <w:jc w:val="both"/>
        <w:rPr>
          <w:rFonts w:ascii="Courier New" w:hAnsi="Courier New" w:cs="Courier New"/>
          <w:sz w:val="24"/>
          <w:szCs w:val="24"/>
        </w:rPr>
      </w:pPr>
    </w:p>
    <w:p w14:paraId="0A551589" w14:textId="77777777" w:rsidR="007A4DBE" w:rsidRDefault="007A4DBE">
      <w:pPr>
        <w:tabs>
          <w:tab w:val="left" w:pos="720"/>
        </w:tabs>
        <w:spacing w:beforeAutospacing="1" w:afterAutospacing="1" w:line="480" w:lineRule="auto"/>
        <w:jc w:val="both"/>
        <w:rPr>
          <w:rFonts w:ascii="Courier New" w:hAnsi="Courier New" w:cs="Courier New"/>
          <w:sz w:val="24"/>
          <w:szCs w:val="24"/>
        </w:rPr>
      </w:pPr>
    </w:p>
    <w:p w14:paraId="7D27ED40" w14:textId="77777777" w:rsidR="007A4DBE" w:rsidRDefault="007A4DBE">
      <w:pPr>
        <w:tabs>
          <w:tab w:val="left" w:pos="720"/>
        </w:tabs>
        <w:spacing w:beforeAutospacing="1" w:afterAutospacing="1" w:line="480" w:lineRule="auto"/>
        <w:jc w:val="both"/>
        <w:rPr>
          <w:rFonts w:ascii="Courier New" w:hAnsi="Courier New" w:cs="Courier New"/>
          <w:sz w:val="24"/>
          <w:szCs w:val="24"/>
        </w:rPr>
      </w:pPr>
    </w:p>
    <w:p w14:paraId="7FC5B133" w14:textId="77777777" w:rsidR="007A4DBE" w:rsidRDefault="007A4DBE">
      <w:pPr>
        <w:pStyle w:val="Heading1"/>
        <w:jc w:val="center"/>
        <w:rPr>
          <w:rFonts w:ascii="Courier New" w:hAnsi="Courier New" w:cs="Courier New"/>
          <w:sz w:val="24"/>
          <w:szCs w:val="24"/>
        </w:rPr>
      </w:pPr>
    </w:p>
    <w:p w14:paraId="5E2BE298" w14:textId="77777777" w:rsidR="007A4DBE" w:rsidRDefault="007A4DBE">
      <w:pPr>
        <w:pStyle w:val="Heading1"/>
        <w:jc w:val="center"/>
        <w:rPr>
          <w:rFonts w:ascii="Courier New" w:hAnsi="Courier New" w:cs="Courier New"/>
          <w:sz w:val="24"/>
          <w:szCs w:val="24"/>
        </w:rPr>
      </w:pPr>
    </w:p>
    <w:p w14:paraId="54A0BECE" w14:textId="77777777" w:rsidR="007A4DBE" w:rsidRDefault="007A4DBE">
      <w:pPr>
        <w:pStyle w:val="Heading1"/>
        <w:jc w:val="center"/>
        <w:rPr>
          <w:rFonts w:ascii="Courier New" w:hAnsi="Courier New" w:cs="Courier New"/>
          <w:sz w:val="24"/>
          <w:szCs w:val="24"/>
        </w:rPr>
      </w:pPr>
    </w:p>
    <w:p w14:paraId="35C4B9A8" w14:textId="77777777" w:rsidR="007A4DBE" w:rsidRDefault="00262BB0">
      <w:pPr>
        <w:pStyle w:val="Heading1"/>
        <w:pageBreakBefore/>
        <w:jc w:val="center"/>
        <w:rPr>
          <w:rFonts w:ascii="Courier New" w:hAnsi="Courier New" w:cs="Courier New"/>
          <w:sz w:val="24"/>
          <w:szCs w:val="24"/>
        </w:rPr>
      </w:pPr>
      <w:r>
        <w:rPr>
          <w:rFonts w:cs="Courier New"/>
          <w:szCs w:val="24"/>
        </w:rPr>
        <w:lastRenderedPageBreak/>
        <w:t>CHAPTER 2</w:t>
      </w:r>
    </w:p>
    <w:p w14:paraId="57132D2F" w14:textId="77777777" w:rsidR="007A4DBE" w:rsidRDefault="007A4DBE">
      <w:pPr>
        <w:pStyle w:val="Heading1"/>
        <w:jc w:val="center"/>
        <w:rPr>
          <w:rFonts w:ascii="Courier New" w:hAnsi="Courier New" w:cs="Courier New"/>
          <w:sz w:val="24"/>
          <w:szCs w:val="24"/>
        </w:rPr>
      </w:pPr>
    </w:p>
    <w:p w14:paraId="15B94509" w14:textId="77777777" w:rsidR="007A4DBE" w:rsidRDefault="00262BB0">
      <w:pPr>
        <w:pStyle w:val="Heading1"/>
        <w:jc w:val="center"/>
        <w:rPr>
          <w:rFonts w:ascii="Courier New" w:hAnsi="Courier New" w:cs="Courier New"/>
          <w:sz w:val="24"/>
          <w:szCs w:val="24"/>
        </w:rPr>
      </w:pPr>
      <w:r>
        <w:rPr>
          <w:rFonts w:cs="Courier New"/>
          <w:szCs w:val="24"/>
        </w:rPr>
        <w:t>REVIEW OF RELATED LITERATURE AND STUDIES</w:t>
      </w:r>
    </w:p>
    <w:p w14:paraId="7F9A1F64" w14:textId="77777777" w:rsidR="007A4DBE" w:rsidRDefault="007A4DBE">
      <w:pPr>
        <w:rPr>
          <w:rFonts w:ascii="Courier New" w:hAnsi="Courier New" w:cs="Courier New"/>
          <w:sz w:val="24"/>
          <w:szCs w:val="24"/>
        </w:rPr>
      </w:pPr>
    </w:p>
    <w:p w14:paraId="56B33736" w14:textId="77777777" w:rsidR="007A4DBE" w:rsidRDefault="00262BB0">
      <w:pPr>
        <w:pStyle w:val="Heading2"/>
        <w:spacing w:after="40"/>
        <w:rPr>
          <w:rFonts w:ascii="Courier New" w:hAnsi="Courier New" w:cs="Courier New"/>
          <w:sz w:val="24"/>
          <w:szCs w:val="24"/>
        </w:rPr>
      </w:pPr>
      <w:r>
        <w:rPr>
          <w:rFonts w:cs="Courier New"/>
          <w:szCs w:val="24"/>
        </w:rPr>
        <w:t>Introduction</w:t>
      </w:r>
    </w:p>
    <w:p w14:paraId="345A046F" w14:textId="77777777" w:rsidR="007A4DBE" w:rsidRDefault="00262BB0">
      <w:pPr>
        <w:pStyle w:val="NormalWeb"/>
        <w:spacing w:after="40"/>
        <w:rPr>
          <w:rFonts w:ascii="Courier New" w:hAnsi="Courier New" w:cs="Courier New"/>
        </w:rPr>
      </w:pPr>
      <w:r>
        <w:rPr>
          <w:rFonts w:eastAsia="Times New Roman" w:cs="Courier New"/>
          <w:sz w:val="20"/>
        </w:rPr>
        <w:t>This chapter presents the review of related literature and studies relevant</w:t>
      </w:r>
      <w:r>
        <w:rPr>
          <w:rFonts w:eastAsia="Times New Roman" w:cs="Courier New"/>
          <w:sz w:val="20"/>
        </w:rPr>
        <w:t xml:space="preserve"> to the proposed Automated Network Threat Detection and Management System. The purpose of this chapter is to provide information about previous studies, technologies, concepts, and existing systems related to network monitoring, intrusion detection, cybers</w:t>
      </w:r>
      <w:r>
        <w:rPr>
          <w:rFonts w:eastAsia="Times New Roman" w:cs="Courier New"/>
          <w:sz w:val="20"/>
        </w:rPr>
        <w:t>ecurity, packet analysis, and web-based monitoring systems.</w:t>
      </w:r>
    </w:p>
    <w:p w14:paraId="7C68ECCA" w14:textId="77777777" w:rsidR="007A4DBE" w:rsidRDefault="00262BB0">
      <w:pPr>
        <w:pStyle w:val="NormalWeb"/>
        <w:spacing w:after="40"/>
        <w:rPr>
          <w:rFonts w:ascii="Courier New" w:hAnsi="Courier New" w:cs="Courier New"/>
        </w:rPr>
      </w:pPr>
      <w:r>
        <w:rPr>
          <w:rFonts w:eastAsia="Times New Roman" w:cs="Courier New"/>
          <w:sz w:val="20"/>
        </w:rPr>
        <w:t>The reviewed literature and studies help the researchers understand the current trends, challenges, and solutions associated with network security and monitoring systems. This chapter also identif</w:t>
      </w:r>
      <w:r>
        <w:rPr>
          <w:rFonts w:eastAsia="Times New Roman" w:cs="Courier New"/>
          <w:sz w:val="20"/>
        </w:rPr>
        <w:t>ies research gaps from existing studies and explains how the proposed system differs from previously developed systems.</w:t>
      </w:r>
    </w:p>
    <w:p w14:paraId="6050F2BF" w14:textId="77777777" w:rsidR="007A4DBE" w:rsidRDefault="00262BB0">
      <w:pPr>
        <w:pStyle w:val="NormalWeb"/>
        <w:spacing w:after="40"/>
        <w:rPr>
          <w:rFonts w:ascii="Courier New" w:hAnsi="Courier New" w:cs="Courier New"/>
        </w:rPr>
      </w:pPr>
      <w:r>
        <w:rPr>
          <w:rFonts w:eastAsia="Times New Roman" w:cs="Courier New"/>
          <w:sz w:val="20"/>
        </w:rPr>
        <w:t xml:space="preserve">The chapter is divided into six sections namely Foreign Studies, Local Studies, Related Literature, Comparative Analysis, Research Gap, </w:t>
      </w:r>
      <w:r>
        <w:rPr>
          <w:rFonts w:eastAsia="Times New Roman" w:cs="Courier New"/>
          <w:sz w:val="20"/>
        </w:rPr>
        <w:t>and Synthesis of the Reviewed Literature and Studies.</w:t>
      </w:r>
    </w:p>
    <w:p w14:paraId="1C7D82D9" w14:textId="77777777" w:rsidR="007A4DBE" w:rsidRDefault="007A4DBE">
      <w:pPr>
        <w:spacing w:line="480" w:lineRule="auto"/>
        <w:rPr>
          <w:rFonts w:ascii="Courier New" w:hAnsi="Courier New" w:cs="Courier New"/>
          <w:b/>
          <w:bCs/>
          <w:sz w:val="24"/>
          <w:szCs w:val="24"/>
        </w:rPr>
      </w:pPr>
    </w:p>
    <w:p w14:paraId="1611832B" w14:textId="77777777" w:rsidR="007A4DBE" w:rsidRDefault="007A4DBE">
      <w:pPr>
        <w:spacing w:line="480" w:lineRule="auto"/>
        <w:rPr>
          <w:rFonts w:ascii="Courier New" w:hAnsi="Courier New" w:cs="Courier New"/>
          <w:b/>
          <w:bCs/>
          <w:sz w:val="24"/>
          <w:szCs w:val="24"/>
        </w:rPr>
      </w:pPr>
    </w:p>
    <w:p w14:paraId="38E1D546" w14:textId="77777777" w:rsidR="007A4DBE" w:rsidRDefault="00262BB0">
      <w:pPr>
        <w:pStyle w:val="Heading2"/>
        <w:spacing w:line="480" w:lineRule="auto"/>
        <w:rPr>
          <w:rFonts w:ascii="Courier New" w:hAnsi="Courier New" w:cs="Courier New"/>
          <w:sz w:val="24"/>
          <w:szCs w:val="24"/>
        </w:rPr>
      </w:pPr>
      <w:r>
        <w:rPr>
          <w:rFonts w:cs="Courier New"/>
          <w:szCs w:val="24"/>
        </w:rPr>
        <w:t>2.1 Foreign Studies</w:t>
      </w:r>
    </w:p>
    <w:p w14:paraId="4ABFB14D" w14:textId="77777777" w:rsidR="007A4DBE" w:rsidRDefault="00262BB0">
      <w:pPr>
        <w:pStyle w:val="NormalWeb"/>
        <w:spacing w:after="40"/>
        <w:rPr>
          <w:rFonts w:ascii="Courier New" w:hAnsi="Courier New" w:cs="Courier New"/>
        </w:rPr>
      </w:pPr>
      <w:r>
        <w:rPr>
          <w:rFonts w:eastAsia="Times New Roman" w:cs="Courier New"/>
          <w:sz w:val="20"/>
        </w:rPr>
        <w:t xml:space="preserve">The increasing number of cyber threats has encouraged researchers worldwide to develop more efficient methods for monitoring systems and detecting malicious activities. </w:t>
      </w:r>
      <w:r>
        <w:rPr>
          <w:rFonts w:eastAsia="Times New Roman" w:cs="Courier New"/>
          <w:sz w:val="20"/>
        </w:rPr>
        <w:t>Traditional network security solutions mainly focus on monitoring traffic across an entire network. However, modern cybersecurity research has shifted toward network traffic monitoring, which provides protection directly at the endpoint where users perform</w:t>
      </w:r>
      <w:r>
        <w:rPr>
          <w:rFonts w:eastAsia="Times New Roman" w:cs="Courier New"/>
          <w:sz w:val="20"/>
        </w:rPr>
        <w:t xml:space="preserve"> daily operations. Host-based monitoring enables organizations to detect suspicious activities occurring on network-connected computers by analyzing network packets, system behavior, and communication patterns. This approach is particularly beneficial for </w:t>
      </w:r>
      <w:r>
        <w:rPr>
          <w:rFonts w:eastAsia="Times New Roman" w:cs="Courier New"/>
          <w:sz w:val="20"/>
        </w:rPr>
        <w:t>small organizations because it requires fewer resources while providing continuous monitoring and timely threat detection.</w:t>
      </w:r>
    </w:p>
    <w:p w14:paraId="3701ACC4" w14:textId="77777777" w:rsidR="007A4DBE" w:rsidRDefault="00262BB0">
      <w:pPr>
        <w:pStyle w:val="Heading3"/>
        <w:spacing w:after="40"/>
        <w:rPr>
          <w:rFonts w:ascii="Courier New" w:hAnsi="Courier New" w:cs="Courier New"/>
          <w:sz w:val="24"/>
          <w:szCs w:val="24"/>
        </w:rPr>
      </w:pPr>
      <w:r>
        <w:rPr>
          <w:rStyle w:val="Strong"/>
          <w:rFonts w:cs="Courier New"/>
          <w:b/>
          <w:bCs/>
          <w:szCs w:val="24"/>
        </w:rPr>
        <w:t>Evolution of Network-Based Intrusion Detection Systems (NIDS)</w:t>
      </w:r>
    </w:p>
    <w:p w14:paraId="564DB438" w14:textId="77777777" w:rsidR="007A4DBE" w:rsidRDefault="00262BB0">
      <w:pPr>
        <w:pStyle w:val="NormalWeb"/>
        <w:spacing w:after="40"/>
        <w:rPr>
          <w:rFonts w:ascii="Courier New" w:hAnsi="Courier New" w:cs="Courier New"/>
        </w:rPr>
      </w:pPr>
      <w:r>
        <w:rPr>
          <w:rFonts w:eastAsia="Times New Roman" w:cs="Courier New"/>
          <w:sz w:val="20"/>
        </w:rPr>
        <w:t>Network-Based Intrusion Detection Systems (NIDS) have become one of the</w:t>
      </w:r>
      <w:r>
        <w:rPr>
          <w:rFonts w:eastAsia="Times New Roman" w:cs="Courier New"/>
          <w:sz w:val="20"/>
        </w:rPr>
        <w:t xml:space="preserve"> most widely adopted cybersecurity solutions for protecting network-connected devices. Unlike Network-Based Intrusion Detection Systems (NIDS), which analyze traffic flowing across an entire network, NIDS focuses on monitoring activities occurring within a</w:t>
      </w:r>
      <w:r>
        <w:rPr>
          <w:rFonts w:eastAsia="Times New Roman" w:cs="Courier New"/>
          <w:sz w:val="20"/>
        </w:rPr>
        <w:t xml:space="preserve"> specific monitoring system. It examines system logs, network communications, file integrity, running processes, and user activities to detect unauthorized behavior.</w:t>
      </w:r>
    </w:p>
    <w:p w14:paraId="7E079A16" w14:textId="77777777" w:rsidR="007A4DBE" w:rsidRDefault="00262BB0">
      <w:pPr>
        <w:pStyle w:val="NormalWeb"/>
        <w:spacing w:after="40"/>
        <w:rPr>
          <w:rFonts w:ascii="Courier New" w:hAnsi="Courier New" w:cs="Courier New"/>
        </w:rPr>
      </w:pPr>
      <w:r>
        <w:rPr>
          <w:rFonts w:eastAsia="Times New Roman" w:cs="Courier New"/>
          <w:sz w:val="20"/>
        </w:rPr>
        <w:t>According to the National Institute of Standards and Technology, intrusion detection syste</w:t>
      </w:r>
      <w:r>
        <w:rPr>
          <w:rFonts w:eastAsia="Times New Roman" w:cs="Courier New"/>
          <w:sz w:val="20"/>
        </w:rPr>
        <w:t>ms are designed to identify malicious activities by monitoring events occurring within computer systems and generating alerts whenever suspicious behavior is detected. Host-based intrusion detection systems provide better visibility into network activities</w:t>
      </w:r>
      <w:r>
        <w:rPr>
          <w:rFonts w:eastAsia="Times New Roman" w:cs="Courier New"/>
          <w:sz w:val="20"/>
        </w:rPr>
        <w:t xml:space="preserve"> because they monitor traffic that directly enters or leaves the monitored network.</w:t>
      </w:r>
    </w:p>
    <w:p w14:paraId="04AF44B8" w14:textId="77777777" w:rsidR="007A4DBE" w:rsidRDefault="00262BB0">
      <w:pPr>
        <w:pStyle w:val="NormalWeb"/>
        <w:spacing w:after="40"/>
        <w:rPr>
          <w:rFonts w:ascii="Courier New" w:hAnsi="Courier New" w:cs="Courier New"/>
        </w:rPr>
      </w:pPr>
      <w:r>
        <w:rPr>
          <w:rFonts w:eastAsia="Times New Roman" w:cs="Courier New"/>
          <w:sz w:val="20"/>
        </w:rPr>
        <w:t>As organizations increasingly rely on remote work and network-connected devices, network security has become an essential layer of defense. Researchers have demonstrated th</w:t>
      </w:r>
      <w:r>
        <w:rPr>
          <w:rFonts w:eastAsia="Times New Roman" w:cs="Courier New"/>
          <w:sz w:val="20"/>
        </w:rPr>
        <w:t>at monitoring network-connected computers significantly improves an organization's ability to detect unauthorized access attempts, malware execution, and abnormal communication patterns before they spread to other systems.</w:t>
      </w:r>
    </w:p>
    <w:p w14:paraId="52EBEABC" w14:textId="77777777" w:rsidR="007A4DBE" w:rsidRDefault="00262BB0">
      <w:pPr>
        <w:pStyle w:val="NormalWeb"/>
        <w:spacing w:after="40"/>
        <w:rPr>
          <w:rFonts w:ascii="Courier New" w:hAnsi="Courier New" w:cs="Courier New"/>
        </w:rPr>
      </w:pPr>
      <w:r>
        <w:rPr>
          <w:rStyle w:val="Strong"/>
          <w:rFonts w:eastAsia="Times New Roman" w:cs="Courier New"/>
          <w:sz w:val="20"/>
        </w:rPr>
        <w:t>Relevance to the Study</w:t>
      </w:r>
    </w:p>
    <w:p w14:paraId="3F99085C" w14:textId="77777777" w:rsidR="007A4DBE" w:rsidRDefault="00262BB0">
      <w:pPr>
        <w:pStyle w:val="NormalWeb"/>
        <w:spacing w:after="40"/>
        <w:rPr>
          <w:rFonts w:ascii="Courier New" w:hAnsi="Courier New" w:cs="Courier New"/>
        </w:rPr>
      </w:pPr>
      <w:r>
        <w:rPr>
          <w:rFonts w:eastAsia="Times New Roman" w:cs="Courier New"/>
          <w:sz w:val="20"/>
        </w:rPr>
        <w:t>The propos</w:t>
      </w:r>
      <w:r>
        <w:rPr>
          <w:rFonts w:eastAsia="Times New Roman" w:cs="Courier New"/>
          <w:sz w:val="20"/>
        </w:rPr>
        <w:t>ed Automated Network Threat Detection and Management System follows the same concept by monitoring packets captured through the network interface used by the system. Instead of monitoring an entire enterprise network, the proposed system focuses on protect</w:t>
      </w:r>
      <w:r>
        <w:rPr>
          <w:rFonts w:eastAsia="Times New Roman" w:cs="Courier New"/>
          <w:sz w:val="20"/>
        </w:rPr>
        <w:t>ing network-connected computers using lightweight packet analysis and automated alert generation.</w:t>
      </w:r>
    </w:p>
    <w:p w14:paraId="6CE297FF" w14:textId="77777777" w:rsidR="007A4DBE" w:rsidRDefault="00262BB0">
      <w:pPr>
        <w:pStyle w:val="Heading3"/>
        <w:spacing w:after="40"/>
        <w:rPr>
          <w:rFonts w:ascii="Courier New" w:hAnsi="Courier New" w:cs="Courier New"/>
          <w:sz w:val="24"/>
          <w:szCs w:val="24"/>
        </w:rPr>
      </w:pPr>
      <w:r>
        <w:rPr>
          <w:rStyle w:val="Strong"/>
          <w:rFonts w:cs="Courier New"/>
          <w:b/>
          <w:bCs/>
          <w:szCs w:val="24"/>
        </w:rPr>
        <w:t>Python-Based Network Monitoring Systems</w:t>
      </w:r>
    </w:p>
    <w:p w14:paraId="4BEE0507" w14:textId="77777777" w:rsidR="007A4DBE" w:rsidRDefault="00262BB0">
      <w:pPr>
        <w:pStyle w:val="NormalWeb"/>
        <w:spacing w:after="40"/>
        <w:rPr>
          <w:rFonts w:ascii="Courier New" w:hAnsi="Courier New" w:cs="Courier New"/>
        </w:rPr>
      </w:pPr>
      <w:r>
        <w:rPr>
          <w:rFonts w:eastAsia="Times New Roman" w:cs="Courier New"/>
          <w:sz w:val="20"/>
        </w:rPr>
        <w:t>Python has become one of the most widely used programming languages in cybersecurity because of its simplicity, flexib</w:t>
      </w:r>
      <w:r>
        <w:rPr>
          <w:rFonts w:eastAsia="Times New Roman" w:cs="Courier New"/>
          <w:sz w:val="20"/>
        </w:rPr>
        <w:t>ility, and extensive collection of networking libraries. Many cybersecurity researchers utilize Python to automate packet capturing, traffic analysis, intrusion detection, and log management.</w:t>
      </w:r>
    </w:p>
    <w:p w14:paraId="0543ACE5" w14:textId="77777777" w:rsidR="007A4DBE" w:rsidRDefault="00262BB0">
      <w:pPr>
        <w:pStyle w:val="NormalWeb"/>
        <w:spacing w:after="40"/>
        <w:rPr>
          <w:rFonts w:ascii="Courier New" w:hAnsi="Courier New" w:cs="Courier New"/>
        </w:rPr>
      </w:pPr>
      <w:r>
        <w:rPr>
          <w:rFonts w:eastAsia="Times New Roman" w:cs="Courier New"/>
          <w:sz w:val="20"/>
        </w:rPr>
        <w:t>According to Justin Seitz (2021), Python provides an efficient e</w:t>
      </w:r>
      <w:r>
        <w:rPr>
          <w:rFonts w:eastAsia="Times New Roman" w:cs="Courier New"/>
          <w:sz w:val="20"/>
        </w:rPr>
        <w:t>nvironment for developing security tools due to its powerful scripting capabilities and compatibility with numerous networking libraries. Security analysts frequently use Python to automate repetitive monitoring tasks that would otherwise require manual an</w:t>
      </w:r>
      <w:r>
        <w:rPr>
          <w:rFonts w:eastAsia="Times New Roman" w:cs="Courier New"/>
          <w:sz w:val="20"/>
        </w:rPr>
        <w:t>alysis.</w:t>
      </w:r>
    </w:p>
    <w:p w14:paraId="104C8E62" w14:textId="77777777" w:rsidR="007A4DBE" w:rsidRDefault="00262BB0">
      <w:pPr>
        <w:pStyle w:val="NormalWeb"/>
        <w:spacing w:after="40"/>
        <w:rPr>
          <w:rFonts w:ascii="Courier New" w:hAnsi="Courier New" w:cs="Courier New"/>
        </w:rPr>
      </w:pPr>
      <w:r>
        <w:rPr>
          <w:rFonts w:eastAsia="Times New Roman" w:cs="Courier New"/>
          <w:sz w:val="20"/>
        </w:rPr>
        <w:lastRenderedPageBreak/>
        <w:t>Modern cybersecurity applications integrate Python with packet analysis libraries to perform real-time monitoring while minimizing computational overhead. Python also supports rapid software development, allowing researchers to develop customized s</w:t>
      </w:r>
      <w:r>
        <w:rPr>
          <w:rFonts w:eastAsia="Times New Roman" w:cs="Courier New"/>
          <w:sz w:val="20"/>
        </w:rPr>
        <w:t>ecurity applications suitable for small organizations.</w:t>
      </w:r>
    </w:p>
    <w:p w14:paraId="63FEFA20" w14:textId="77777777" w:rsidR="007A4DBE" w:rsidRDefault="00262BB0">
      <w:pPr>
        <w:pStyle w:val="NormalWeb"/>
        <w:spacing w:after="40"/>
        <w:rPr>
          <w:rFonts w:ascii="Courier New" w:hAnsi="Courier New" w:cs="Courier New"/>
        </w:rPr>
      </w:pPr>
      <w:r>
        <w:rPr>
          <w:rFonts w:eastAsia="Times New Roman" w:cs="Courier New"/>
          <w:sz w:val="20"/>
        </w:rPr>
        <w:t>The flexibility of Python allows developers to combine network monitoring, database management, and web application development within a single software environment. This capability makes Python partic</w:t>
      </w:r>
      <w:r>
        <w:rPr>
          <w:rFonts w:eastAsia="Times New Roman" w:cs="Courier New"/>
          <w:sz w:val="20"/>
        </w:rPr>
        <w:t>ularly suitable for network traffic monitoring applications where efficiency and simplicity are important.</w:t>
      </w:r>
    </w:p>
    <w:p w14:paraId="47CE8420" w14:textId="77777777" w:rsidR="007A4DBE" w:rsidRDefault="00262BB0">
      <w:pPr>
        <w:pStyle w:val="NormalWeb"/>
        <w:spacing w:after="40"/>
        <w:rPr>
          <w:rFonts w:ascii="Courier New" w:hAnsi="Courier New" w:cs="Courier New"/>
        </w:rPr>
      </w:pPr>
      <w:r>
        <w:rPr>
          <w:rStyle w:val="Strong"/>
          <w:rFonts w:eastAsia="Times New Roman" w:cs="Courier New"/>
          <w:sz w:val="20"/>
        </w:rPr>
        <w:t>Relevance to the Study</w:t>
      </w:r>
    </w:p>
    <w:p w14:paraId="58AFAC0C" w14:textId="77777777" w:rsidR="007A4DBE" w:rsidRDefault="00262BB0">
      <w:pPr>
        <w:pStyle w:val="NormalWeb"/>
        <w:spacing w:after="40"/>
        <w:rPr>
          <w:rFonts w:ascii="Courier New" w:hAnsi="Courier New" w:cs="Courier New"/>
        </w:rPr>
      </w:pPr>
      <w:r>
        <w:rPr>
          <w:rFonts w:eastAsia="Times New Roman" w:cs="Courier New"/>
          <w:sz w:val="20"/>
        </w:rPr>
        <w:t xml:space="preserve">The developed system utilized Python as its primary programming language because of its capability to integrate packet </w:t>
      </w:r>
      <w:r>
        <w:rPr>
          <w:rFonts w:eastAsia="Times New Roman" w:cs="Courier New"/>
          <w:sz w:val="20"/>
        </w:rPr>
        <w:t>analysis, database operations, and web application development into one lightweight monitoring platform.</w:t>
      </w:r>
    </w:p>
    <w:p w14:paraId="66681BD4" w14:textId="77777777" w:rsidR="007A4DBE" w:rsidRDefault="00262BB0">
      <w:pPr>
        <w:pStyle w:val="Heading3"/>
        <w:spacing w:after="40"/>
        <w:rPr>
          <w:rFonts w:ascii="Courier New" w:hAnsi="Courier New" w:cs="Courier New"/>
          <w:sz w:val="24"/>
          <w:szCs w:val="24"/>
        </w:rPr>
      </w:pPr>
      <w:r>
        <w:rPr>
          <w:rStyle w:val="Strong"/>
          <w:rFonts w:cs="Courier New"/>
          <w:b/>
          <w:bCs/>
          <w:szCs w:val="24"/>
        </w:rPr>
        <w:t>Packet Analysis Research</w:t>
      </w:r>
    </w:p>
    <w:p w14:paraId="43007B31" w14:textId="77777777" w:rsidR="007A4DBE" w:rsidRDefault="00262BB0">
      <w:pPr>
        <w:pStyle w:val="NormalWeb"/>
        <w:spacing w:after="40"/>
        <w:rPr>
          <w:rFonts w:ascii="Courier New" w:hAnsi="Courier New" w:cs="Courier New"/>
        </w:rPr>
      </w:pPr>
      <w:r>
        <w:rPr>
          <w:rFonts w:eastAsia="Times New Roman" w:cs="Courier New"/>
          <w:sz w:val="20"/>
        </w:rPr>
        <w:t>Packet analysis has become one of the most effective techniques for understanding network communication and identifying suspic</w:t>
      </w:r>
      <w:r>
        <w:rPr>
          <w:rFonts w:eastAsia="Times New Roman" w:cs="Courier New"/>
          <w:sz w:val="20"/>
        </w:rPr>
        <w:t>ious activities. Every communication transmitted through a network is divided into packets containing valuable information such as source addresses, destination addresses, communication protocols, timestamps, and packet sizes.</w:t>
      </w:r>
    </w:p>
    <w:p w14:paraId="0482E537" w14:textId="77777777" w:rsidR="007A4DBE" w:rsidRDefault="00262BB0">
      <w:pPr>
        <w:pStyle w:val="NormalWeb"/>
        <w:spacing w:after="40"/>
        <w:rPr>
          <w:rFonts w:ascii="Courier New" w:hAnsi="Courier New" w:cs="Courier New"/>
        </w:rPr>
      </w:pPr>
      <w:r>
        <w:rPr>
          <w:rFonts w:eastAsia="Times New Roman" w:cs="Courier New"/>
          <w:sz w:val="20"/>
        </w:rPr>
        <w:t>According to William Stalling</w:t>
      </w:r>
      <w:r>
        <w:rPr>
          <w:rFonts w:eastAsia="Times New Roman" w:cs="Courier New"/>
          <w:sz w:val="20"/>
        </w:rPr>
        <w:t>s (2017), packet analysis allows administrators to observe communication patterns and identify unusual behaviors that may indicate unauthorized access attempts, malware activity, or network attacks. By analyzing packet headers and communication characteris</w:t>
      </w:r>
      <w:r>
        <w:rPr>
          <w:rFonts w:eastAsia="Times New Roman" w:cs="Courier New"/>
          <w:sz w:val="20"/>
        </w:rPr>
        <w:t>tics, security systems can detect anomalies before they develop into serious cybersecurity incidents.</w:t>
      </w:r>
    </w:p>
    <w:p w14:paraId="2CA01D5D" w14:textId="77777777" w:rsidR="007A4DBE" w:rsidRDefault="00262BB0">
      <w:pPr>
        <w:pStyle w:val="NormalWeb"/>
        <w:spacing w:after="40"/>
        <w:rPr>
          <w:rFonts w:ascii="Courier New" w:hAnsi="Courier New" w:cs="Courier New"/>
        </w:rPr>
      </w:pPr>
      <w:r>
        <w:rPr>
          <w:rFonts w:eastAsia="Times New Roman" w:cs="Courier New"/>
          <w:sz w:val="20"/>
        </w:rPr>
        <w:t>Researchers have demonstrated that continuous packet analysis improves network visibility and allows administrators to respond more quickly to potential s</w:t>
      </w:r>
      <w:r>
        <w:rPr>
          <w:rFonts w:eastAsia="Times New Roman" w:cs="Courier New"/>
          <w:sz w:val="20"/>
        </w:rPr>
        <w:t>ecurity threats. Real-time packet monitoring is particularly useful in identifying suspicious outbound communications that may indicate malware infections or unauthorized data transmission.</w:t>
      </w:r>
    </w:p>
    <w:p w14:paraId="15933CF9" w14:textId="77777777" w:rsidR="007A4DBE" w:rsidRDefault="00262BB0">
      <w:pPr>
        <w:pStyle w:val="NormalWeb"/>
        <w:spacing w:after="40"/>
        <w:rPr>
          <w:rFonts w:ascii="Courier New" w:hAnsi="Courier New" w:cs="Courier New"/>
        </w:rPr>
      </w:pPr>
      <w:r>
        <w:rPr>
          <w:rStyle w:val="Strong"/>
          <w:rFonts w:eastAsia="Times New Roman" w:cs="Courier New"/>
          <w:sz w:val="20"/>
        </w:rPr>
        <w:t>Relevance to the Study</w:t>
      </w:r>
    </w:p>
    <w:p w14:paraId="4C96DB2C" w14:textId="77777777" w:rsidR="007A4DBE" w:rsidRDefault="00262BB0">
      <w:pPr>
        <w:pStyle w:val="NormalWeb"/>
        <w:spacing w:after="40"/>
        <w:rPr>
          <w:rFonts w:ascii="Courier New" w:hAnsi="Courier New" w:cs="Courier New"/>
        </w:rPr>
      </w:pPr>
      <w:r>
        <w:rPr>
          <w:rFonts w:eastAsia="Times New Roman" w:cs="Courier New"/>
          <w:sz w:val="20"/>
        </w:rPr>
        <w:t>The proposed system applies packet analysis</w:t>
      </w:r>
      <w:r>
        <w:rPr>
          <w:rFonts w:eastAsia="Times New Roman" w:cs="Courier New"/>
          <w:sz w:val="20"/>
        </w:rPr>
        <w:t xml:space="preserve"> using the Scapy library to capture incoming and outgoing packets from the monitoring system. The collected packet information serves as the primary source for identifying suspicious activities and generating security alerts.</w:t>
      </w:r>
    </w:p>
    <w:p w14:paraId="52630219" w14:textId="77777777" w:rsidR="007A4DBE" w:rsidRDefault="007A4DBE">
      <w:pPr>
        <w:pStyle w:val="Heading2"/>
        <w:spacing w:line="480" w:lineRule="auto"/>
        <w:rPr>
          <w:rStyle w:val="Strong"/>
          <w:rFonts w:ascii="Courier New" w:hAnsi="Courier New" w:cs="Courier New"/>
          <w:b/>
          <w:bCs/>
          <w:sz w:val="24"/>
          <w:szCs w:val="24"/>
        </w:rPr>
      </w:pPr>
    </w:p>
    <w:p w14:paraId="3B544E20" w14:textId="77777777" w:rsidR="007A4DBE" w:rsidRDefault="00262BB0">
      <w:pPr>
        <w:pStyle w:val="Heading2"/>
        <w:spacing w:after="40"/>
        <w:rPr>
          <w:rFonts w:ascii="Courier New" w:hAnsi="Courier New" w:cs="Courier New"/>
          <w:sz w:val="24"/>
          <w:szCs w:val="24"/>
        </w:rPr>
      </w:pPr>
      <w:proofErr w:type="gramStart"/>
      <w:r>
        <w:rPr>
          <w:rStyle w:val="Strong"/>
          <w:rFonts w:cs="Courier New"/>
          <w:b/>
          <w:bCs/>
          <w:sz w:val="24"/>
          <w:szCs w:val="24"/>
        </w:rPr>
        <w:t>Network  Monitoring</w:t>
      </w:r>
      <w:proofErr w:type="gramEnd"/>
      <w:r>
        <w:rPr>
          <w:rStyle w:val="Strong"/>
          <w:rFonts w:cs="Courier New"/>
          <w:b/>
          <w:bCs/>
          <w:sz w:val="24"/>
          <w:szCs w:val="24"/>
        </w:rPr>
        <w:t xml:space="preserve"> Applicati</w:t>
      </w:r>
      <w:r>
        <w:rPr>
          <w:rStyle w:val="Strong"/>
          <w:rFonts w:cs="Courier New"/>
          <w:b/>
          <w:bCs/>
          <w:sz w:val="24"/>
          <w:szCs w:val="24"/>
        </w:rPr>
        <w:t>ons</w:t>
      </w:r>
    </w:p>
    <w:p w14:paraId="2C4601AF" w14:textId="77777777" w:rsidR="007A4DBE" w:rsidRDefault="00262BB0">
      <w:pPr>
        <w:pStyle w:val="NormalWeb"/>
        <w:spacing w:after="40"/>
        <w:rPr>
          <w:rFonts w:ascii="Courier New" w:hAnsi="Courier New" w:cs="Courier New"/>
        </w:rPr>
      </w:pPr>
      <w:r>
        <w:rPr>
          <w:rFonts w:eastAsia="Times New Roman" w:cs="Courier New"/>
          <w:sz w:val="20"/>
        </w:rPr>
        <w:t>Network monitoring applications are designed to observe activities occurring within network-connected computers rather than monitoring the entire network infrastructure. These applications collect information related to network communication, system pr</w:t>
      </w:r>
      <w:r>
        <w:rPr>
          <w:rFonts w:eastAsia="Times New Roman" w:cs="Courier New"/>
          <w:sz w:val="20"/>
        </w:rPr>
        <w:t>ocesses, resource utilization, and user activities.</w:t>
      </w:r>
    </w:p>
    <w:p w14:paraId="14BB6B2C" w14:textId="77777777" w:rsidR="007A4DBE" w:rsidRDefault="00262BB0">
      <w:pPr>
        <w:pStyle w:val="NormalWeb"/>
        <w:spacing w:after="40"/>
        <w:rPr>
          <w:rFonts w:ascii="Courier New" w:hAnsi="Courier New" w:cs="Courier New"/>
        </w:rPr>
      </w:pPr>
      <w:r>
        <w:rPr>
          <w:rFonts w:eastAsia="Times New Roman" w:cs="Courier New"/>
          <w:sz w:val="20"/>
        </w:rPr>
        <w:t>Recent studies indicate that network traffic monitoring provides detailed visibility into network behavior because all captured information originates directly from the monitored network. This approach en</w:t>
      </w:r>
      <w:r>
        <w:rPr>
          <w:rFonts w:eastAsia="Times New Roman" w:cs="Courier New"/>
          <w:sz w:val="20"/>
        </w:rPr>
        <w:t>ables administrators to investigate suspicious activities more effectively than relying solely on network-level monitoring.</w:t>
      </w:r>
    </w:p>
    <w:p w14:paraId="750B2D3B" w14:textId="77777777" w:rsidR="007A4DBE" w:rsidRDefault="00262BB0">
      <w:pPr>
        <w:pStyle w:val="NormalWeb"/>
        <w:spacing w:after="40"/>
        <w:rPr>
          <w:rFonts w:ascii="Courier New" w:hAnsi="Courier New" w:cs="Courier New"/>
        </w:rPr>
      </w:pPr>
      <w:r>
        <w:rPr>
          <w:rFonts w:eastAsia="Times New Roman" w:cs="Courier New"/>
          <w:sz w:val="20"/>
        </w:rPr>
        <w:t xml:space="preserve">Researchers also emphasize that host monitoring systems are particularly suitable for small organizations because they </w:t>
      </w:r>
      <w:r>
        <w:rPr>
          <w:rFonts w:eastAsia="Times New Roman" w:cs="Courier New"/>
          <w:sz w:val="20"/>
        </w:rPr>
        <w:t>require fewer deployment resources while providing continuous protection at the endpoint level.</w:t>
      </w:r>
    </w:p>
    <w:p w14:paraId="48D31DC1" w14:textId="77777777" w:rsidR="007A4DBE" w:rsidRDefault="00262BB0">
      <w:pPr>
        <w:pStyle w:val="NormalWeb"/>
        <w:spacing w:after="40"/>
        <w:rPr>
          <w:rFonts w:ascii="Courier New" w:hAnsi="Courier New" w:cs="Courier New"/>
        </w:rPr>
      </w:pPr>
      <w:r>
        <w:rPr>
          <w:rStyle w:val="Strong"/>
          <w:rFonts w:eastAsia="Times New Roman" w:cs="Courier New"/>
          <w:sz w:val="20"/>
        </w:rPr>
        <w:t>Relevance to the Study</w:t>
      </w:r>
    </w:p>
    <w:p w14:paraId="66294F8D" w14:textId="77777777" w:rsidR="007A4DBE" w:rsidRDefault="00262BB0">
      <w:pPr>
        <w:pStyle w:val="NormalWeb"/>
        <w:spacing w:after="40"/>
        <w:rPr>
          <w:rFonts w:ascii="Courier New" w:hAnsi="Courier New" w:cs="Courier New"/>
        </w:rPr>
      </w:pPr>
      <w:r>
        <w:rPr>
          <w:rFonts w:eastAsia="Times New Roman" w:cs="Courier New"/>
          <w:sz w:val="20"/>
        </w:rPr>
        <w:t>The proposed system is designed as a network traffic monitoring application that continuously captures packets from the monitoring system</w:t>
      </w:r>
      <w:r>
        <w:rPr>
          <w:rFonts w:eastAsia="Times New Roman" w:cs="Courier New"/>
          <w:sz w:val="20"/>
        </w:rPr>
        <w:t xml:space="preserve"> and presents monitoring results through a centralized web dashboard.</w:t>
      </w:r>
    </w:p>
    <w:p w14:paraId="59DDB747" w14:textId="77777777" w:rsidR="007A4DBE" w:rsidRDefault="007A4DBE">
      <w:pPr>
        <w:pStyle w:val="Heading2"/>
        <w:spacing w:line="480" w:lineRule="auto"/>
        <w:rPr>
          <w:rStyle w:val="Strong"/>
          <w:rFonts w:ascii="Courier New" w:hAnsi="Courier New" w:cs="Courier New"/>
          <w:b/>
          <w:bCs/>
          <w:sz w:val="24"/>
          <w:szCs w:val="24"/>
        </w:rPr>
      </w:pPr>
    </w:p>
    <w:p w14:paraId="29CCFD94" w14:textId="77777777" w:rsidR="007A4DBE" w:rsidRDefault="00262BB0">
      <w:pPr>
        <w:pStyle w:val="Heading3"/>
        <w:spacing w:after="40"/>
        <w:rPr>
          <w:rFonts w:ascii="Courier New" w:hAnsi="Courier New" w:cs="Courier New"/>
          <w:sz w:val="24"/>
          <w:szCs w:val="24"/>
        </w:rPr>
      </w:pPr>
      <w:r>
        <w:rPr>
          <w:rStyle w:val="Strong"/>
          <w:rFonts w:cs="Courier New"/>
          <w:b/>
          <w:bCs/>
          <w:szCs w:val="24"/>
        </w:rPr>
        <w:t>Network Security Solutions</w:t>
      </w:r>
    </w:p>
    <w:p w14:paraId="3828E7FD" w14:textId="77777777" w:rsidR="007A4DBE" w:rsidRDefault="00262BB0">
      <w:pPr>
        <w:pStyle w:val="NormalWeb"/>
        <w:spacing w:after="40"/>
        <w:rPr>
          <w:rFonts w:ascii="Courier New" w:hAnsi="Courier New" w:cs="Courier New"/>
        </w:rPr>
      </w:pPr>
      <w:r>
        <w:rPr>
          <w:rFonts w:eastAsia="Times New Roman" w:cs="Courier New"/>
          <w:sz w:val="20"/>
        </w:rPr>
        <w:t>Network security has become increasingly important due to the growing number of computers connected to organizational networks. Every workstation represents a</w:t>
      </w:r>
      <w:r>
        <w:rPr>
          <w:rFonts w:eastAsia="Times New Roman" w:cs="Courier New"/>
          <w:sz w:val="20"/>
        </w:rPr>
        <w:t xml:space="preserve"> potential entry point for cyber attackers.</w:t>
      </w:r>
    </w:p>
    <w:p w14:paraId="1458AADB" w14:textId="77777777" w:rsidR="007A4DBE" w:rsidRDefault="00262BB0">
      <w:pPr>
        <w:pStyle w:val="NormalWeb"/>
        <w:spacing w:after="40"/>
        <w:rPr>
          <w:rFonts w:ascii="Courier New" w:hAnsi="Courier New" w:cs="Courier New"/>
        </w:rPr>
      </w:pPr>
      <w:r>
        <w:rPr>
          <w:rFonts w:eastAsia="Times New Roman" w:cs="Courier New"/>
          <w:sz w:val="20"/>
        </w:rPr>
        <w:t>According to the Microsoft Security documentation, network security focuses on protecting network-connected computers against cyber threats through continuous monitoring, threat detection, and incident response.</w:t>
      </w:r>
    </w:p>
    <w:p w14:paraId="289F5426" w14:textId="77777777" w:rsidR="007A4DBE" w:rsidRDefault="00262BB0">
      <w:pPr>
        <w:pStyle w:val="NormalWeb"/>
        <w:spacing w:after="40"/>
        <w:rPr>
          <w:rFonts w:ascii="Courier New" w:hAnsi="Courier New" w:cs="Courier New"/>
        </w:rPr>
      </w:pPr>
      <w:r>
        <w:rPr>
          <w:rFonts w:eastAsia="Times New Roman" w:cs="Courier New"/>
          <w:sz w:val="20"/>
        </w:rPr>
        <w:t>Modern network security solutions combine monitoring, detection, alerting, and log management into a unified platform that assists administrators in protecting organizational resources.</w:t>
      </w:r>
    </w:p>
    <w:p w14:paraId="036BFF50" w14:textId="77777777" w:rsidR="007A4DBE" w:rsidRDefault="00262BB0">
      <w:pPr>
        <w:pStyle w:val="NormalWeb"/>
        <w:spacing w:after="40"/>
        <w:rPr>
          <w:rFonts w:ascii="Courier New" w:hAnsi="Courier New" w:cs="Courier New"/>
        </w:rPr>
      </w:pPr>
      <w:r>
        <w:rPr>
          <w:rFonts w:eastAsia="Times New Roman" w:cs="Courier New"/>
          <w:sz w:val="20"/>
        </w:rPr>
        <w:t>Small businesses often cannot afford enterprise-grade network security</w:t>
      </w:r>
      <w:r>
        <w:rPr>
          <w:rFonts w:eastAsia="Times New Roman" w:cs="Courier New"/>
          <w:sz w:val="20"/>
        </w:rPr>
        <w:t xml:space="preserve"> products. Consequently, lightweight network traffic monitoring applications have become attractive alternatives because they provide essential </w:t>
      </w:r>
      <w:r>
        <w:rPr>
          <w:rFonts w:eastAsia="Times New Roman" w:cs="Courier New"/>
          <w:sz w:val="20"/>
        </w:rPr>
        <w:lastRenderedPageBreak/>
        <w:t>monitoring capabilities without excessive implementation costs.</w:t>
      </w:r>
    </w:p>
    <w:p w14:paraId="612E5ACE" w14:textId="77777777" w:rsidR="007A4DBE" w:rsidRDefault="00262BB0">
      <w:pPr>
        <w:pStyle w:val="NormalWeb"/>
        <w:spacing w:after="40"/>
        <w:rPr>
          <w:rFonts w:ascii="Courier New" w:hAnsi="Courier New" w:cs="Courier New"/>
        </w:rPr>
      </w:pPr>
      <w:r>
        <w:rPr>
          <w:rStyle w:val="Strong"/>
          <w:rFonts w:eastAsia="Times New Roman" w:cs="Courier New"/>
          <w:sz w:val="20"/>
        </w:rPr>
        <w:t>Relevance to the Study</w:t>
      </w:r>
    </w:p>
    <w:p w14:paraId="4A5E7A42" w14:textId="77777777" w:rsidR="007A4DBE" w:rsidRDefault="00262BB0">
      <w:pPr>
        <w:pStyle w:val="NormalWeb"/>
        <w:spacing w:after="40"/>
        <w:rPr>
          <w:rFonts w:ascii="Courier New" w:hAnsi="Courier New" w:cs="Courier New"/>
        </w:rPr>
      </w:pPr>
      <w:r>
        <w:rPr>
          <w:rFonts w:eastAsia="Times New Roman" w:cs="Courier New"/>
          <w:sz w:val="20"/>
        </w:rPr>
        <w:t>The proposed system serve</w:t>
      </w:r>
      <w:r>
        <w:rPr>
          <w:rFonts w:eastAsia="Times New Roman" w:cs="Courier New"/>
          <w:sz w:val="20"/>
        </w:rPr>
        <w:t>s as a lightweight network monitoring solution intended for small business environments where affordable cybersecurity solutions are required.</w:t>
      </w:r>
    </w:p>
    <w:p w14:paraId="2585259F" w14:textId="77777777" w:rsidR="007A4DBE" w:rsidRDefault="00262BB0">
      <w:pPr>
        <w:pStyle w:val="Heading3"/>
        <w:spacing w:after="40"/>
        <w:rPr>
          <w:rFonts w:ascii="Courier New" w:hAnsi="Courier New" w:cs="Courier New"/>
          <w:sz w:val="24"/>
          <w:szCs w:val="24"/>
        </w:rPr>
      </w:pPr>
      <w:r>
        <w:rPr>
          <w:rStyle w:val="Strong"/>
          <w:rFonts w:cs="Courier New"/>
          <w:b/>
          <w:bCs/>
          <w:szCs w:val="24"/>
        </w:rPr>
        <w:t>Web-Based Security Monitoring Systems</w:t>
      </w:r>
    </w:p>
    <w:p w14:paraId="000110F8" w14:textId="77777777" w:rsidR="007A4DBE" w:rsidRDefault="00262BB0">
      <w:pPr>
        <w:pStyle w:val="NormalWeb"/>
        <w:spacing w:after="40"/>
        <w:rPr>
          <w:rFonts w:ascii="Courier New" w:hAnsi="Courier New" w:cs="Courier New"/>
        </w:rPr>
      </w:pPr>
      <w:r>
        <w:rPr>
          <w:rFonts w:eastAsia="Times New Roman" w:cs="Courier New"/>
          <w:sz w:val="20"/>
        </w:rPr>
        <w:t xml:space="preserve">Recent cybersecurity systems increasingly incorporate web-based dashboards </w:t>
      </w:r>
      <w:r>
        <w:rPr>
          <w:rFonts w:eastAsia="Times New Roman" w:cs="Courier New"/>
          <w:sz w:val="20"/>
        </w:rPr>
        <w:t>that allow administrators to access monitoring information through standard web browsers.</w:t>
      </w:r>
    </w:p>
    <w:p w14:paraId="43F4A328" w14:textId="77777777" w:rsidR="007A4DBE" w:rsidRDefault="00262BB0">
      <w:pPr>
        <w:pStyle w:val="NormalWeb"/>
        <w:spacing w:after="40"/>
        <w:rPr>
          <w:rFonts w:ascii="Courier New" w:hAnsi="Courier New" w:cs="Courier New"/>
        </w:rPr>
      </w:pPr>
      <w:r>
        <w:rPr>
          <w:rFonts w:eastAsia="Times New Roman" w:cs="Courier New"/>
          <w:sz w:val="20"/>
        </w:rPr>
        <w:t>Researchers have found that centralized dashboards improve usability by presenting alerts, monitoring logs, and threat information in a clear and organized interface.</w:t>
      </w:r>
      <w:r>
        <w:rPr>
          <w:rFonts w:eastAsia="Times New Roman" w:cs="Courier New"/>
          <w:sz w:val="20"/>
        </w:rPr>
        <w:t xml:space="preserve"> Administrators can quickly review detected events without manually analyzing raw packet data.</w:t>
      </w:r>
    </w:p>
    <w:p w14:paraId="1B23FDB1" w14:textId="77777777" w:rsidR="007A4DBE" w:rsidRDefault="00262BB0">
      <w:pPr>
        <w:pStyle w:val="NormalWeb"/>
        <w:spacing w:after="40"/>
        <w:rPr>
          <w:rFonts w:ascii="Courier New" w:hAnsi="Courier New" w:cs="Courier New"/>
        </w:rPr>
      </w:pPr>
      <w:r>
        <w:rPr>
          <w:rFonts w:eastAsia="Times New Roman" w:cs="Courier New"/>
          <w:sz w:val="20"/>
        </w:rPr>
        <w:t>Web-based monitoring systems also simplify maintenance because software updates can be performed on the server without requiring changes on every client device.</w:t>
      </w:r>
    </w:p>
    <w:p w14:paraId="4EC82D91" w14:textId="77777777" w:rsidR="007A4DBE" w:rsidRDefault="00262BB0">
      <w:pPr>
        <w:pStyle w:val="NormalWeb"/>
        <w:spacing w:after="40"/>
        <w:rPr>
          <w:rFonts w:ascii="Courier New" w:hAnsi="Courier New" w:cs="Courier New"/>
        </w:rPr>
      </w:pPr>
      <w:r>
        <w:rPr>
          <w:rStyle w:val="Strong"/>
          <w:rFonts w:eastAsia="Times New Roman" w:cs="Courier New"/>
          <w:sz w:val="20"/>
        </w:rPr>
        <w:t>Relevance to the Study</w:t>
      </w:r>
    </w:p>
    <w:p w14:paraId="7088EB57" w14:textId="77777777" w:rsidR="007A4DBE" w:rsidRDefault="00262BB0">
      <w:pPr>
        <w:pStyle w:val="NormalWeb"/>
        <w:spacing w:after="40"/>
        <w:rPr>
          <w:rFonts w:ascii="Courier New" w:hAnsi="Courier New" w:cs="Courier New"/>
        </w:rPr>
      </w:pPr>
      <w:r>
        <w:rPr>
          <w:rFonts w:eastAsia="Times New Roman" w:cs="Courier New"/>
          <w:sz w:val="20"/>
        </w:rPr>
        <w:t>The developed system utilized the Flask web framework to provide a browser-accessible dashboard that displays alerts, packet information, and monitoring logs generated by the network traffic monitoring application.</w:t>
      </w:r>
    </w:p>
    <w:p w14:paraId="4FB95660" w14:textId="77777777" w:rsidR="007A4DBE" w:rsidRDefault="00262BB0">
      <w:pPr>
        <w:pStyle w:val="Heading3"/>
        <w:spacing w:after="40"/>
        <w:rPr>
          <w:rFonts w:ascii="Courier New" w:hAnsi="Courier New" w:cs="Courier New"/>
          <w:sz w:val="24"/>
          <w:szCs w:val="24"/>
        </w:rPr>
      </w:pPr>
      <w:r>
        <w:rPr>
          <w:rStyle w:val="Strong"/>
          <w:rFonts w:cs="Courier New"/>
          <w:b/>
          <w:bCs/>
          <w:szCs w:val="24"/>
        </w:rPr>
        <w:t>Real-Time Threat D</w:t>
      </w:r>
      <w:r>
        <w:rPr>
          <w:rStyle w:val="Strong"/>
          <w:rFonts w:cs="Courier New"/>
          <w:b/>
          <w:bCs/>
          <w:szCs w:val="24"/>
        </w:rPr>
        <w:t>etection</w:t>
      </w:r>
    </w:p>
    <w:p w14:paraId="14337EC3" w14:textId="77777777" w:rsidR="007A4DBE" w:rsidRDefault="00262BB0">
      <w:pPr>
        <w:pStyle w:val="NormalWeb"/>
        <w:spacing w:after="40"/>
        <w:rPr>
          <w:rFonts w:ascii="Courier New" w:hAnsi="Courier New" w:cs="Courier New"/>
        </w:rPr>
      </w:pPr>
      <w:r>
        <w:rPr>
          <w:rFonts w:eastAsia="Times New Roman" w:cs="Courier New"/>
          <w:sz w:val="20"/>
        </w:rPr>
        <w:t>Real-time threat detection has become an essential requirement for modern cybersecurity systems because delayed detection may allow attackers sufficient time to compromise computer systems.</w:t>
      </w:r>
    </w:p>
    <w:p w14:paraId="1692C92C" w14:textId="77777777" w:rsidR="007A4DBE" w:rsidRDefault="00262BB0">
      <w:pPr>
        <w:pStyle w:val="NormalWeb"/>
        <w:spacing w:after="40"/>
        <w:rPr>
          <w:rFonts w:ascii="Courier New" w:hAnsi="Courier New" w:cs="Courier New"/>
        </w:rPr>
      </w:pPr>
      <w:r>
        <w:rPr>
          <w:rFonts w:eastAsia="Times New Roman" w:cs="Courier New"/>
          <w:sz w:val="20"/>
        </w:rPr>
        <w:t xml:space="preserve">Researchers have demonstrated that continuous </w:t>
      </w:r>
      <w:r>
        <w:rPr>
          <w:rFonts w:eastAsia="Times New Roman" w:cs="Courier New"/>
          <w:sz w:val="20"/>
        </w:rPr>
        <w:t>monitoring combined with automated alert generation significantly improves incident response time. Instead of relying on manual log inspection, automated systems notify administrators immediately after suspicious activities are detected.</w:t>
      </w:r>
    </w:p>
    <w:p w14:paraId="183C57A8" w14:textId="77777777" w:rsidR="007A4DBE" w:rsidRDefault="00262BB0">
      <w:pPr>
        <w:pStyle w:val="NormalWeb"/>
        <w:spacing w:after="40"/>
        <w:rPr>
          <w:rFonts w:ascii="Courier New" w:hAnsi="Courier New" w:cs="Courier New"/>
        </w:rPr>
      </w:pPr>
      <w:r>
        <w:rPr>
          <w:rFonts w:eastAsia="Times New Roman" w:cs="Courier New"/>
          <w:sz w:val="20"/>
        </w:rPr>
        <w:t>Real-time monitori</w:t>
      </w:r>
      <w:r>
        <w:rPr>
          <w:rFonts w:eastAsia="Times New Roman" w:cs="Courier New"/>
          <w:sz w:val="20"/>
        </w:rPr>
        <w:t>ng also reduces the workload of administrators by automatically filtering normal communication from potentially malicious traffic.</w:t>
      </w:r>
    </w:p>
    <w:p w14:paraId="5DFB841F" w14:textId="77777777" w:rsidR="007A4DBE" w:rsidRDefault="00262BB0">
      <w:pPr>
        <w:pStyle w:val="NormalWeb"/>
        <w:spacing w:after="40"/>
        <w:rPr>
          <w:rFonts w:ascii="Courier New" w:hAnsi="Courier New" w:cs="Courier New"/>
        </w:rPr>
      </w:pPr>
      <w:r>
        <w:rPr>
          <w:rStyle w:val="Strong"/>
          <w:rFonts w:eastAsia="Times New Roman" w:cs="Courier New"/>
          <w:sz w:val="20"/>
        </w:rPr>
        <w:t>Relevance to the Study</w:t>
      </w:r>
    </w:p>
    <w:p w14:paraId="15088D07" w14:textId="77777777" w:rsidR="007A4DBE" w:rsidRDefault="00262BB0">
      <w:pPr>
        <w:pStyle w:val="NormalWeb"/>
        <w:spacing w:after="40"/>
        <w:rPr>
          <w:rFonts w:ascii="Courier New" w:hAnsi="Courier New" w:cs="Courier New"/>
        </w:rPr>
      </w:pPr>
      <w:r>
        <w:rPr>
          <w:rFonts w:eastAsia="Times New Roman" w:cs="Courier New"/>
          <w:sz w:val="20"/>
        </w:rPr>
        <w:t>The proposed system continuously analyzes packets captured through the monitoring system and automatic</w:t>
      </w:r>
      <w:r>
        <w:rPr>
          <w:rFonts w:eastAsia="Times New Roman" w:cs="Courier New"/>
          <w:sz w:val="20"/>
        </w:rPr>
        <w:t xml:space="preserve">ally </w:t>
      </w:r>
      <w:r>
        <w:rPr>
          <w:rFonts w:eastAsia="Times New Roman" w:cs="Courier New"/>
          <w:sz w:val="20"/>
        </w:rPr>
        <w:t>generates alerts whenever suspicious activities satisfy predefined detection rules.</w:t>
      </w:r>
    </w:p>
    <w:p w14:paraId="04171160" w14:textId="77777777" w:rsidR="007A4DBE" w:rsidRDefault="00262BB0">
      <w:pPr>
        <w:pStyle w:val="Heading3"/>
        <w:spacing w:after="40"/>
        <w:rPr>
          <w:rFonts w:ascii="Courier New" w:hAnsi="Courier New" w:cs="Courier New"/>
          <w:sz w:val="24"/>
          <w:szCs w:val="24"/>
        </w:rPr>
      </w:pPr>
      <w:r>
        <w:rPr>
          <w:rStyle w:val="Strong"/>
          <w:rFonts w:cs="Courier New"/>
          <w:b/>
          <w:bCs/>
          <w:szCs w:val="24"/>
        </w:rPr>
        <w:t>Small Office Cybersecurity Studies</w:t>
      </w:r>
    </w:p>
    <w:p w14:paraId="04023C76" w14:textId="77777777" w:rsidR="007A4DBE" w:rsidRDefault="00262BB0">
      <w:pPr>
        <w:pStyle w:val="NormalWeb"/>
        <w:spacing w:after="40"/>
        <w:rPr>
          <w:rFonts w:ascii="Courier New" w:hAnsi="Courier New" w:cs="Courier New"/>
        </w:rPr>
      </w:pPr>
      <w:r>
        <w:rPr>
          <w:rFonts w:eastAsia="Times New Roman" w:cs="Courier New"/>
          <w:sz w:val="20"/>
        </w:rPr>
        <w:t>Several international studies have emphasized that small businesses remain one of the most vulnerable sectors to cyberattacks becaus</w:t>
      </w:r>
      <w:r>
        <w:rPr>
          <w:rFonts w:eastAsia="Times New Roman" w:cs="Courier New"/>
          <w:sz w:val="20"/>
        </w:rPr>
        <w:t>e they often lack dedicated cybersecurity personnel and advanced security infrastructures. Financial limitations prevent many organizations from implementing expensive enterprise security products.</w:t>
      </w:r>
    </w:p>
    <w:p w14:paraId="64D63143" w14:textId="77777777" w:rsidR="007A4DBE" w:rsidRDefault="00262BB0">
      <w:pPr>
        <w:pStyle w:val="NormalWeb"/>
        <w:spacing w:after="40"/>
        <w:rPr>
          <w:rFonts w:ascii="Courier New" w:hAnsi="Courier New" w:cs="Courier New"/>
        </w:rPr>
      </w:pPr>
      <w:r>
        <w:rPr>
          <w:rFonts w:eastAsia="Times New Roman" w:cs="Courier New"/>
          <w:sz w:val="20"/>
        </w:rPr>
        <w:t>Researchers recommend adopting lightweight network traffic</w:t>
      </w:r>
      <w:r>
        <w:rPr>
          <w:rFonts w:eastAsia="Times New Roman" w:cs="Courier New"/>
          <w:sz w:val="20"/>
        </w:rPr>
        <w:t xml:space="preserve"> monitoring systems that are affordable, easy to deploy, and capable of providing continuous monitoring without requiring specialized hardware or extensive technical expertise.</w:t>
      </w:r>
    </w:p>
    <w:p w14:paraId="082CD29A" w14:textId="77777777" w:rsidR="007A4DBE" w:rsidRDefault="00262BB0">
      <w:pPr>
        <w:pStyle w:val="NormalWeb"/>
        <w:spacing w:after="40"/>
        <w:rPr>
          <w:rFonts w:ascii="Courier New" w:hAnsi="Courier New" w:cs="Courier New"/>
        </w:rPr>
      </w:pPr>
      <w:r>
        <w:rPr>
          <w:rFonts w:eastAsia="Times New Roman" w:cs="Courier New"/>
          <w:sz w:val="20"/>
        </w:rPr>
        <w:t>Such systems improve network visibility while helping administrators identify p</w:t>
      </w:r>
      <w:r>
        <w:rPr>
          <w:rFonts w:eastAsia="Times New Roman" w:cs="Courier New"/>
          <w:sz w:val="20"/>
        </w:rPr>
        <w:t>otential threats before they affect business operations.</w:t>
      </w:r>
    </w:p>
    <w:p w14:paraId="3A9809B4" w14:textId="77777777" w:rsidR="007A4DBE" w:rsidRDefault="00262BB0">
      <w:pPr>
        <w:pStyle w:val="NormalWeb"/>
        <w:spacing w:after="40"/>
        <w:rPr>
          <w:rFonts w:ascii="Courier New" w:hAnsi="Courier New" w:cs="Courier New"/>
        </w:rPr>
      </w:pPr>
      <w:r>
        <w:rPr>
          <w:rStyle w:val="Strong"/>
          <w:rFonts w:eastAsia="Times New Roman" w:cs="Courier New"/>
          <w:sz w:val="20"/>
        </w:rPr>
        <w:t>Relevance to the Study</w:t>
      </w:r>
    </w:p>
    <w:p w14:paraId="75B91B39" w14:textId="77777777" w:rsidR="007A4DBE" w:rsidRDefault="00262BB0">
      <w:pPr>
        <w:pStyle w:val="NormalWeb"/>
        <w:spacing w:after="40"/>
        <w:rPr>
          <w:rFonts w:ascii="Courier New" w:hAnsi="Courier New" w:cs="Courier New"/>
        </w:rPr>
      </w:pPr>
      <w:r>
        <w:rPr>
          <w:rFonts w:eastAsia="Times New Roman" w:cs="Courier New"/>
          <w:sz w:val="20"/>
        </w:rPr>
        <w:t xml:space="preserve">The proposed Automated Network Threat Detection and Management System is specifically designed to address these challenges by providing an affordable, web-based </w:t>
      </w:r>
      <w:r>
        <w:rPr>
          <w:rFonts w:eastAsia="Times New Roman" w:cs="Courier New"/>
          <w:sz w:val="20"/>
        </w:rPr>
        <w:t>monitoring solution for small business environments. Through the integration of Python, Scapy, and Flask, the system enables administrators to monitor network activities on the monitoring system, detect suspicious behavior in real time, generate alerts, an</w:t>
      </w:r>
      <w:r>
        <w:rPr>
          <w:rFonts w:eastAsia="Times New Roman" w:cs="Courier New"/>
          <w:sz w:val="20"/>
        </w:rPr>
        <w:t>d maintain monitoring logs for future analysis.</w:t>
      </w:r>
    </w:p>
    <w:p w14:paraId="59565BEE" w14:textId="77777777" w:rsidR="007A4DBE" w:rsidRDefault="007A4DBE">
      <w:pPr>
        <w:spacing w:line="480" w:lineRule="auto"/>
        <w:rPr>
          <w:rFonts w:ascii="Courier New" w:hAnsi="Courier New" w:cs="Courier New"/>
          <w:b/>
          <w:bCs/>
          <w:sz w:val="24"/>
          <w:szCs w:val="24"/>
        </w:rPr>
      </w:pPr>
    </w:p>
    <w:p w14:paraId="6111ADF9" w14:textId="77777777" w:rsidR="007A4DBE" w:rsidRDefault="00262BB0">
      <w:pPr>
        <w:pStyle w:val="Heading2"/>
        <w:spacing w:line="480" w:lineRule="auto"/>
        <w:rPr>
          <w:rFonts w:ascii="Courier New" w:eastAsia="SimSun" w:hAnsi="Courier New" w:cs="Courier New"/>
          <w:sz w:val="24"/>
          <w:szCs w:val="24"/>
        </w:rPr>
      </w:pPr>
      <w:r>
        <w:rPr>
          <w:rFonts w:eastAsia="SimSun" w:cs="Courier New"/>
          <w:szCs w:val="24"/>
        </w:rPr>
        <w:t>2.2 Local Studies</w:t>
      </w:r>
    </w:p>
    <w:p w14:paraId="7E4C149A" w14:textId="77777777" w:rsidR="007A4DBE" w:rsidRDefault="00262BB0">
      <w:pPr>
        <w:pStyle w:val="NormalWeb"/>
        <w:spacing w:after="40"/>
        <w:rPr>
          <w:rFonts w:ascii="Courier New" w:hAnsi="Courier New" w:cs="Courier New"/>
        </w:rPr>
      </w:pPr>
      <w:r>
        <w:rPr>
          <w:rFonts w:eastAsia="Times New Roman" w:cs="Courier New"/>
          <w:sz w:val="20"/>
        </w:rPr>
        <w:t>The increasing adoption of digital technologies among businesses and government institutions in the Philippines has also led to a growing demand for effective cybersecurity measures. As org</w:t>
      </w:r>
      <w:r>
        <w:rPr>
          <w:rFonts w:eastAsia="Times New Roman" w:cs="Courier New"/>
          <w:sz w:val="20"/>
        </w:rPr>
        <w:t>anizations continue to depend on information systems for daily operations, protecting network-connected devices and computer systems against cyber threats has become a major concern. Various government agencies, educational institutions, and local research</w:t>
      </w:r>
      <w:r>
        <w:rPr>
          <w:rFonts w:eastAsia="Times New Roman" w:cs="Courier New"/>
          <w:sz w:val="20"/>
        </w:rPr>
        <w:t>ers have emphasized the importance of implementing monitoring systems capable of detecting suspicious activities and minimizing cybersecurity risks.</w:t>
      </w:r>
    </w:p>
    <w:p w14:paraId="47BF4E68" w14:textId="77777777" w:rsidR="007A4DBE" w:rsidRDefault="00262BB0">
      <w:pPr>
        <w:pStyle w:val="NormalWeb"/>
        <w:spacing w:after="40"/>
        <w:rPr>
          <w:rFonts w:ascii="Courier New" w:hAnsi="Courier New" w:cs="Courier New"/>
        </w:rPr>
      </w:pPr>
      <w:r>
        <w:rPr>
          <w:rFonts w:eastAsia="Times New Roman" w:cs="Courier New"/>
          <w:sz w:val="20"/>
        </w:rPr>
        <w:t>Although many cybersecurity initiatives in the Philippines focus on organizational policies, awareness prog</w:t>
      </w:r>
      <w:r>
        <w:rPr>
          <w:rFonts w:eastAsia="Times New Roman" w:cs="Courier New"/>
          <w:sz w:val="20"/>
        </w:rPr>
        <w:t xml:space="preserve">rams, and enterprise security, several local studies and government </w:t>
      </w:r>
      <w:r>
        <w:rPr>
          <w:rFonts w:eastAsia="Times New Roman" w:cs="Courier New"/>
          <w:sz w:val="20"/>
        </w:rPr>
        <w:lastRenderedPageBreak/>
        <w:t>publications highlight the significance of network monitoring, network protection, and automated threat detection as practical approaches to strengthening information security.</w:t>
      </w:r>
    </w:p>
    <w:p w14:paraId="112FCC5E" w14:textId="77777777" w:rsidR="007A4DBE" w:rsidRDefault="00262BB0">
      <w:pPr>
        <w:pStyle w:val="Heading3"/>
        <w:spacing w:after="40"/>
        <w:rPr>
          <w:rFonts w:ascii="Courier New" w:hAnsi="Courier New" w:cs="Courier New"/>
          <w:sz w:val="24"/>
          <w:szCs w:val="24"/>
        </w:rPr>
      </w:pPr>
      <w:r>
        <w:rPr>
          <w:rStyle w:val="Strong"/>
          <w:rFonts w:cs="Courier New"/>
          <w:b/>
          <w:bCs/>
          <w:szCs w:val="24"/>
        </w:rPr>
        <w:t xml:space="preserve">Philippine </w:t>
      </w:r>
      <w:r>
        <w:rPr>
          <w:rStyle w:val="Strong"/>
          <w:rFonts w:cs="Courier New"/>
          <w:b/>
          <w:bCs/>
          <w:szCs w:val="24"/>
        </w:rPr>
        <w:t>Cybersecurity Implementations</w:t>
      </w:r>
    </w:p>
    <w:p w14:paraId="71BFEACB" w14:textId="77777777" w:rsidR="007A4DBE" w:rsidRDefault="00262BB0">
      <w:pPr>
        <w:pStyle w:val="NormalWeb"/>
        <w:spacing w:after="40"/>
        <w:rPr>
          <w:rFonts w:ascii="Courier New" w:hAnsi="Courier New" w:cs="Courier New"/>
        </w:rPr>
      </w:pPr>
      <w:r>
        <w:rPr>
          <w:rFonts w:eastAsia="Times New Roman" w:cs="Courier New"/>
          <w:sz w:val="20"/>
        </w:rPr>
        <w:t>The Philippine government has continuously strengthened its national cybersecurity initiatives to address the increasing number of cyber threats affecting both public and private organizations. The Department of Information an</w:t>
      </w:r>
      <w:r>
        <w:rPr>
          <w:rFonts w:eastAsia="Times New Roman" w:cs="Courier New"/>
          <w:sz w:val="20"/>
        </w:rPr>
        <w:t>d Communications Technology (DICT) has introduced several programs that encourage organizations to adopt cybersecurity best practices, improve digital resilience, and implement effective monitoring mechanisms for protecting information systems.</w:t>
      </w:r>
    </w:p>
    <w:p w14:paraId="6A9F53DF" w14:textId="77777777" w:rsidR="007A4DBE" w:rsidRDefault="00262BB0">
      <w:pPr>
        <w:pStyle w:val="NormalWeb"/>
        <w:spacing w:after="40"/>
        <w:rPr>
          <w:rFonts w:ascii="Courier New" w:hAnsi="Courier New" w:cs="Courier New"/>
        </w:rPr>
      </w:pPr>
      <w:r>
        <w:rPr>
          <w:rFonts w:eastAsia="Times New Roman" w:cs="Courier New"/>
          <w:sz w:val="20"/>
        </w:rPr>
        <w:t>According t</w:t>
      </w:r>
      <w:r>
        <w:rPr>
          <w:rFonts w:eastAsia="Times New Roman" w:cs="Courier New"/>
          <w:sz w:val="20"/>
        </w:rPr>
        <w:t xml:space="preserve">o the </w:t>
      </w:r>
      <w:r>
        <w:rPr>
          <w:rStyle w:val="Strong"/>
          <w:rFonts w:eastAsia="Times New Roman" w:cs="Courier New"/>
          <w:sz w:val="20"/>
        </w:rPr>
        <w:t>Department of Information and Communications Technology (DICT)</w:t>
      </w:r>
      <w:r>
        <w:rPr>
          <w:rFonts w:eastAsia="Times New Roman" w:cs="Courier New"/>
          <w:sz w:val="20"/>
        </w:rPr>
        <w:t>, organizations should continuously monitor their information systems to identify suspicious activities before they develop into major cybersecurity incidents. Continuous monitoring allows</w:t>
      </w:r>
      <w:r>
        <w:rPr>
          <w:rFonts w:eastAsia="Times New Roman" w:cs="Courier New"/>
          <w:sz w:val="20"/>
        </w:rPr>
        <w:t xml:space="preserve"> administrators to detect abnormal behavior, investigate security events, and implement timely responses that minimize potential damage.</w:t>
      </w:r>
    </w:p>
    <w:p w14:paraId="7D618207" w14:textId="77777777" w:rsidR="007A4DBE" w:rsidRDefault="00262BB0">
      <w:pPr>
        <w:pStyle w:val="NormalWeb"/>
        <w:spacing w:after="40"/>
        <w:rPr>
          <w:rFonts w:ascii="Courier New" w:hAnsi="Courier New" w:cs="Courier New"/>
        </w:rPr>
      </w:pPr>
      <w:r>
        <w:rPr>
          <w:rFonts w:eastAsia="Times New Roman" w:cs="Courier New"/>
          <w:sz w:val="20"/>
        </w:rPr>
        <w:t>The government's cybersecurity initiatives also encourage organizations to improve network security since employee work</w:t>
      </w:r>
      <w:r>
        <w:rPr>
          <w:rFonts w:eastAsia="Times New Roman" w:cs="Courier New"/>
          <w:sz w:val="20"/>
        </w:rPr>
        <w:t>stations often become the primary targets of phishing attacks, malware infections, ransomware, and unauthorized access attempts. As businesses continue to adopt digital technologies, protecting network-connected computers has become equally important as se</w:t>
      </w:r>
      <w:r>
        <w:rPr>
          <w:rFonts w:eastAsia="Times New Roman" w:cs="Courier New"/>
          <w:sz w:val="20"/>
        </w:rPr>
        <w:t>curing the overall network infrastructure.</w:t>
      </w:r>
    </w:p>
    <w:p w14:paraId="20C63597" w14:textId="77777777" w:rsidR="007A4DBE" w:rsidRDefault="00262BB0">
      <w:pPr>
        <w:pStyle w:val="NormalWeb"/>
        <w:spacing w:after="40"/>
        <w:rPr>
          <w:rFonts w:ascii="Courier New" w:hAnsi="Courier New" w:cs="Courier New"/>
        </w:rPr>
      </w:pPr>
      <w:r>
        <w:rPr>
          <w:rStyle w:val="Strong"/>
          <w:rFonts w:eastAsia="Times New Roman" w:cs="Courier New"/>
          <w:sz w:val="20"/>
        </w:rPr>
        <w:t>Relevance to the Study</w:t>
      </w:r>
    </w:p>
    <w:p w14:paraId="6F029CD2" w14:textId="77777777" w:rsidR="007A4DBE" w:rsidRDefault="00262BB0">
      <w:pPr>
        <w:pStyle w:val="NormalWeb"/>
        <w:spacing w:after="40"/>
        <w:rPr>
          <w:rFonts w:ascii="Courier New" w:hAnsi="Courier New" w:cs="Courier New"/>
        </w:rPr>
      </w:pPr>
      <w:r>
        <w:rPr>
          <w:rFonts w:eastAsia="Times New Roman" w:cs="Courier New"/>
          <w:sz w:val="20"/>
        </w:rPr>
        <w:t>The proposed Automated Network Threat Detection and Management System supports these cybersecurity initiatives by providing continuous monitoring directly on the monitoring system. Instead o</w:t>
      </w:r>
      <w:r>
        <w:rPr>
          <w:rFonts w:eastAsia="Times New Roman" w:cs="Courier New"/>
          <w:sz w:val="20"/>
        </w:rPr>
        <w:t>f requiring expensive enterprise security solutions, the proposed system offers an affordable monitoring application suitable for small business environments.</w:t>
      </w:r>
    </w:p>
    <w:p w14:paraId="5247229E" w14:textId="77777777" w:rsidR="007A4DBE" w:rsidRDefault="00262BB0">
      <w:pPr>
        <w:pStyle w:val="Heading2"/>
        <w:spacing w:after="40"/>
        <w:rPr>
          <w:rFonts w:ascii="Courier New" w:hAnsi="Courier New" w:cs="Courier New"/>
          <w:sz w:val="24"/>
          <w:szCs w:val="24"/>
        </w:rPr>
      </w:pPr>
      <w:r>
        <w:rPr>
          <w:rStyle w:val="Strong"/>
          <w:rFonts w:cs="Courier New"/>
          <w:b/>
          <w:bCs/>
          <w:sz w:val="24"/>
          <w:szCs w:val="24"/>
        </w:rPr>
        <w:t>Department of Information and Communications Technology (DICT) Cybersecurity Initiatives</w:t>
      </w:r>
    </w:p>
    <w:p w14:paraId="0E07EAD5" w14:textId="77777777" w:rsidR="007A4DBE" w:rsidRDefault="00262BB0">
      <w:pPr>
        <w:pStyle w:val="NormalWeb"/>
        <w:spacing w:after="40"/>
        <w:rPr>
          <w:rFonts w:ascii="Courier New" w:hAnsi="Courier New" w:cs="Courier New"/>
        </w:rPr>
      </w:pPr>
      <w:r>
        <w:rPr>
          <w:rFonts w:eastAsia="Times New Roman" w:cs="Courier New"/>
          <w:sz w:val="20"/>
        </w:rPr>
        <w:t xml:space="preserve">The </w:t>
      </w:r>
      <w:r>
        <w:rPr>
          <w:rStyle w:val="Strong"/>
          <w:rFonts w:eastAsia="Times New Roman" w:cs="Courier New"/>
          <w:sz w:val="20"/>
        </w:rPr>
        <w:t>DICT</w:t>
      </w:r>
      <w:r>
        <w:rPr>
          <w:rFonts w:eastAsia="Times New Roman" w:cs="Courier New"/>
          <w:sz w:val="20"/>
        </w:rPr>
        <w:t xml:space="preserve"> plays a significant role in strengthening cybersecurity awareness and promoting information security throughout the Philippines. Through the implementation of the </w:t>
      </w:r>
      <w:r>
        <w:rPr>
          <w:rStyle w:val="Strong"/>
          <w:rFonts w:eastAsia="Times New Roman" w:cs="Courier New"/>
          <w:sz w:val="20"/>
        </w:rPr>
        <w:t>National Cybersecurity Plan (NCSP) 2023–2028</w:t>
      </w:r>
      <w:r>
        <w:rPr>
          <w:rFonts w:eastAsia="Times New Roman" w:cs="Courier New"/>
          <w:sz w:val="20"/>
        </w:rPr>
        <w:t>, the agency encourages organizations to adopt p</w:t>
      </w:r>
      <w:r>
        <w:rPr>
          <w:rFonts w:eastAsia="Times New Roman" w:cs="Courier New"/>
          <w:sz w:val="20"/>
        </w:rPr>
        <w:t>reventive security measures, continuous monitoring, incident reporting, and cybersecurity preparedness.</w:t>
      </w:r>
    </w:p>
    <w:p w14:paraId="60C8A247" w14:textId="77777777" w:rsidR="007A4DBE" w:rsidRDefault="00262BB0">
      <w:pPr>
        <w:pStyle w:val="NormalWeb"/>
        <w:spacing w:after="40"/>
        <w:rPr>
          <w:rFonts w:ascii="Courier New" w:hAnsi="Courier New" w:cs="Courier New"/>
        </w:rPr>
      </w:pPr>
      <w:r>
        <w:rPr>
          <w:rFonts w:eastAsia="Times New Roman" w:cs="Courier New"/>
          <w:sz w:val="20"/>
        </w:rPr>
        <w:t>The National Cybersecurity Plan emphasizes that organizations should develop proactive approaches to identifying cyber threats rather than relying solel</w:t>
      </w:r>
      <w:r>
        <w:rPr>
          <w:rFonts w:eastAsia="Times New Roman" w:cs="Courier New"/>
          <w:sz w:val="20"/>
        </w:rPr>
        <w:t>y on reactive responses after security incidents occur. Automated monitoring tools are considered valuable because they reduce the time required to identify suspicious activities while improving incident response capabilities.</w:t>
      </w:r>
    </w:p>
    <w:p w14:paraId="0C0660C7" w14:textId="77777777" w:rsidR="007A4DBE" w:rsidRDefault="00262BB0">
      <w:pPr>
        <w:pStyle w:val="NormalWeb"/>
        <w:spacing w:after="40"/>
        <w:rPr>
          <w:rFonts w:ascii="Courier New" w:hAnsi="Courier New" w:cs="Courier New"/>
        </w:rPr>
      </w:pPr>
      <w:r>
        <w:rPr>
          <w:rFonts w:eastAsia="Times New Roman" w:cs="Courier New"/>
          <w:sz w:val="20"/>
        </w:rPr>
        <w:t>The DICT also promotes cybers</w:t>
      </w:r>
      <w:r>
        <w:rPr>
          <w:rFonts w:eastAsia="Times New Roman" w:cs="Courier New"/>
          <w:sz w:val="20"/>
        </w:rPr>
        <w:t>ecurity awareness among small businesses, educationalinstitutions, and local government units by providing training programs, security advisories, and recommended best practices for protecting digital assets.</w:t>
      </w:r>
    </w:p>
    <w:p w14:paraId="6BBB63BE" w14:textId="77777777" w:rsidR="007A4DBE" w:rsidRDefault="00262BB0">
      <w:pPr>
        <w:pStyle w:val="NormalWeb"/>
        <w:spacing w:after="40"/>
        <w:rPr>
          <w:rFonts w:ascii="Courier New" w:hAnsi="Courier New" w:cs="Courier New"/>
        </w:rPr>
      </w:pPr>
      <w:r>
        <w:rPr>
          <w:rStyle w:val="Strong"/>
          <w:rFonts w:eastAsia="Times New Roman" w:cs="Courier New"/>
          <w:sz w:val="20"/>
        </w:rPr>
        <w:t>Relevance to the Study</w:t>
      </w:r>
    </w:p>
    <w:p w14:paraId="0EEE6BBC" w14:textId="77777777" w:rsidR="007A4DBE" w:rsidRDefault="00262BB0">
      <w:pPr>
        <w:pStyle w:val="NormalWeb"/>
        <w:spacing w:after="40"/>
        <w:rPr>
          <w:rFonts w:ascii="Courier New" w:hAnsi="Courier New" w:cs="Courier New"/>
        </w:rPr>
      </w:pPr>
      <w:r>
        <w:rPr>
          <w:rFonts w:eastAsia="Times New Roman" w:cs="Courier New"/>
          <w:sz w:val="20"/>
        </w:rPr>
        <w:t>The proposed system alig</w:t>
      </w:r>
      <w:r>
        <w:rPr>
          <w:rFonts w:eastAsia="Times New Roman" w:cs="Courier New"/>
          <w:sz w:val="20"/>
        </w:rPr>
        <w:t>ns with the objectives of the National Cybersecurity Plan by implementing continuous network traffic monitoring, automated alert generation, and centralized monitoring logs that assist administrators in responding to potential cybersecurity threats more ef</w:t>
      </w:r>
      <w:r>
        <w:rPr>
          <w:rFonts w:eastAsia="Times New Roman" w:cs="Courier New"/>
          <w:sz w:val="20"/>
        </w:rPr>
        <w:t>ficiently.</w:t>
      </w:r>
    </w:p>
    <w:p w14:paraId="6BA7BA93" w14:textId="77777777" w:rsidR="007A4DBE" w:rsidRDefault="00262BB0">
      <w:pPr>
        <w:pStyle w:val="Heading2"/>
        <w:spacing w:after="40"/>
        <w:rPr>
          <w:rFonts w:ascii="Courier New" w:hAnsi="Courier New" w:cs="Courier New"/>
          <w:sz w:val="24"/>
          <w:szCs w:val="24"/>
        </w:rPr>
      </w:pPr>
      <w:r>
        <w:rPr>
          <w:rStyle w:val="Strong"/>
          <w:rFonts w:cs="Courier New"/>
          <w:b/>
          <w:bCs/>
          <w:sz w:val="24"/>
          <w:szCs w:val="24"/>
        </w:rPr>
        <w:t>Cybersecurity Challenges Among Philippine Small and Medium Enterprises (SMEs)</w:t>
      </w:r>
    </w:p>
    <w:p w14:paraId="1CAD8AD9" w14:textId="77777777" w:rsidR="007A4DBE" w:rsidRDefault="00262BB0">
      <w:pPr>
        <w:pStyle w:val="NormalWeb"/>
        <w:spacing w:after="40"/>
        <w:rPr>
          <w:rFonts w:ascii="Courier New" w:hAnsi="Courier New" w:cs="Courier New"/>
        </w:rPr>
      </w:pPr>
      <w:r>
        <w:rPr>
          <w:rFonts w:eastAsia="Times New Roman" w:cs="Courier New"/>
          <w:sz w:val="20"/>
        </w:rPr>
        <w:t>Small and Medium Enterprises (SMEs) represent a significant portion of the Philippine economy. However, many SMEs face considerable cybersecurity challenges due to lim</w:t>
      </w:r>
      <w:r>
        <w:rPr>
          <w:rFonts w:eastAsia="Times New Roman" w:cs="Courier New"/>
          <w:sz w:val="20"/>
        </w:rPr>
        <w:t>ited financial resources, insufficient IT personnel, and the lack of dedicated security infrastructures.</w:t>
      </w:r>
    </w:p>
    <w:p w14:paraId="48B45A9B" w14:textId="77777777" w:rsidR="007A4DBE" w:rsidRDefault="00262BB0">
      <w:pPr>
        <w:pStyle w:val="NormalWeb"/>
        <w:spacing w:after="40"/>
        <w:rPr>
          <w:rFonts w:ascii="Courier New" w:hAnsi="Courier New" w:cs="Courier New"/>
        </w:rPr>
      </w:pPr>
      <w:r>
        <w:rPr>
          <w:rFonts w:eastAsia="Times New Roman" w:cs="Courier New"/>
          <w:sz w:val="20"/>
        </w:rPr>
        <w:t xml:space="preserve">According to studies conducted by </w:t>
      </w:r>
      <w:r>
        <w:rPr>
          <w:rStyle w:val="Strong"/>
          <w:rFonts w:eastAsia="Times New Roman" w:cs="Courier New"/>
          <w:sz w:val="20"/>
        </w:rPr>
        <w:t>Cisco Philippines</w:t>
      </w:r>
      <w:r>
        <w:rPr>
          <w:rFonts w:eastAsia="Times New Roman" w:cs="Courier New"/>
          <w:sz w:val="20"/>
        </w:rPr>
        <w:t xml:space="preserve"> and reports referenced by the DICT, many small businesses experience difficulties in implementing e</w:t>
      </w:r>
      <w:r>
        <w:rPr>
          <w:rFonts w:eastAsia="Times New Roman" w:cs="Courier New"/>
          <w:sz w:val="20"/>
        </w:rPr>
        <w:t>nterprise-grade cybersecurity solutions because of high implementation costs and technical complexity. Consequently, many organizations rely only on antivirus software without deploying additional monitoring mechanisms capable of identifying suspicious net</w:t>
      </w:r>
      <w:r>
        <w:rPr>
          <w:rFonts w:eastAsia="Times New Roman" w:cs="Courier New"/>
          <w:sz w:val="20"/>
        </w:rPr>
        <w:t>work activities.</w:t>
      </w:r>
    </w:p>
    <w:p w14:paraId="4A04D9DA" w14:textId="77777777" w:rsidR="007A4DBE" w:rsidRDefault="00262BB0">
      <w:pPr>
        <w:pStyle w:val="NormalWeb"/>
        <w:spacing w:after="40"/>
        <w:rPr>
          <w:rFonts w:ascii="Courier New" w:hAnsi="Courier New" w:cs="Courier New"/>
        </w:rPr>
      </w:pPr>
      <w:r>
        <w:rPr>
          <w:rFonts w:eastAsia="Times New Roman" w:cs="Courier New"/>
          <w:sz w:val="20"/>
        </w:rPr>
        <w:t>Researchers have emphasized that affordable network traffic monitoring systems provide practical alternatives for SMEs by improving network visibility without requiring expensive security appliances or specialized cybersecurity personnel.</w:t>
      </w:r>
    </w:p>
    <w:p w14:paraId="37266F77" w14:textId="77777777" w:rsidR="007A4DBE" w:rsidRDefault="00262BB0">
      <w:pPr>
        <w:pStyle w:val="NormalWeb"/>
        <w:spacing w:after="40"/>
        <w:rPr>
          <w:rFonts w:ascii="Courier New" w:hAnsi="Courier New" w:cs="Courier New"/>
        </w:rPr>
      </w:pPr>
      <w:r>
        <w:rPr>
          <w:rFonts w:eastAsia="Times New Roman" w:cs="Courier New"/>
          <w:sz w:val="20"/>
        </w:rPr>
        <w:t>The increasing number of ransomware attacks, phishing campaigns, and malware infections targeting small businesses further demonstrates the need for lightweight security solutions that continuously monitor network-connected devices and generate timely secu</w:t>
      </w:r>
      <w:r>
        <w:rPr>
          <w:rFonts w:eastAsia="Times New Roman" w:cs="Courier New"/>
          <w:sz w:val="20"/>
        </w:rPr>
        <w:t>rity alerts.</w:t>
      </w:r>
    </w:p>
    <w:p w14:paraId="588EF7F4" w14:textId="77777777" w:rsidR="007A4DBE" w:rsidRDefault="00262BB0">
      <w:pPr>
        <w:pStyle w:val="NormalWeb"/>
        <w:spacing w:after="40"/>
        <w:rPr>
          <w:rFonts w:ascii="Courier New" w:hAnsi="Courier New" w:cs="Courier New"/>
        </w:rPr>
      </w:pPr>
      <w:r>
        <w:rPr>
          <w:rStyle w:val="Strong"/>
          <w:rFonts w:eastAsia="Times New Roman" w:cs="Courier New"/>
          <w:sz w:val="20"/>
        </w:rPr>
        <w:t>Relevance to the Study</w:t>
      </w:r>
    </w:p>
    <w:p w14:paraId="7FCB2FAB" w14:textId="77777777" w:rsidR="007A4DBE" w:rsidRDefault="00262BB0">
      <w:pPr>
        <w:pStyle w:val="NormalWeb"/>
        <w:spacing w:after="40"/>
        <w:rPr>
          <w:rFonts w:ascii="Courier New" w:hAnsi="Courier New" w:cs="Courier New"/>
        </w:rPr>
      </w:pPr>
      <w:r>
        <w:rPr>
          <w:rFonts w:eastAsia="Times New Roman" w:cs="Courier New"/>
          <w:sz w:val="20"/>
        </w:rPr>
        <w:t xml:space="preserve">The proposed Automated Network Threat Detection and Management System addresses these concerns by providing </w:t>
      </w:r>
      <w:r>
        <w:rPr>
          <w:rFonts w:eastAsia="Times New Roman" w:cs="Courier New"/>
          <w:sz w:val="20"/>
        </w:rPr>
        <w:lastRenderedPageBreak/>
        <w:t>a cost-effective monitoring solution that can be deployed on individual monitoring systems within small business</w:t>
      </w:r>
      <w:r>
        <w:rPr>
          <w:rFonts w:eastAsia="Times New Roman" w:cs="Courier New"/>
          <w:sz w:val="20"/>
        </w:rPr>
        <w:t xml:space="preserve"> environments.</w:t>
      </w:r>
    </w:p>
    <w:p w14:paraId="30F09FC5" w14:textId="77777777" w:rsidR="007A4DBE" w:rsidRDefault="00262BB0">
      <w:pPr>
        <w:pStyle w:val="Heading2"/>
        <w:spacing w:after="40"/>
        <w:rPr>
          <w:rFonts w:ascii="Courier New" w:hAnsi="Courier New" w:cs="Courier New"/>
          <w:sz w:val="24"/>
          <w:szCs w:val="24"/>
        </w:rPr>
      </w:pPr>
      <w:r>
        <w:rPr>
          <w:rStyle w:val="Strong"/>
          <w:rFonts w:cs="Courier New"/>
          <w:b/>
          <w:bCs/>
          <w:sz w:val="24"/>
          <w:szCs w:val="24"/>
        </w:rPr>
        <w:t>Academic Studies on Monitoring Systems in Philippine Higher Education Institutions</w:t>
      </w:r>
    </w:p>
    <w:p w14:paraId="1A2E0ABB" w14:textId="77777777" w:rsidR="007A4DBE" w:rsidRDefault="00262BB0">
      <w:pPr>
        <w:pStyle w:val="NormalWeb"/>
        <w:spacing w:after="40"/>
        <w:rPr>
          <w:rFonts w:ascii="Courier New" w:hAnsi="Courier New" w:cs="Courier New"/>
        </w:rPr>
      </w:pPr>
      <w:r>
        <w:rPr>
          <w:rFonts w:eastAsia="Times New Roman" w:cs="Courier New"/>
          <w:sz w:val="20"/>
        </w:rPr>
        <w:t>Several academic institutions in the Philippines have conducted studies involving network monitoring systems, web-based security applications, and packet anal</w:t>
      </w:r>
      <w:r>
        <w:rPr>
          <w:rFonts w:eastAsia="Times New Roman" w:cs="Courier New"/>
          <w:sz w:val="20"/>
        </w:rPr>
        <w:t>ysis tools. Most of these projects focused on monitoring bandwidth utilization, tracking connected devices, and improving network administration within campus environments.</w:t>
      </w:r>
    </w:p>
    <w:p w14:paraId="735E6A51" w14:textId="77777777" w:rsidR="007A4DBE" w:rsidRDefault="00262BB0">
      <w:pPr>
        <w:pStyle w:val="NormalWeb"/>
        <w:spacing w:after="40"/>
        <w:rPr>
          <w:rFonts w:ascii="Courier New" w:hAnsi="Courier New" w:cs="Courier New"/>
        </w:rPr>
      </w:pPr>
      <w:r>
        <w:rPr>
          <w:rFonts w:eastAsia="Times New Roman" w:cs="Courier New"/>
          <w:sz w:val="20"/>
        </w:rPr>
        <w:t xml:space="preserve">While these monitoring systems improved network management, many of them primarily </w:t>
      </w:r>
      <w:r>
        <w:rPr>
          <w:rFonts w:eastAsia="Times New Roman" w:cs="Courier New"/>
          <w:sz w:val="20"/>
        </w:rPr>
        <w:t>concentrated on measuring network performance instead of detecting cybersecurity threats occurring on network-connected devices. Some studies required centralized network infrastructure or enterprise networking equipment, making them less practical for sma</w:t>
      </w:r>
      <w:r>
        <w:rPr>
          <w:rFonts w:eastAsia="Times New Roman" w:cs="Courier New"/>
          <w:sz w:val="20"/>
        </w:rPr>
        <w:t>ll organizations with limited technical resources.</w:t>
      </w:r>
    </w:p>
    <w:p w14:paraId="0821A316" w14:textId="77777777" w:rsidR="007A4DBE" w:rsidRDefault="00262BB0">
      <w:pPr>
        <w:pStyle w:val="NormalWeb"/>
        <w:spacing w:after="40"/>
        <w:rPr>
          <w:rFonts w:ascii="Courier New" w:hAnsi="Courier New" w:cs="Courier New"/>
        </w:rPr>
      </w:pPr>
      <w:r>
        <w:rPr>
          <w:rFonts w:eastAsia="Times New Roman" w:cs="Courier New"/>
          <w:sz w:val="20"/>
        </w:rPr>
        <w:t xml:space="preserve">Recent academic projects have also explored Python-based monitoring applications due to Python's flexibility in software development, automation, and cybersecurity. Libraries such as Scapy have </w:t>
      </w:r>
      <w:r>
        <w:rPr>
          <w:rFonts w:eastAsia="Times New Roman" w:cs="Courier New"/>
          <w:sz w:val="20"/>
        </w:rPr>
        <w:t>become increasingly popular for packet analysis because they allow researchers to develop customized monitoring applications that meet specific organizational requirements.</w:t>
      </w:r>
    </w:p>
    <w:p w14:paraId="0D7A27A3" w14:textId="77777777" w:rsidR="007A4DBE" w:rsidRDefault="00262BB0">
      <w:pPr>
        <w:pStyle w:val="NormalWeb"/>
        <w:spacing w:after="40"/>
        <w:rPr>
          <w:rFonts w:ascii="Courier New" w:hAnsi="Courier New" w:cs="Courier New"/>
        </w:rPr>
      </w:pPr>
      <w:r>
        <w:rPr>
          <w:rStyle w:val="Strong"/>
          <w:rFonts w:eastAsia="Times New Roman" w:cs="Courier New"/>
          <w:sz w:val="20"/>
        </w:rPr>
        <w:t>Relevance to the Study</w:t>
      </w:r>
    </w:p>
    <w:p w14:paraId="224F44E0" w14:textId="77777777" w:rsidR="007A4DBE" w:rsidRDefault="00262BB0">
      <w:pPr>
        <w:pStyle w:val="NormalWeb"/>
        <w:spacing w:after="40"/>
        <w:rPr>
          <w:rFonts w:ascii="Courier New" w:hAnsi="Courier New" w:cs="Courier New"/>
        </w:rPr>
      </w:pPr>
      <w:r>
        <w:rPr>
          <w:rFonts w:eastAsia="Times New Roman" w:cs="Courier New"/>
          <w:sz w:val="20"/>
        </w:rPr>
        <w:t>Unlike many existing academic monitoring systems, the propos</w:t>
      </w:r>
      <w:r>
        <w:rPr>
          <w:rFonts w:eastAsia="Times New Roman" w:cs="Courier New"/>
          <w:sz w:val="20"/>
        </w:rPr>
        <w:t>ed study focuses specifically on network packet monitoring, allowing suspicious activities to be detected directly from the monitored network through continuous packet analysis and automated alert generation.</w:t>
      </w:r>
    </w:p>
    <w:p w14:paraId="561202BE" w14:textId="77777777" w:rsidR="007A4DBE" w:rsidRDefault="00262BB0">
      <w:pPr>
        <w:pStyle w:val="Heading3"/>
        <w:spacing w:after="40"/>
        <w:rPr>
          <w:rFonts w:ascii="Courier New" w:hAnsi="Courier New" w:cs="Courier New"/>
          <w:sz w:val="24"/>
          <w:szCs w:val="24"/>
        </w:rPr>
      </w:pPr>
      <w:r>
        <w:rPr>
          <w:rStyle w:val="Strong"/>
          <w:rFonts w:cs="Courier New"/>
          <w:b/>
          <w:bCs/>
          <w:szCs w:val="24"/>
        </w:rPr>
        <w:t>Local Software Security Studies</w:t>
      </w:r>
    </w:p>
    <w:p w14:paraId="0C0003CD" w14:textId="77777777" w:rsidR="007A4DBE" w:rsidRDefault="00262BB0">
      <w:pPr>
        <w:pStyle w:val="NormalWeb"/>
        <w:spacing w:after="40"/>
        <w:rPr>
          <w:rFonts w:ascii="Courier New" w:hAnsi="Courier New" w:cs="Courier New"/>
        </w:rPr>
      </w:pPr>
      <w:r>
        <w:rPr>
          <w:rFonts w:eastAsia="Times New Roman" w:cs="Courier New"/>
          <w:sz w:val="20"/>
        </w:rPr>
        <w:t xml:space="preserve">Local software </w:t>
      </w:r>
      <w:r>
        <w:rPr>
          <w:rFonts w:eastAsia="Times New Roman" w:cs="Courier New"/>
          <w:sz w:val="20"/>
        </w:rPr>
        <w:t>development research has increasingly emphasized the integration of cybersecurity mechanisms into software applications. Philippine researchers recognize that security should be incorporated during software development rather than added only after deployme</w:t>
      </w:r>
      <w:r>
        <w:rPr>
          <w:rFonts w:eastAsia="Times New Roman" w:cs="Courier New"/>
          <w:sz w:val="20"/>
        </w:rPr>
        <w:t>nt.</w:t>
      </w:r>
    </w:p>
    <w:p w14:paraId="779E7B9A" w14:textId="77777777" w:rsidR="007A4DBE" w:rsidRDefault="00262BB0">
      <w:pPr>
        <w:pStyle w:val="NormalWeb"/>
        <w:spacing w:after="40"/>
        <w:rPr>
          <w:rFonts w:ascii="Courier New" w:hAnsi="Courier New" w:cs="Courier New"/>
        </w:rPr>
      </w:pPr>
      <w:r>
        <w:rPr>
          <w:rFonts w:eastAsia="Times New Roman" w:cs="Courier New"/>
          <w:sz w:val="20"/>
        </w:rPr>
        <w:t>Several studies have demonstrated the effectiveness of combining web-based dashboards with automated monitoring systems to improve usability and facilitate security management. Web technologies enable administrators to monitor alerts, review security l</w:t>
      </w:r>
      <w:r>
        <w:rPr>
          <w:rFonts w:eastAsia="Times New Roman" w:cs="Courier New"/>
          <w:sz w:val="20"/>
        </w:rPr>
        <w:t>ogs, and analyze monitoring records through intuitive graphical interfaces without requiring extensive technical expertise.</w:t>
      </w:r>
    </w:p>
    <w:p w14:paraId="15F8C2A0" w14:textId="77777777" w:rsidR="007A4DBE" w:rsidRDefault="00262BB0">
      <w:pPr>
        <w:pStyle w:val="NormalWeb"/>
        <w:spacing w:after="40"/>
        <w:rPr>
          <w:rFonts w:ascii="Courier New" w:hAnsi="Courier New" w:cs="Courier New"/>
        </w:rPr>
      </w:pPr>
      <w:r>
        <w:rPr>
          <w:rFonts w:eastAsia="Times New Roman" w:cs="Courier New"/>
          <w:sz w:val="20"/>
        </w:rPr>
        <w:t>Furthermore, local researchers have highlighted the importance of maintaining historical security records for forensic investigation</w:t>
      </w:r>
      <w:r>
        <w:rPr>
          <w:rFonts w:eastAsia="Times New Roman" w:cs="Courier New"/>
          <w:sz w:val="20"/>
        </w:rPr>
        <w:t>, incident documentation, and continuous improvement of organizational cybersecurity practices.</w:t>
      </w:r>
    </w:p>
    <w:p w14:paraId="034F3B63" w14:textId="77777777" w:rsidR="007A4DBE" w:rsidRDefault="00262BB0">
      <w:pPr>
        <w:pStyle w:val="NormalWeb"/>
        <w:spacing w:after="40"/>
        <w:rPr>
          <w:rFonts w:ascii="Courier New" w:hAnsi="Courier New" w:cs="Courier New"/>
        </w:rPr>
      </w:pPr>
      <w:r>
        <w:rPr>
          <w:rStyle w:val="Strong"/>
          <w:rFonts w:eastAsia="Times New Roman" w:cs="Courier New"/>
          <w:sz w:val="20"/>
        </w:rPr>
        <w:t>Relevance to the Study</w:t>
      </w:r>
    </w:p>
    <w:p w14:paraId="11A5EE7A" w14:textId="77777777" w:rsidR="007A4DBE" w:rsidRDefault="00262BB0">
      <w:pPr>
        <w:pStyle w:val="NormalWeb"/>
        <w:spacing w:after="40"/>
        <w:rPr>
          <w:rFonts w:ascii="Courier New" w:hAnsi="Courier New" w:cs="Courier New"/>
        </w:rPr>
      </w:pPr>
      <w:r>
        <w:rPr>
          <w:rFonts w:eastAsia="Times New Roman" w:cs="Courier New"/>
          <w:sz w:val="20"/>
        </w:rPr>
        <w:t>The proposed system incorporates these recommendations by integrating Python, Scapy, Flask, and a database management system into a singl</w:t>
      </w:r>
      <w:r>
        <w:rPr>
          <w:rFonts w:eastAsia="Times New Roman" w:cs="Courier New"/>
          <w:sz w:val="20"/>
        </w:rPr>
        <w:t>e network traffic monitoring platform capable of capturing packets, generating alerts, storing monitoring logs, and presenting security information through a user-friendly web dashboard.</w:t>
      </w:r>
    </w:p>
    <w:p w14:paraId="25BA89ED" w14:textId="77777777" w:rsidR="007A4DBE" w:rsidRDefault="00262BB0">
      <w:pPr>
        <w:pStyle w:val="Heading3"/>
        <w:spacing w:after="40"/>
        <w:rPr>
          <w:rFonts w:ascii="Courier New" w:hAnsi="Courier New" w:cs="Courier New"/>
          <w:sz w:val="24"/>
          <w:szCs w:val="24"/>
        </w:rPr>
      </w:pPr>
      <w:r>
        <w:rPr>
          <w:rStyle w:val="Strong"/>
          <w:rFonts w:cs="Courier New"/>
          <w:b/>
          <w:bCs/>
          <w:szCs w:val="24"/>
        </w:rPr>
        <w:t>Summary of Local Studies</w:t>
      </w:r>
    </w:p>
    <w:p w14:paraId="004A1E25" w14:textId="77777777" w:rsidR="007A4DBE" w:rsidRDefault="00262BB0">
      <w:pPr>
        <w:pStyle w:val="NormalWeb"/>
        <w:spacing w:after="40"/>
        <w:rPr>
          <w:rFonts w:ascii="Courier New" w:hAnsi="Courier New" w:cs="Courier New"/>
        </w:rPr>
      </w:pPr>
      <w:r>
        <w:rPr>
          <w:rFonts w:eastAsia="Times New Roman" w:cs="Courier New"/>
          <w:sz w:val="20"/>
        </w:rPr>
        <w:t>The reviewed local studies and government in</w:t>
      </w:r>
      <w:r>
        <w:rPr>
          <w:rFonts w:eastAsia="Times New Roman" w:cs="Courier New"/>
          <w:sz w:val="20"/>
        </w:rPr>
        <w:t>itiatives indicate that cybersecurity has become an increasingly important concern among Philippine organizations. Government agencies continue to strengthen national cybersecurity programs, while researchers recognize the need for affordable monitoring so</w:t>
      </w:r>
      <w:r>
        <w:rPr>
          <w:rFonts w:eastAsia="Times New Roman" w:cs="Courier New"/>
          <w:sz w:val="20"/>
        </w:rPr>
        <w:t>lutions suitable for small organizations.</w:t>
      </w:r>
    </w:p>
    <w:p w14:paraId="36732B23" w14:textId="77777777" w:rsidR="007A4DBE" w:rsidRDefault="00262BB0">
      <w:pPr>
        <w:pStyle w:val="NormalWeb"/>
        <w:spacing w:after="40"/>
        <w:rPr>
          <w:rFonts w:ascii="Courier New" w:hAnsi="Courier New" w:cs="Courier New"/>
        </w:rPr>
      </w:pPr>
      <w:r>
        <w:rPr>
          <w:rFonts w:eastAsia="Times New Roman" w:cs="Courier New"/>
          <w:sz w:val="20"/>
        </w:rPr>
        <w:t xml:space="preserve">Despite these efforts, many existing implementations primarily focus on enterprise environments, awareness programs, or general network administration. Only a limited number of local systems emphasize </w:t>
      </w:r>
      <w:proofErr w:type="gramStart"/>
      <w:r>
        <w:rPr>
          <w:rFonts w:eastAsia="Times New Roman" w:cs="Courier New"/>
          <w:sz w:val="20"/>
        </w:rPr>
        <w:t xml:space="preserve">continuous </w:t>
      </w:r>
      <w:r>
        <w:rPr>
          <w:rStyle w:val="Strong"/>
          <w:rFonts w:eastAsia="Times New Roman" w:cs="Courier New"/>
          <w:sz w:val="20"/>
        </w:rPr>
        <w:t xml:space="preserve"> n</w:t>
      </w:r>
      <w:r>
        <w:rPr>
          <w:rStyle w:val="Strong"/>
          <w:rFonts w:eastAsia="Times New Roman" w:cs="Courier New"/>
          <w:sz w:val="20"/>
        </w:rPr>
        <w:t>etwork</w:t>
      </w:r>
      <w:proofErr w:type="gramEnd"/>
      <w:r>
        <w:rPr>
          <w:rStyle w:val="Strong"/>
          <w:rFonts w:eastAsia="Times New Roman" w:cs="Courier New"/>
          <w:sz w:val="20"/>
        </w:rPr>
        <w:t xml:space="preserve"> monitoring</w:t>
      </w:r>
      <w:r>
        <w:rPr>
          <w:rFonts w:eastAsia="Times New Roman" w:cs="Courier New"/>
          <w:sz w:val="20"/>
        </w:rPr>
        <w:t xml:space="preserve"> combined with automated packet analysis, real-time alert generation, and web-based monitoring dashboards.</w:t>
      </w:r>
    </w:p>
    <w:p w14:paraId="7B4AB24F" w14:textId="77777777" w:rsidR="007A4DBE" w:rsidRDefault="00262BB0">
      <w:pPr>
        <w:pStyle w:val="NormalWeb"/>
        <w:spacing w:after="40"/>
        <w:rPr>
          <w:rFonts w:ascii="Courier New" w:hAnsi="Courier New" w:cs="Courier New"/>
        </w:rPr>
      </w:pPr>
      <w:r>
        <w:rPr>
          <w:rFonts w:eastAsia="Times New Roman" w:cs="Courier New"/>
          <w:sz w:val="20"/>
        </w:rPr>
        <w:t>The proposed Automated Network Threat Detection and Management System addresses this gap by providing an affordable, lightweight, an</w:t>
      </w:r>
      <w:r>
        <w:rPr>
          <w:rFonts w:eastAsia="Times New Roman" w:cs="Courier New"/>
          <w:sz w:val="20"/>
        </w:rPr>
        <w:t>d user-friendly monitoring application specifically designed for small business environments. Through the integration of Python, Scapy, and Flask, the system enables administrators to monitor network activities occurring on a monitoring system, detect susp</w:t>
      </w:r>
      <w:r>
        <w:rPr>
          <w:rFonts w:eastAsia="Times New Roman" w:cs="Courier New"/>
          <w:sz w:val="20"/>
        </w:rPr>
        <w:t>icious behavior in real time, generate alerts, and maintain monitoring logs that support effective cybersecurity management.</w:t>
      </w:r>
    </w:p>
    <w:p w14:paraId="7BA76BB2" w14:textId="77777777" w:rsidR="007A4DBE" w:rsidRDefault="007A4DBE">
      <w:pPr>
        <w:spacing w:line="480" w:lineRule="auto"/>
        <w:rPr>
          <w:rFonts w:ascii="Courier New" w:eastAsia="SimSun" w:hAnsi="Courier New" w:cs="Courier New"/>
          <w:b/>
          <w:bCs/>
          <w:sz w:val="24"/>
          <w:szCs w:val="24"/>
        </w:rPr>
      </w:pPr>
    </w:p>
    <w:p w14:paraId="60DB7430" w14:textId="77777777" w:rsidR="007A4DBE" w:rsidRDefault="00262BB0">
      <w:pPr>
        <w:pStyle w:val="Heading2"/>
        <w:spacing w:after="40"/>
        <w:rPr>
          <w:rFonts w:ascii="Courier New" w:eastAsia="SimSun" w:hAnsi="Courier New" w:cs="Courier New"/>
          <w:sz w:val="24"/>
          <w:szCs w:val="24"/>
        </w:rPr>
      </w:pPr>
      <w:r>
        <w:rPr>
          <w:rFonts w:cs="Courier New"/>
          <w:szCs w:val="24"/>
        </w:rPr>
        <w:t>Related Literature</w:t>
      </w:r>
    </w:p>
    <w:p w14:paraId="5E053E43" w14:textId="77777777" w:rsidR="007A4DBE" w:rsidRDefault="007A4DBE">
      <w:pPr>
        <w:rPr>
          <w:rFonts w:ascii="Courier New" w:eastAsia="SimSun" w:hAnsi="Courier New" w:cs="Courier New"/>
          <w:b/>
          <w:bCs/>
          <w:sz w:val="24"/>
          <w:szCs w:val="24"/>
        </w:rPr>
      </w:pPr>
    </w:p>
    <w:p w14:paraId="0A326E9A" w14:textId="77777777" w:rsidR="007A4DBE" w:rsidRDefault="00262BB0">
      <w:pPr>
        <w:pStyle w:val="NormalWeb"/>
        <w:spacing w:after="40"/>
        <w:rPr>
          <w:rFonts w:ascii="Courier New" w:hAnsi="Courier New" w:cs="Courier New"/>
        </w:rPr>
      </w:pPr>
      <w:r>
        <w:rPr>
          <w:rFonts w:eastAsia="Times New Roman" w:cs="Courier New"/>
          <w:sz w:val="20"/>
        </w:rPr>
        <w:t xml:space="preserve">Related literature provides the theoretical and technical foundation of a research study by </w:t>
      </w:r>
      <w:r>
        <w:rPr>
          <w:rFonts w:eastAsia="Times New Roman" w:cs="Courier New"/>
          <w:sz w:val="20"/>
        </w:rPr>
        <w:t xml:space="preserve">discussing concepts, technologies, and previous findings that support the development of the proposed system. For this study, the reviewed literature focuses on cybersecurity, network traffic monitoring, intrusion detection, packet analysis, and the </w:t>
      </w:r>
      <w:r>
        <w:rPr>
          <w:rFonts w:eastAsia="Times New Roman" w:cs="Courier New"/>
          <w:sz w:val="20"/>
        </w:rPr>
        <w:lastRenderedPageBreak/>
        <w:t>techno</w:t>
      </w:r>
      <w:r>
        <w:rPr>
          <w:rFonts w:eastAsia="Times New Roman" w:cs="Courier New"/>
          <w:sz w:val="20"/>
        </w:rPr>
        <w:t>logies used to develop the proposed Automated Network Threat Detection and Management System. These concepts establish the importance of protecting network-connected devices, monitoring network activities, and implementing automated detection mechanisms ca</w:t>
      </w:r>
      <w:r>
        <w:rPr>
          <w:rFonts w:eastAsia="Times New Roman" w:cs="Courier New"/>
          <w:sz w:val="20"/>
        </w:rPr>
        <w:t>pable of identifying potential threats in real time.</w:t>
      </w:r>
    </w:p>
    <w:p w14:paraId="4BC9D0C1" w14:textId="77777777" w:rsidR="007A4DBE" w:rsidRDefault="00262BB0">
      <w:pPr>
        <w:pStyle w:val="Heading3"/>
        <w:spacing w:after="40"/>
        <w:rPr>
          <w:rFonts w:ascii="Courier New" w:hAnsi="Courier New" w:cs="Courier New"/>
          <w:sz w:val="24"/>
          <w:szCs w:val="24"/>
        </w:rPr>
      </w:pPr>
      <w:r>
        <w:rPr>
          <w:rStyle w:val="Strong"/>
          <w:rFonts w:cs="Courier New"/>
          <w:b/>
          <w:bCs/>
          <w:szCs w:val="24"/>
        </w:rPr>
        <w:t xml:space="preserve"> Cybersecurity</w:t>
      </w:r>
    </w:p>
    <w:p w14:paraId="185A488B" w14:textId="77777777" w:rsidR="007A4DBE" w:rsidRDefault="00262BB0">
      <w:pPr>
        <w:pStyle w:val="NormalWeb"/>
        <w:spacing w:after="40"/>
        <w:rPr>
          <w:rFonts w:ascii="Courier New" w:hAnsi="Courier New" w:cs="Courier New"/>
        </w:rPr>
      </w:pPr>
      <w:r>
        <w:rPr>
          <w:rFonts w:eastAsia="Times New Roman" w:cs="Courier New"/>
          <w:sz w:val="20"/>
        </w:rPr>
        <w:t xml:space="preserve">Cybersecurity refers to the practice of protecting computer systems, networks, applications, and digital information from unauthorized access, cyberattacks, and other security threats. As </w:t>
      </w:r>
      <w:r>
        <w:rPr>
          <w:rFonts w:eastAsia="Times New Roman" w:cs="Courier New"/>
          <w:sz w:val="20"/>
        </w:rPr>
        <w:t>organizations continue to depend on digital technologies for communication, data storage, and business operations, cybersecurity has become one of the most important components of information technology. Its primary objective is to preserve the confidentia</w:t>
      </w:r>
      <w:r>
        <w:rPr>
          <w:rFonts w:eastAsia="Times New Roman" w:cs="Courier New"/>
          <w:sz w:val="20"/>
        </w:rPr>
        <w:t>lity, integrity, and availability of information while ensuring that computer systems continue to operate securely despite evolving cyber threats.</w:t>
      </w:r>
    </w:p>
    <w:p w14:paraId="5A9DBA76" w14:textId="77777777" w:rsidR="007A4DBE" w:rsidRDefault="00262BB0">
      <w:pPr>
        <w:pStyle w:val="NormalWeb"/>
        <w:spacing w:after="40"/>
        <w:rPr>
          <w:rFonts w:ascii="Courier New" w:hAnsi="Courier New" w:cs="Courier New"/>
        </w:rPr>
      </w:pPr>
      <w:r>
        <w:rPr>
          <w:rFonts w:eastAsia="Times New Roman" w:cs="Courier New"/>
          <w:sz w:val="20"/>
        </w:rPr>
        <w:t xml:space="preserve">According to National Institute of Standards and Technology (2018), cybersecurity encompasses the prevention </w:t>
      </w:r>
      <w:r>
        <w:rPr>
          <w:rFonts w:eastAsia="Times New Roman" w:cs="Courier New"/>
          <w:sz w:val="20"/>
        </w:rPr>
        <w:t>of damage to information systems, protection of digital assets, detection of malicious activities, and implementation of appropriate response and recovery procedures. Rather than relying solely on preventive mechanisms such as firewalls and antivirus softw</w:t>
      </w:r>
      <w:r>
        <w:rPr>
          <w:rFonts w:eastAsia="Times New Roman" w:cs="Courier New"/>
          <w:sz w:val="20"/>
        </w:rPr>
        <w:t>are, modern cybersecurity emphasizes continuous monitoring and timely threat detection to minimize the impact of security incidents.</w:t>
      </w:r>
    </w:p>
    <w:p w14:paraId="70072305" w14:textId="77777777" w:rsidR="007A4DBE" w:rsidRDefault="00262BB0">
      <w:pPr>
        <w:pStyle w:val="NormalWeb"/>
        <w:spacing w:after="40"/>
        <w:rPr>
          <w:rFonts w:ascii="Courier New" w:hAnsi="Courier New" w:cs="Courier New"/>
        </w:rPr>
      </w:pPr>
      <w:r>
        <w:rPr>
          <w:rFonts w:eastAsia="Times New Roman" w:cs="Courier New"/>
          <w:sz w:val="20"/>
        </w:rPr>
        <w:t xml:space="preserve">One of the most widely accepted principles in cybersecurity is the </w:t>
      </w:r>
      <w:r>
        <w:rPr>
          <w:rStyle w:val="Strong"/>
          <w:rFonts w:eastAsia="Times New Roman" w:cs="Courier New"/>
          <w:sz w:val="20"/>
        </w:rPr>
        <w:t>CIA Triad</w:t>
      </w:r>
      <w:r>
        <w:rPr>
          <w:rFonts w:eastAsia="Times New Roman" w:cs="Courier New"/>
          <w:sz w:val="20"/>
        </w:rPr>
        <w:t xml:space="preserve">, which consists of </w:t>
      </w:r>
      <w:r>
        <w:rPr>
          <w:rStyle w:val="Strong"/>
          <w:rFonts w:eastAsia="Times New Roman" w:cs="Courier New"/>
          <w:sz w:val="20"/>
        </w:rPr>
        <w:t>Confidentiality, Integrity,</w:t>
      </w:r>
      <w:r>
        <w:rPr>
          <w:rStyle w:val="Strong"/>
          <w:rFonts w:eastAsia="Times New Roman" w:cs="Courier New"/>
          <w:sz w:val="20"/>
        </w:rPr>
        <w:t xml:space="preserve"> and Availability</w:t>
      </w:r>
      <w:r>
        <w:rPr>
          <w:rFonts w:eastAsia="Times New Roman" w:cs="Courier New"/>
          <w:sz w:val="20"/>
        </w:rPr>
        <w:t xml:space="preserve">. Confidentiality ensures that sensitive information is accessible only to authorized users. Integrity guarantees that information remains accurate and free from unauthorized modifications. Availability ensures that systems, applications, </w:t>
      </w:r>
      <w:r>
        <w:rPr>
          <w:rFonts w:eastAsia="Times New Roman" w:cs="Courier New"/>
          <w:sz w:val="20"/>
        </w:rPr>
        <w:t>and information remain accessible whenever legitimate users require them. Together, these three principles serve as the foundation for designing secure information systems and evaluating cybersecurity solutions.</w:t>
      </w:r>
    </w:p>
    <w:p w14:paraId="5CD77512" w14:textId="77777777" w:rsidR="007A4DBE" w:rsidRDefault="00262BB0">
      <w:pPr>
        <w:pStyle w:val="NormalWeb"/>
        <w:spacing w:after="40"/>
        <w:rPr>
          <w:rFonts w:ascii="Courier New" w:hAnsi="Courier New" w:cs="Courier New"/>
        </w:rPr>
      </w:pPr>
      <w:r>
        <w:rPr>
          <w:rFonts w:eastAsia="Times New Roman" w:cs="Courier New"/>
          <w:sz w:val="20"/>
        </w:rPr>
        <w:t>Modern cyber threats have become increasingl</w:t>
      </w:r>
      <w:r>
        <w:rPr>
          <w:rFonts w:eastAsia="Times New Roman" w:cs="Courier New"/>
          <w:sz w:val="20"/>
        </w:rPr>
        <w:t xml:space="preserve">y sophisticated. Attackers now employ phishing attacks, ransomware, malware, spyware, brute-force attacks, denial-of-service attacks, and unauthorized access techniques to compromise computer systems. Many of these attacks target network-connected devices </w:t>
      </w:r>
      <w:r>
        <w:rPr>
          <w:rFonts w:eastAsia="Times New Roman" w:cs="Courier New"/>
          <w:sz w:val="20"/>
        </w:rPr>
        <w:t>because they often represent the weakest point within an organization's security infrastructure. Once a monitoring system becomes compromised, attackers may gain access to confidential information, install malicious software, or use the device to launch ad</w:t>
      </w:r>
      <w:r>
        <w:rPr>
          <w:rFonts w:eastAsia="Times New Roman" w:cs="Courier New"/>
          <w:sz w:val="20"/>
        </w:rPr>
        <w:t>ditional attacks against other systems.</w:t>
      </w:r>
    </w:p>
    <w:p w14:paraId="50B30FED" w14:textId="77777777" w:rsidR="007A4DBE" w:rsidRDefault="00262BB0">
      <w:pPr>
        <w:pStyle w:val="NormalWeb"/>
        <w:spacing w:after="40"/>
        <w:rPr>
          <w:rFonts w:ascii="Courier New" w:hAnsi="Courier New" w:cs="Courier New"/>
        </w:rPr>
      </w:pPr>
      <w:r>
        <w:rPr>
          <w:rFonts w:eastAsia="Times New Roman" w:cs="Courier New"/>
          <w:sz w:val="20"/>
        </w:rPr>
        <w:t xml:space="preserve">The increasing use of remote work, cloud services, and internet-connected devices has further expanded the attack </w:t>
      </w:r>
      <w:r>
        <w:rPr>
          <w:rFonts w:eastAsia="Times New Roman" w:cs="Courier New"/>
          <w:sz w:val="20"/>
        </w:rPr>
        <w:t>surface for organizations. Consequently, cybersecurity is no longer limited to protecting organization</w:t>
      </w:r>
      <w:r>
        <w:rPr>
          <w:rFonts w:eastAsia="Times New Roman" w:cs="Courier New"/>
          <w:sz w:val="20"/>
        </w:rPr>
        <w:t>al networks; it also includes securing network-connected workstations, laptops, and other network-connected devices where users interact with digital resources. Organizations must therefore implement security mechanisms capable of continuously monitoring n</w:t>
      </w:r>
      <w:r>
        <w:rPr>
          <w:rFonts w:eastAsia="Times New Roman" w:cs="Courier New"/>
          <w:sz w:val="20"/>
        </w:rPr>
        <w:t>etwork activities and identifying suspicious behavior before it causes significant damage.</w:t>
      </w:r>
    </w:p>
    <w:p w14:paraId="0076CF84" w14:textId="77777777" w:rsidR="007A4DBE" w:rsidRDefault="00262BB0">
      <w:pPr>
        <w:pStyle w:val="NormalWeb"/>
        <w:spacing w:after="40"/>
        <w:rPr>
          <w:rFonts w:ascii="Courier New" w:hAnsi="Courier New" w:cs="Courier New"/>
        </w:rPr>
      </w:pPr>
      <w:r>
        <w:rPr>
          <w:rFonts w:eastAsia="Times New Roman" w:cs="Courier New"/>
          <w:sz w:val="20"/>
        </w:rPr>
        <w:t xml:space="preserve">Cybersecurity also involves the adoption of security policies, risk management strategies, employee awareness programs, and automated monitoring technologies. While </w:t>
      </w:r>
      <w:r>
        <w:rPr>
          <w:rFonts w:eastAsia="Times New Roman" w:cs="Courier New"/>
          <w:sz w:val="20"/>
        </w:rPr>
        <w:t>preventive measures remain important, researchers emphasize that early detection and rapid response significantly reduce the potential impact of cyber incidents. Automated monitoring applications help administrators identify abnormal activities without man</w:t>
      </w:r>
      <w:r>
        <w:rPr>
          <w:rFonts w:eastAsia="Times New Roman" w:cs="Courier New"/>
          <w:sz w:val="20"/>
        </w:rPr>
        <w:t>ually reviewing large volumes of network traffic, thereby improving operational efficiency and overall security.</w:t>
      </w:r>
    </w:p>
    <w:p w14:paraId="6903BB50" w14:textId="77777777" w:rsidR="007A4DBE" w:rsidRDefault="00262BB0">
      <w:pPr>
        <w:pStyle w:val="NormalWeb"/>
        <w:spacing w:after="40"/>
        <w:rPr>
          <w:rFonts w:ascii="Courier New" w:hAnsi="Courier New" w:cs="Courier New"/>
        </w:rPr>
      </w:pPr>
      <w:r>
        <w:rPr>
          <w:rFonts w:eastAsia="Times New Roman" w:cs="Courier New"/>
          <w:sz w:val="20"/>
        </w:rPr>
        <w:t>For small business environments, implementing enterprise-level cybersecurity solutions may not always be financially feasible. Consequently, li</w:t>
      </w:r>
      <w:r>
        <w:rPr>
          <w:rFonts w:eastAsia="Times New Roman" w:cs="Courier New"/>
          <w:sz w:val="20"/>
        </w:rPr>
        <w:t xml:space="preserve">ghtweight network traffic monitoring applications have become practical alternatives because they provide continuous monitoring while requiring minimal hardware and administrative resources. Such systems enable organizations to strengthen network security </w:t>
      </w:r>
      <w:r>
        <w:rPr>
          <w:rFonts w:eastAsia="Times New Roman" w:cs="Courier New"/>
          <w:sz w:val="20"/>
        </w:rPr>
        <w:t>without investing in expensive security infrastructures.</w:t>
      </w:r>
    </w:p>
    <w:p w14:paraId="4F35ED64" w14:textId="77777777" w:rsidR="007A4DBE" w:rsidRDefault="00262BB0">
      <w:pPr>
        <w:pStyle w:val="NormalWeb"/>
        <w:spacing w:after="40"/>
        <w:rPr>
          <w:rFonts w:ascii="Courier New" w:hAnsi="Courier New" w:cs="Courier New"/>
        </w:rPr>
      </w:pPr>
      <w:r>
        <w:rPr>
          <w:rFonts w:eastAsia="Times New Roman" w:cs="Courier New"/>
          <w:sz w:val="20"/>
        </w:rPr>
        <w:t>The proposed Automated Network Threat Detection and Management System supports these cybersecurity principles by continuously monitoring network packets transmitted through the monitoring system. Usi</w:t>
      </w:r>
      <w:r>
        <w:rPr>
          <w:rFonts w:eastAsia="Times New Roman" w:cs="Courier New"/>
          <w:sz w:val="20"/>
        </w:rPr>
        <w:t>ng Python, Scapy, and Flask, the system analyzes network traffic, detects suspicious activities, generates alerts, and stores monitoring records for future analysis. Through continuous network traffic monitoring, the proposed system contributes to maintain</w:t>
      </w:r>
      <w:r>
        <w:rPr>
          <w:rFonts w:eastAsia="Times New Roman" w:cs="Courier New"/>
          <w:sz w:val="20"/>
        </w:rPr>
        <w:t>ing the confidentiality, integrity, and availability of information within small business environments.</w:t>
      </w:r>
    </w:p>
    <w:p w14:paraId="62E0E7E6" w14:textId="77777777" w:rsidR="007A4DBE" w:rsidRDefault="00262BB0">
      <w:pPr>
        <w:pStyle w:val="Heading3"/>
        <w:spacing w:after="40"/>
        <w:rPr>
          <w:rFonts w:ascii="Courier New" w:hAnsi="Courier New" w:cs="Courier New"/>
          <w:sz w:val="24"/>
          <w:szCs w:val="24"/>
        </w:rPr>
      </w:pPr>
      <w:r>
        <w:rPr>
          <w:rStyle w:val="Strong"/>
          <w:rFonts w:cs="Courier New"/>
          <w:b/>
          <w:bCs/>
          <w:szCs w:val="24"/>
        </w:rPr>
        <w:t xml:space="preserve"> Network Security</w:t>
      </w:r>
    </w:p>
    <w:p w14:paraId="692D42D6" w14:textId="77777777" w:rsidR="007A4DBE" w:rsidRDefault="00262BB0">
      <w:pPr>
        <w:pStyle w:val="NormalWeb"/>
        <w:spacing w:after="40"/>
        <w:rPr>
          <w:rFonts w:ascii="Courier New" w:hAnsi="Courier New" w:cs="Courier New"/>
        </w:rPr>
      </w:pPr>
      <w:r>
        <w:rPr>
          <w:rFonts w:eastAsia="Times New Roman" w:cs="Courier New"/>
          <w:sz w:val="20"/>
        </w:rPr>
        <w:t xml:space="preserve">Network security refers to the collection of policies, technologies, and procedures designed to protect computer networks from </w:t>
      </w:r>
      <w:r>
        <w:rPr>
          <w:rFonts w:eastAsia="Times New Roman" w:cs="Courier New"/>
          <w:sz w:val="20"/>
        </w:rPr>
        <w:t>unauthorized access, misuse, modification, disruption, or destruction. It encompasses both hardware- and software-based security controls that safeguard data while it is transmitted between devices connected to a network. Effective network security ensures</w:t>
      </w:r>
      <w:r>
        <w:rPr>
          <w:rFonts w:eastAsia="Times New Roman" w:cs="Courier New"/>
          <w:sz w:val="20"/>
        </w:rPr>
        <w:t xml:space="preserve"> that communication remains secure while preventing cybercriminals from exploiting network vulnerabilities.</w:t>
      </w:r>
    </w:p>
    <w:p w14:paraId="0869F53F" w14:textId="77777777" w:rsidR="007A4DBE" w:rsidRDefault="00262BB0">
      <w:pPr>
        <w:pStyle w:val="NormalWeb"/>
        <w:spacing w:after="40"/>
        <w:rPr>
          <w:rFonts w:ascii="Courier New" w:hAnsi="Courier New" w:cs="Courier New"/>
        </w:rPr>
      </w:pPr>
      <w:r>
        <w:rPr>
          <w:rFonts w:eastAsia="Times New Roman" w:cs="Courier New"/>
          <w:sz w:val="20"/>
        </w:rPr>
        <w:t>According to William Stallings (2017), network security consists of multiple layers of protection that work together to defend information systems a</w:t>
      </w:r>
      <w:r>
        <w:rPr>
          <w:rFonts w:eastAsia="Times New Roman" w:cs="Courier New"/>
          <w:sz w:val="20"/>
        </w:rPr>
        <w:t xml:space="preserve">gainst various cyber threats. These layers include authentication mechanisms, access control, encryption, firewalls, intrusion detection systems, network protection, and continuous monitoring. Each layer </w:t>
      </w:r>
      <w:r>
        <w:rPr>
          <w:rFonts w:eastAsia="Times New Roman" w:cs="Courier New"/>
          <w:sz w:val="20"/>
        </w:rPr>
        <w:lastRenderedPageBreak/>
        <w:t>contributes to minimizing security risks while maint</w:t>
      </w:r>
      <w:r>
        <w:rPr>
          <w:rFonts w:eastAsia="Times New Roman" w:cs="Courier New"/>
          <w:sz w:val="20"/>
        </w:rPr>
        <w:t>aining reliable network operations.</w:t>
      </w:r>
    </w:p>
    <w:p w14:paraId="63F21BC5" w14:textId="77777777" w:rsidR="007A4DBE" w:rsidRDefault="00262BB0">
      <w:pPr>
        <w:pStyle w:val="NormalWeb"/>
        <w:spacing w:after="40"/>
        <w:rPr>
          <w:rFonts w:ascii="Courier New" w:hAnsi="Courier New" w:cs="Courier New"/>
        </w:rPr>
      </w:pPr>
      <w:r>
        <w:rPr>
          <w:rFonts w:eastAsia="Times New Roman" w:cs="Courier New"/>
          <w:sz w:val="20"/>
        </w:rPr>
        <w:t xml:space="preserve">One of the primary objectives of network security is to prevent unauthorized users from accessing organizational resources. Authentication and authorization mechanisms verify the identity of users before granting access </w:t>
      </w:r>
      <w:r>
        <w:rPr>
          <w:rFonts w:eastAsia="Times New Roman" w:cs="Courier New"/>
          <w:sz w:val="20"/>
        </w:rPr>
        <w:t>to systems or information. Encryption protects sensitive information while it is transmitted across communication channels, ensuring that intercepted data cannot easily be interpreted by unauthorized individuals.</w:t>
      </w:r>
    </w:p>
    <w:p w14:paraId="5A204302" w14:textId="77777777" w:rsidR="007A4DBE" w:rsidRDefault="00262BB0">
      <w:pPr>
        <w:pStyle w:val="NormalWeb"/>
        <w:spacing w:after="40"/>
        <w:rPr>
          <w:rFonts w:ascii="Courier New" w:hAnsi="Courier New" w:cs="Courier New"/>
        </w:rPr>
      </w:pPr>
      <w:r>
        <w:rPr>
          <w:rFonts w:eastAsia="Times New Roman" w:cs="Courier New"/>
          <w:sz w:val="20"/>
        </w:rPr>
        <w:t>Another essential component of network secu</w:t>
      </w:r>
      <w:r>
        <w:rPr>
          <w:rFonts w:eastAsia="Times New Roman" w:cs="Courier New"/>
          <w:sz w:val="20"/>
        </w:rPr>
        <w:t>rity is continuous monitoring. Modern networks generate thousands of packets every second, making manual monitoring impractical. Automated monitoring applications analyze communication patterns and identify abnormal behaviors that may indicate malware infe</w:t>
      </w:r>
      <w:r>
        <w:rPr>
          <w:rFonts w:eastAsia="Times New Roman" w:cs="Courier New"/>
          <w:sz w:val="20"/>
        </w:rPr>
        <w:t>ctions, unauthorized access attempts, or suspicious network activities. Continuous monitoring enables administrators to respond more quickly to incidents before they escalate into larger security problems.</w:t>
      </w:r>
    </w:p>
    <w:p w14:paraId="22B799E4" w14:textId="77777777" w:rsidR="007A4DBE" w:rsidRDefault="00262BB0">
      <w:pPr>
        <w:pStyle w:val="NormalWeb"/>
        <w:spacing w:after="40"/>
        <w:rPr>
          <w:rFonts w:ascii="Courier New" w:hAnsi="Courier New" w:cs="Courier New"/>
        </w:rPr>
      </w:pPr>
      <w:r>
        <w:rPr>
          <w:rFonts w:eastAsia="Times New Roman" w:cs="Courier New"/>
          <w:sz w:val="20"/>
        </w:rPr>
        <w:t>Organizations also implement security policies tha</w:t>
      </w:r>
      <w:r>
        <w:rPr>
          <w:rFonts w:eastAsia="Times New Roman" w:cs="Courier New"/>
          <w:sz w:val="20"/>
        </w:rPr>
        <w:t>t define acceptable network usage, password requirements, access privileges, and incident response procedures. These policies establish a structured approach to maintaining network security while ensuring compliance with organizational standards and regula</w:t>
      </w:r>
      <w:r>
        <w:rPr>
          <w:rFonts w:eastAsia="Times New Roman" w:cs="Courier New"/>
          <w:sz w:val="20"/>
        </w:rPr>
        <w:t>tory requirements.</w:t>
      </w:r>
    </w:p>
    <w:p w14:paraId="78978476" w14:textId="77777777" w:rsidR="007A4DBE" w:rsidRDefault="00262BB0">
      <w:pPr>
        <w:pStyle w:val="NormalWeb"/>
        <w:spacing w:after="40"/>
        <w:rPr>
          <w:rFonts w:ascii="Courier New" w:hAnsi="Courier New" w:cs="Courier New"/>
        </w:rPr>
      </w:pPr>
      <w:r>
        <w:rPr>
          <w:rFonts w:eastAsia="Times New Roman" w:cs="Courier New"/>
          <w:sz w:val="20"/>
        </w:rPr>
        <w:t>For small business environments, implementing complex enterprise security infrastructures may be unrealistic because of budget limitations and the absence of dedicated cybersecurity personnel. Lightweight monitoring applications therefor</w:t>
      </w:r>
      <w:r>
        <w:rPr>
          <w:rFonts w:eastAsia="Times New Roman" w:cs="Courier New"/>
          <w:sz w:val="20"/>
        </w:rPr>
        <w:t>e provide an effective alternative by continuously analyzing network-level activities without requiring expensive hardware appliances or advanced technical expertise.</w:t>
      </w:r>
    </w:p>
    <w:p w14:paraId="67C18B64" w14:textId="77777777" w:rsidR="007A4DBE" w:rsidRDefault="00262BB0">
      <w:pPr>
        <w:pStyle w:val="NormalWeb"/>
        <w:spacing w:after="40"/>
        <w:rPr>
          <w:rFonts w:ascii="Courier New" w:hAnsi="Courier New" w:cs="Courier New"/>
        </w:rPr>
      </w:pPr>
      <w:r>
        <w:rPr>
          <w:rFonts w:eastAsia="Times New Roman" w:cs="Courier New"/>
          <w:sz w:val="20"/>
        </w:rPr>
        <w:t>Network monitoring has become increasingly important because cyber threats evolve continu</w:t>
      </w:r>
      <w:r>
        <w:rPr>
          <w:rFonts w:eastAsia="Times New Roman" w:cs="Courier New"/>
          <w:sz w:val="20"/>
        </w:rPr>
        <w:t>ously. Traditional security measures alone are insufficient to identify new attack techniques. Monitoring solutions capable of analyzing network traffic in real time improve visibility into communication activities while enabling administrators to investig</w:t>
      </w:r>
      <w:r>
        <w:rPr>
          <w:rFonts w:eastAsia="Times New Roman" w:cs="Courier New"/>
          <w:sz w:val="20"/>
        </w:rPr>
        <w:t>ate potential threats based on packet information and behavioral patterns.</w:t>
      </w:r>
    </w:p>
    <w:p w14:paraId="070D6428" w14:textId="77777777" w:rsidR="007A4DBE" w:rsidRDefault="00262BB0">
      <w:pPr>
        <w:pStyle w:val="NormalWeb"/>
        <w:spacing w:after="40"/>
        <w:rPr>
          <w:rStyle w:val="Strong"/>
          <w:rFonts w:ascii="Courier New" w:hAnsi="Courier New" w:cs="Courier New"/>
        </w:rPr>
      </w:pPr>
      <w:r>
        <w:rPr>
          <w:rFonts w:eastAsia="Times New Roman" w:cs="Courier New"/>
          <w:sz w:val="20"/>
        </w:rPr>
        <w:t>The proposed system supports these principles by implementing network traffic monitoring through packet capture and analysis. Rather than monitoring an entire enterprise infrastruct</w:t>
      </w:r>
      <w:r>
        <w:rPr>
          <w:rFonts w:eastAsia="Times New Roman" w:cs="Courier New"/>
          <w:sz w:val="20"/>
        </w:rPr>
        <w:t xml:space="preserve">ure, the system focuses on traffic visible to the monitoring system. This approach provides administrators with valuable information regarding incoming and outgoing communications while generating alerts whenever suspicious activities are detected. </w:t>
      </w:r>
    </w:p>
    <w:p w14:paraId="27C80A6E" w14:textId="77777777" w:rsidR="007A4DBE" w:rsidRDefault="00262BB0">
      <w:pPr>
        <w:pStyle w:val="NormalWeb"/>
        <w:spacing w:after="40"/>
        <w:rPr>
          <w:rFonts w:ascii="Courier New" w:hAnsi="Courier New" w:cs="Courier New"/>
        </w:rPr>
      </w:pPr>
      <w:proofErr w:type="gramStart"/>
      <w:r>
        <w:rPr>
          <w:rStyle w:val="Strong"/>
          <w:rFonts w:eastAsia="Times New Roman" w:cs="Courier New"/>
        </w:rPr>
        <w:t>Networ</w:t>
      </w:r>
      <w:r>
        <w:rPr>
          <w:rStyle w:val="Strong"/>
          <w:rFonts w:eastAsia="Times New Roman" w:cs="Courier New"/>
        </w:rPr>
        <w:t>k  Monitoring</w:t>
      </w:r>
      <w:proofErr w:type="gramEnd"/>
    </w:p>
    <w:p w14:paraId="4044E4C5" w14:textId="77777777" w:rsidR="007A4DBE" w:rsidRDefault="00262BB0">
      <w:pPr>
        <w:pStyle w:val="NormalWeb"/>
        <w:spacing w:after="40"/>
        <w:rPr>
          <w:rFonts w:ascii="Courier New" w:hAnsi="Courier New" w:cs="Courier New"/>
        </w:rPr>
      </w:pPr>
      <w:r>
        <w:rPr>
          <w:rFonts w:eastAsia="Times New Roman" w:cs="Courier New"/>
          <w:sz w:val="20"/>
        </w:rPr>
        <w:t xml:space="preserve">Network monitoring refers to the continuous observation of activities occurring within </w:t>
      </w:r>
      <w:proofErr w:type="gramStart"/>
      <w:r>
        <w:rPr>
          <w:rFonts w:eastAsia="Times New Roman" w:cs="Courier New"/>
          <w:sz w:val="20"/>
        </w:rPr>
        <w:t>an</w:t>
      </w:r>
      <w:proofErr w:type="gramEnd"/>
      <w:r>
        <w:rPr>
          <w:rFonts w:eastAsia="Times New Roman" w:cs="Courier New"/>
          <w:sz w:val="20"/>
        </w:rPr>
        <w:t xml:space="preserve"> network-connected computer or network-connected device. Unlike network-wide monitoring systems that analyze communication across an entire </w:t>
      </w:r>
      <w:r>
        <w:rPr>
          <w:rFonts w:eastAsia="Times New Roman" w:cs="Courier New"/>
          <w:sz w:val="20"/>
        </w:rPr>
        <w:t>infrastructure, network traffic monitoring concentrates on events directly affecting the monitored network, including network communications, system processes, application behavior, and security events.</w:t>
      </w:r>
    </w:p>
    <w:p w14:paraId="2E0925FF" w14:textId="77777777" w:rsidR="007A4DBE" w:rsidRDefault="00262BB0">
      <w:pPr>
        <w:pStyle w:val="NormalWeb"/>
        <w:spacing w:after="40"/>
        <w:rPr>
          <w:rFonts w:ascii="Courier New" w:hAnsi="Courier New" w:cs="Courier New"/>
        </w:rPr>
      </w:pPr>
      <w:r>
        <w:rPr>
          <w:rFonts w:eastAsia="Times New Roman" w:cs="Courier New"/>
          <w:sz w:val="20"/>
        </w:rPr>
        <w:t>network monitoring has become increasingly significan</w:t>
      </w:r>
      <w:r>
        <w:rPr>
          <w:rFonts w:eastAsia="Times New Roman" w:cs="Courier New"/>
          <w:sz w:val="20"/>
        </w:rPr>
        <w:t>t because network-connected devices represent the primary interaction point between users and organizational information systems. Employees perform daily activities such as accessing databases, exchanging emails, browsing the internet, and transferring fil</w:t>
      </w:r>
      <w:r>
        <w:rPr>
          <w:rFonts w:eastAsia="Times New Roman" w:cs="Courier New"/>
          <w:sz w:val="20"/>
        </w:rPr>
        <w:t>es through monitoring systems. Consequently, attackers frequently target these devices using malware, phishing attacks, ransomware, and unauthorized access techniques.</w:t>
      </w:r>
    </w:p>
    <w:p w14:paraId="3003659B" w14:textId="77777777" w:rsidR="007A4DBE" w:rsidRDefault="00262BB0">
      <w:pPr>
        <w:pStyle w:val="NormalWeb"/>
        <w:spacing w:after="40"/>
        <w:rPr>
          <w:rFonts w:ascii="Courier New" w:hAnsi="Courier New" w:cs="Courier New"/>
        </w:rPr>
      </w:pPr>
      <w:r>
        <w:rPr>
          <w:rFonts w:eastAsia="Times New Roman" w:cs="Courier New"/>
          <w:sz w:val="20"/>
        </w:rPr>
        <w:t xml:space="preserve">Continuous monitoring of network activities enables administrators to detect suspicious </w:t>
      </w:r>
      <w:r>
        <w:rPr>
          <w:rFonts w:eastAsia="Times New Roman" w:cs="Courier New"/>
          <w:sz w:val="20"/>
        </w:rPr>
        <w:t>behavior immediately after it occurs. By analyzing packets entering and leaving the monitoring system, monitoring applications can identify unusual communication patterns, repeated connection attempts, abnormal traffic volumes, or interactions with suspici</w:t>
      </w:r>
      <w:r>
        <w:rPr>
          <w:rFonts w:eastAsia="Times New Roman" w:cs="Courier New"/>
          <w:sz w:val="20"/>
        </w:rPr>
        <w:t>ous IP addresses. These observations provide valuable information for detecting potential cybersecurity incidents before they spread to other systems.</w:t>
      </w:r>
    </w:p>
    <w:p w14:paraId="0D5DA71B" w14:textId="77777777" w:rsidR="007A4DBE" w:rsidRDefault="00262BB0">
      <w:pPr>
        <w:pStyle w:val="NormalWeb"/>
        <w:spacing w:after="40"/>
        <w:rPr>
          <w:rFonts w:ascii="Courier New" w:hAnsi="Courier New" w:cs="Courier New"/>
        </w:rPr>
      </w:pPr>
      <w:r>
        <w:rPr>
          <w:rFonts w:eastAsia="Times New Roman" w:cs="Courier New"/>
          <w:sz w:val="20"/>
        </w:rPr>
        <w:t>One of the major advantages of network traffic monitoring is its detailed visibility into network activit</w:t>
      </w:r>
      <w:r>
        <w:rPr>
          <w:rFonts w:eastAsia="Times New Roman" w:cs="Courier New"/>
          <w:sz w:val="20"/>
        </w:rPr>
        <w:t>ies. Since monitoring occurs directly on the monitored network, the application can analyze information that may not be visible from centralized network monitoring solutions. This allows administrators to investigate security events with greater accuracy w</w:t>
      </w:r>
      <w:r>
        <w:rPr>
          <w:rFonts w:eastAsia="Times New Roman" w:cs="Courier New"/>
          <w:sz w:val="20"/>
        </w:rPr>
        <w:t>hile maintaining detailed logs for future forensic analysis.</w:t>
      </w:r>
    </w:p>
    <w:p w14:paraId="5CE06856" w14:textId="77777777" w:rsidR="007A4DBE" w:rsidRDefault="00262BB0">
      <w:pPr>
        <w:pStyle w:val="NormalWeb"/>
        <w:spacing w:after="40"/>
        <w:rPr>
          <w:rFonts w:ascii="Courier New" w:hAnsi="Courier New" w:cs="Courier New"/>
        </w:rPr>
      </w:pPr>
      <w:r>
        <w:rPr>
          <w:rFonts w:eastAsia="Times New Roman" w:cs="Courier New"/>
          <w:sz w:val="20"/>
        </w:rPr>
        <w:t>Host-based monitoring is also cost-effective for small organizations because it does not require specialized networking equipment or enterprise intrusion detection appliances. A lightweight monit</w:t>
      </w:r>
      <w:r>
        <w:rPr>
          <w:rFonts w:eastAsia="Times New Roman" w:cs="Courier New"/>
          <w:sz w:val="20"/>
        </w:rPr>
        <w:t>oring application installed on a workstation can continuously observe network traffic through the active network interface while generating alerts whenever predefined detection conditions are satisfied.</w:t>
      </w:r>
    </w:p>
    <w:p w14:paraId="280F878E" w14:textId="77777777" w:rsidR="007A4DBE" w:rsidRDefault="00262BB0">
      <w:pPr>
        <w:pStyle w:val="NormalWeb"/>
        <w:spacing w:after="40"/>
        <w:rPr>
          <w:rFonts w:ascii="Courier New" w:hAnsi="Courier New" w:cs="Courier New"/>
        </w:rPr>
      </w:pPr>
      <w:r>
        <w:rPr>
          <w:rFonts w:eastAsia="Times New Roman" w:cs="Courier New"/>
          <w:sz w:val="20"/>
        </w:rPr>
        <w:t>Despite its advantages, network traffic monitoring al</w:t>
      </w:r>
      <w:r>
        <w:rPr>
          <w:rFonts w:eastAsia="Times New Roman" w:cs="Courier New"/>
          <w:sz w:val="20"/>
        </w:rPr>
        <w:t>so has certain limitations. The monitoring application only observes traffic visible to the monitoring system and cannot analyze communications that occur exclusively between other devices on the network. In addition, the application depends on the availab</w:t>
      </w:r>
      <w:r>
        <w:rPr>
          <w:rFonts w:eastAsia="Times New Roman" w:cs="Courier New"/>
          <w:sz w:val="20"/>
        </w:rPr>
        <w:t>ility and proper operation of the host system. If the host becomes unavailable or severely compromised, monitoring capabilities may also be affected.</w:t>
      </w:r>
    </w:p>
    <w:p w14:paraId="76D02408" w14:textId="77777777" w:rsidR="007A4DBE" w:rsidRDefault="00262BB0">
      <w:pPr>
        <w:pStyle w:val="NormalWeb"/>
        <w:spacing w:after="40"/>
        <w:rPr>
          <w:rFonts w:ascii="Courier New" w:hAnsi="Courier New" w:cs="Courier New"/>
        </w:rPr>
      </w:pPr>
      <w:r>
        <w:rPr>
          <w:rFonts w:eastAsia="Times New Roman" w:cs="Courier New"/>
          <w:sz w:val="20"/>
        </w:rPr>
        <w:lastRenderedPageBreak/>
        <w:t>Nevertheless, network traffic monitoring remains one of the most practical approaches for improving networ</w:t>
      </w:r>
      <w:r>
        <w:rPr>
          <w:rFonts w:eastAsia="Times New Roman" w:cs="Courier New"/>
          <w:sz w:val="20"/>
        </w:rPr>
        <w:t>k security in small business environments where financial and technical resources are limited. By focusing on network-connected workstations rather than enterprise-wide infrastructures, organizations can strengthen their cybersecurity posture using afforda</w:t>
      </w:r>
      <w:r>
        <w:rPr>
          <w:rFonts w:eastAsia="Times New Roman" w:cs="Courier New"/>
          <w:sz w:val="20"/>
        </w:rPr>
        <w:t>ble software-based solutions.</w:t>
      </w:r>
    </w:p>
    <w:p w14:paraId="2A0331C1" w14:textId="77777777" w:rsidR="007A4DBE" w:rsidRDefault="00262BB0">
      <w:pPr>
        <w:pStyle w:val="NormalWeb"/>
        <w:spacing w:after="40"/>
        <w:rPr>
          <w:rFonts w:ascii="Courier New" w:hAnsi="Courier New" w:cs="Courier New"/>
        </w:rPr>
      </w:pPr>
      <w:r>
        <w:rPr>
          <w:rFonts w:eastAsia="Times New Roman" w:cs="Courier New"/>
          <w:sz w:val="20"/>
        </w:rPr>
        <w:t>The proposed Automated Network Threat Detection and Management System adopts this approach by capturing packets directly from the monitoring system using Scapy. The captured packets are analyzed to identify suspicious communic</w:t>
      </w:r>
      <w:r>
        <w:rPr>
          <w:rFonts w:eastAsia="Times New Roman" w:cs="Courier New"/>
          <w:sz w:val="20"/>
        </w:rPr>
        <w:t>ation patterns, generate security alerts, and store monitoring logs in a database. Flask provides a web-based dashboard that enables administrators to review monitoring information, investigate detected threats, and manage security records efficiently.</w:t>
      </w:r>
    </w:p>
    <w:p w14:paraId="579893DA" w14:textId="77777777" w:rsidR="007A4DBE" w:rsidRDefault="00262BB0">
      <w:pPr>
        <w:pStyle w:val="Heading3"/>
        <w:spacing w:after="40"/>
        <w:rPr>
          <w:rFonts w:ascii="Courier New" w:hAnsi="Courier New" w:cs="Courier New"/>
          <w:sz w:val="24"/>
          <w:szCs w:val="24"/>
        </w:rPr>
      </w:pPr>
      <w:r>
        <w:rPr>
          <w:rStyle w:val="Strong"/>
          <w:rFonts w:cs="Courier New"/>
          <w:b/>
          <w:bCs/>
          <w:szCs w:val="24"/>
        </w:rPr>
        <w:t>Net</w:t>
      </w:r>
      <w:r>
        <w:rPr>
          <w:rStyle w:val="Strong"/>
          <w:rFonts w:cs="Courier New"/>
          <w:b/>
          <w:bCs/>
          <w:szCs w:val="24"/>
        </w:rPr>
        <w:t>work-Based Intrusion Detection Systems (NIDS)</w:t>
      </w:r>
    </w:p>
    <w:p w14:paraId="136CEAC3" w14:textId="77777777" w:rsidR="007A4DBE" w:rsidRDefault="00262BB0">
      <w:pPr>
        <w:pStyle w:val="NormalWeb"/>
        <w:spacing w:after="40"/>
        <w:rPr>
          <w:rFonts w:ascii="Courier New" w:hAnsi="Courier New" w:cs="Courier New"/>
        </w:rPr>
      </w:pPr>
      <w:r>
        <w:rPr>
          <w:rFonts w:eastAsia="Times New Roman" w:cs="Courier New"/>
          <w:sz w:val="20"/>
        </w:rPr>
        <w:t xml:space="preserve">A Network Monitoring Intrusion Detection System (NIDS) is a cybersecurity solution designed to monitor and analyze activities occurring within </w:t>
      </w:r>
      <w:proofErr w:type="gramStart"/>
      <w:r>
        <w:rPr>
          <w:rFonts w:eastAsia="Times New Roman" w:cs="Courier New"/>
          <w:sz w:val="20"/>
        </w:rPr>
        <w:t>an</w:t>
      </w:r>
      <w:proofErr w:type="gramEnd"/>
      <w:r>
        <w:rPr>
          <w:rFonts w:eastAsia="Times New Roman" w:cs="Courier New"/>
          <w:sz w:val="20"/>
        </w:rPr>
        <w:t xml:space="preserve"> network-connected computer or network-connected device. Unlike N</w:t>
      </w:r>
      <w:r>
        <w:rPr>
          <w:rFonts w:eastAsia="Times New Roman" w:cs="Courier New"/>
          <w:sz w:val="20"/>
        </w:rPr>
        <w:t>etwork-Based Intrusion Detection Systems (NIDS), which inspect traffic across an entire network, NIDS focuses on activities that directly affect a monitoring system, such as system logs, file modifications, user activities, running processes, and network c</w:t>
      </w:r>
      <w:r>
        <w:rPr>
          <w:rFonts w:eastAsia="Times New Roman" w:cs="Courier New"/>
          <w:sz w:val="20"/>
        </w:rPr>
        <w:t>ommunications. This localized approach enables the detection of malicious activities that may not be visible through network-level monitoring alone.</w:t>
      </w:r>
    </w:p>
    <w:p w14:paraId="54770924" w14:textId="77777777" w:rsidR="007A4DBE" w:rsidRDefault="00262BB0">
      <w:pPr>
        <w:pStyle w:val="NormalWeb"/>
        <w:spacing w:after="40"/>
        <w:rPr>
          <w:rFonts w:ascii="Courier New" w:hAnsi="Courier New" w:cs="Courier New"/>
        </w:rPr>
      </w:pPr>
      <w:r>
        <w:rPr>
          <w:rFonts w:eastAsia="Times New Roman" w:cs="Courier New"/>
          <w:sz w:val="20"/>
        </w:rPr>
        <w:t>According to the National Institute of Standards and Technology (2007), intrusion detection systems are sec</w:t>
      </w:r>
      <w:r>
        <w:rPr>
          <w:rFonts w:eastAsia="Times New Roman" w:cs="Courier New"/>
          <w:sz w:val="20"/>
        </w:rPr>
        <w:t>urity technologies that continuously monitor events within computer systems or networks to identify violations of security policies or indications of malicious activity. A NIDS is specifically designed to monitor the operating environment of a monitoring s</w:t>
      </w:r>
      <w:r>
        <w:rPr>
          <w:rFonts w:eastAsia="Times New Roman" w:cs="Courier New"/>
          <w:sz w:val="20"/>
        </w:rPr>
        <w:t>ystem, providing detailed visibility into system behavior and allowing administrators to identify threats at the endpoint level.</w:t>
      </w:r>
    </w:p>
    <w:p w14:paraId="75A67CCC" w14:textId="77777777" w:rsidR="007A4DBE" w:rsidRDefault="00262BB0">
      <w:pPr>
        <w:pStyle w:val="NormalWeb"/>
        <w:spacing w:after="40"/>
        <w:rPr>
          <w:rFonts w:ascii="Courier New" w:hAnsi="Courier New" w:cs="Courier New"/>
        </w:rPr>
      </w:pPr>
      <w:r>
        <w:rPr>
          <w:rFonts w:eastAsia="Times New Roman" w:cs="Courier New"/>
          <w:sz w:val="20"/>
        </w:rPr>
        <w:t xml:space="preserve">The architecture of a NIDS generally consists of four primary components: the data collection module, the analysis engine, the </w:t>
      </w:r>
      <w:r>
        <w:rPr>
          <w:rFonts w:eastAsia="Times New Roman" w:cs="Courier New"/>
          <w:sz w:val="20"/>
        </w:rPr>
        <w:t>alert generation module, and the log management component. The data collection module gathers information from the operating system, network interface, application logs, and other system resources. This information is then processed by the analysis engine,</w:t>
      </w:r>
      <w:r>
        <w:rPr>
          <w:rFonts w:eastAsia="Times New Roman" w:cs="Courier New"/>
          <w:sz w:val="20"/>
        </w:rPr>
        <w:t xml:space="preserve"> which evaluates the collected data using predefined detection rules, signatures, or behavioral analysis techniques. When suspicious behavior is identified, the alert generation module immediately notifies administrators, while the log management component</w:t>
      </w:r>
      <w:r>
        <w:rPr>
          <w:rFonts w:eastAsia="Times New Roman" w:cs="Courier New"/>
          <w:sz w:val="20"/>
        </w:rPr>
        <w:t xml:space="preserve"> securely stores monitoring records for future analysis and incident investigation.</w:t>
      </w:r>
    </w:p>
    <w:p w14:paraId="0F0E8C55" w14:textId="77777777" w:rsidR="007A4DBE" w:rsidRDefault="00262BB0">
      <w:pPr>
        <w:pStyle w:val="NormalWeb"/>
        <w:spacing w:after="40"/>
        <w:rPr>
          <w:rFonts w:ascii="Courier New" w:hAnsi="Courier New" w:cs="Courier New"/>
        </w:rPr>
      </w:pPr>
      <w:r>
        <w:rPr>
          <w:rFonts w:eastAsia="Times New Roman" w:cs="Courier New"/>
          <w:sz w:val="20"/>
        </w:rPr>
        <w:t xml:space="preserve">The detection process of a NIDS begins with continuous monitoring of network activities. The collected information </w:t>
      </w:r>
      <w:r>
        <w:rPr>
          <w:rFonts w:eastAsia="Times New Roman" w:cs="Courier New"/>
          <w:sz w:val="20"/>
        </w:rPr>
        <w:t xml:space="preserve">is compared against known attack signatures or evaluated </w:t>
      </w:r>
      <w:r>
        <w:rPr>
          <w:rFonts w:eastAsia="Times New Roman" w:cs="Courier New"/>
          <w:sz w:val="20"/>
        </w:rPr>
        <w:t>based on predefined behavioral rules. If the system identifies activities that deviate from normal behavior, such as repeated unauthorized login attempts, abnormal network traffic, unexpected file modifications, or communication with suspicious IP addresse</w:t>
      </w:r>
      <w:r>
        <w:rPr>
          <w:rFonts w:eastAsia="Times New Roman" w:cs="Courier New"/>
          <w:sz w:val="20"/>
        </w:rPr>
        <w:t>s, an alert is generated. Administrators can then review these alerts to determine the appropriate response.</w:t>
      </w:r>
    </w:p>
    <w:p w14:paraId="3C2A53D9" w14:textId="77777777" w:rsidR="007A4DBE" w:rsidRDefault="00262BB0">
      <w:pPr>
        <w:pStyle w:val="NormalWeb"/>
        <w:spacing w:after="40"/>
        <w:rPr>
          <w:rFonts w:ascii="Courier New" w:hAnsi="Courier New" w:cs="Courier New"/>
        </w:rPr>
      </w:pPr>
      <w:r>
        <w:rPr>
          <w:rFonts w:eastAsia="Times New Roman" w:cs="Courier New"/>
          <w:sz w:val="20"/>
        </w:rPr>
        <w:t xml:space="preserve">A typical NIDS includes several essential components. The monitoring component captures relevant system and network information from the monitored </w:t>
      </w:r>
      <w:r>
        <w:rPr>
          <w:rFonts w:eastAsia="Times New Roman" w:cs="Courier New"/>
          <w:sz w:val="20"/>
        </w:rPr>
        <w:t>network. The detection engine analyzes collected data to identify potential threats. The notification component informs administrators of suspicious activities through alerts or notifications, while the database stores logs for historical analysis and repo</w:t>
      </w:r>
      <w:r>
        <w:rPr>
          <w:rFonts w:eastAsia="Times New Roman" w:cs="Courier New"/>
          <w:sz w:val="20"/>
        </w:rPr>
        <w:t>rting. These components work together to provide continuous network protection and improve an organization's ability to detect and respond to cybersecurity incidents.</w:t>
      </w:r>
    </w:p>
    <w:p w14:paraId="3EDF83CC" w14:textId="77777777" w:rsidR="007A4DBE" w:rsidRDefault="00262BB0">
      <w:pPr>
        <w:pStyle w:val="NormalWeb"/>
        <w:spacing w:after="40"/>
        <w:rPr>
          <w:rFonts w:ascii="Courier New" w:hAnsi="Courier New" w:cs="Courier New"/>
        </w:rPr>
      </w:pPr>
      <w:r>
        <w:rPr>
          <w:rFonts w:eastAsia="Times New Roman" w:cs="Courier New"/>
          <w:sz w:val="20"/>
        </w:rPr>
        <w:t>Network-Based Intrusion Detection Systems provide several advantages. They offer detailed</w:t>
      </w:r>
      <w:r>
        <w:rPr>
          <w:rFonts w:eastAsia="Times New Roman" w:cs="Courier New"/>
          <w:sz w:val="20"/>
        </w:rPr>
        <w:t xml:space="preserve"> visibility into network activities, enabling the detection of attacks that may bypass traditional network security controls. Because monitoring occurs directly on the endpoint, NIDS can identify malicious processes, unauthorized system modifications, and </w:t>
      </w:r>
      <w:r>
        <w:rPr>
          <w:rFonts w:eastAsia="Times New Roman" w:cs="Courier New"/>
          <w:sz w:val="20"/>
        </w:rPr>
        <w:t>abnormal user behavior more effectively than network-based solutions alone. Additionally, NIDS supports forensic investigations by maintaining comprehensive activity logs that help administrators understand the sequence of events during security incidents.</w:t>
      </w:r>
    </w:p>
    <w:p w14:paraId="1FD00C64" w14:textId="77777777" w:rsidR="007A4DBE" w:rsidRDefault="00262BB0">
      <w:pPr>
        <w:pStyle w:val="NormalWeb"/>
        <w:spacing w:after="40"/>
        <w:rPr>
          <w:rFonts w:ascii="Courier New" w:hAnsi="Courier New" w:cs="Courier New"/>
        </w:rPr>
      </w:pPr>
      <w:r>
        <w:rPr>
          <w:rFonts w:eastAsia="Times New Roman" w:cs="Courier New"/>
          <w:sz w:val="20"/>
        </w:rPr>
        <w:t>Despite these advantages, NIDS also has certain limitations. Since monitoring occurs only on the monitored network, the system may not observe traffic that is not available to the configured monitoring interface. Furthermore, excessive logging and analysi</w:t>
      </w:r>
      <w:r>
        <w:rPr>
          <w:rFonts w:eastAsia="Times New Roman" w:cs="Courier New"/>
          <w:sz w:val="20"/>
        </w:rPr>
        <w:t>s may increase system resource consumption if not properly optimized. For this reason, lightweight implementations that balance monitoring accuracy with system performance are particularly suitable for small business environments.</w:t>
      </w:r>
    </w:p>
    <w:p w14:paraId="0B7825A8" w14:textId="77777777" w:rsidR="007A4DBE" w:rsidRDefault="00262BB0">
      <w:pPr>
        <w:pStyle w:val="NormalWeb"/>
        <w:spacing w:after="40"/>
        <w:rPr>
          <w:rFonts w:ascii="Courier New" w:hAnsi="Courier New" w:cs="Courier New"/>
        </w:rPr>
      </w:pPr>
      <w:r>
        <w:rPr>
          <w:rFonts w:eastAsia="Times New Roman" w:cs="Courier New"/>
          <w:sz w:val="20"/>
        </w:rPr>
        <w:t>The proposed Automated Ne</w:t>
      </w:r>
      <w:r>
        <w:rPr>
          <w:rFonts w:eastAsia="Times New Roman" w:cs="Courier New"/>
          <w:sz w:val="20"/>
        </w:rPr>
        <w:t>twork Threat Detection and Management System adopts the fundamental principles of a NIDS. Using Python and Scapy, the system continuously captures packets transmitted through the network interface used by the system. The captured packets are analyzed to id</w:t>
      </w:r>
      <w:r>
        <w:rPr>
          <w:rFonts w:eastAsia="Times New Roman" w:cs="Courier New"/>
          <w:sz w:val="20"/>
        </w:rPr>
        <w:t xml:space="preserve">entify suspicious communication patterns based on predefined detection rules. When abnormal behavior is detected, alerts are generated and displayed through a Flask-based web dashboard, while monitoring records are securely stored in a database for future </w:t>
      </w:r>
      <w:r>
        <w:rPr>
          <w:rFonts w:eastAsia="Times New Roman" w:cs="Courier New"/>
          <w:sz w:val="20"/>
        </w:rPr>
        <w:t>review. This implementation provides an affordable and practical network traffic monitoring solution for small business environments.</w:t>
      </w:r>
    </w:p>
    <w:p w14:paraId="1B4962E5" w14:textId="77777777" w:rsidR="007A4DBE" w:rsidRDefault="00262BB0">
      <w:pPr>
        <w:pStyle w:val="Heading3"/>
        <w:spacing w:after="40"/>
        <w:rPr>
          <w:rFonts w:ascii="Courier New" w:hAnsi="Courier New" w:cs="Courier New"/>
          <w:sz w:val="24"/>
          <w:szCs w:val="24"/>
        </w:rPr>
      </w:pPr>
      <w:r>
        <w:rPr>
          <w:rStyle w:val="Strong"/>
          <w:rFonts w:cs="Courier New"/>
          <w:b/>
          <w:bCs/>
          <w:szCs w:val="24"/>
        </w:rPr>
        <w:lastRenderedPageBreak/>
        <w:t>Network Security</w:t>
      </w:r>
    </w:p>
    <w:p w14:paraId="69639BE5" w14:textId="77777777" w:rsidR="007A4DBE" w:rsidRDefault="00262BB0">
      <w:pPr>
        <w:pStyle w:val="NormalWeb"/>
        <w:spacing w:after="40"/>
        <w:rPr>
          <w:rFonts w:ascii="Courier New" w:hAnsi="Courier New" w:cs="Courier New"/>
        </w:rPr>
      </w:pPr>
      <w:r>
        <w:rPr>
          <w:rFonts w:eastAsia="Times New Roman" w:cs="Courier New"/>
          <w:sz w:val="20"/>
        </w:rPr>
        <w:t>Endpoint security refers to the protection of network-connected devices such as desktop computers, laptop</w:t>
      </w:r>
      <w:r>
        <w:rPr>
          <w:rFonts w:eastAsia="Times New Roman" w:cs="Courier New"/>
          <w:sz w:val="20"/>
        </w:rPr>
        <w:t>s, workstations, and servers from cyber threats. As organizations increasingly depend on digital technologies, network-connected devices have become primary targets for attackers because they provide direct access to organizational information systems. Pro</w:t>
      </w:r>
      <w:r>
        <w:rPr>
          <w:rFonts w:eastAsia="Times New Roman" w:cs="Courier New"/>
          <w:sz w:val="20"/>
        </w:rPr>
        <w:t>tecting these devices has therefore become a critical component of modern cybersecurity strategies.</w:t>
      </w:r>
    </w:p>
    <w:p w14:paraId="2D607C94" w14:textId="77777777" w:rsidR="007A4DBE" w:rsidRDefault="00262BB0">
      <w:pPr>
        <w:pStyle w:val="NormalWeb"/>
        <w:spacing w:after="40"/>
        <w:rPr>
          <w:rFonts w:ascii="Courier New" w:hAnsi="Courier New" w:cs="Courier New"/>
        </w:rPr>
      </w:pPr>
      <w:r>
        <w:rPr>
          <w:rFonts w:eastAsia="Times New Roman" w:cs="Courier New"/>
          <w:sz w:val="20"/>
        </w:rPr>
        <w:t xml:space="preserve">According to Microsoft, network security involves the use of technologies and security practices that prevent, detect, investigate, and respond to </w:t>
      </w:r>
      <w:r>
        <w:rPr>
          <w:rFonts w:eastAsia="Times New Roman" w:cs="Courier New"/>
          <w:sz w:val="20"/>
        </w:rPr>
        <w:t>threats affecting individual devices. Unlike traditional antivirus software that primarily focuses on malware detection, modern network security solutions integrate continuous monitoring, behavioral analysis, threat intelligence, and automated incident res</w:t>
      </w:r>
      <w:r>
        <w:rPr>
          <w:rFonts w:eastAsia="Times New Roman" w:cs="Courier New"/>
          <w:sz w:val="20"/>
        </w:rPr>
        <w:t>ponse to provide comprehensive protection.</w:t>
      </w:r>
    </w:p>
    <w:p w14:paraId="6998122E" w14:textId="77777777" w:rsidR="007A4DBE" w:rsidRDefault="00262BB0">
      <w:pPr>
        <w:pStyle w:val="NormalWeb"/>
        <w:spacing w:after="40"/>
        <w:rPr>
          <w:rFonts w:ascii="Courier New" w:hAnsi="Courier New" w:cs="Courier New"/>
        </w:rPr>
      </w:pPr>
      <w:r>
        <w:rPr>
          <w:rFonts w:eastAsia="Times New Roman" w:cs="Courier New"/>
          <w:sz w:val="20"/>
        </w:rPr>
        <w:t>Workstations are among the most frequently targeted network-connected devices because employees use them to access organizational resources, browse the internet, exchange emails, and process confidential informati</w:t>
      </w:r>
      <w:r>
        <w:rPr>
          <w:rFonts w:eastAsia="Times New Roman" w:cs="Courier New"/>
          <w:sz w:val="20"/>
        </w:rPr>
        <w:t>on. Cybercriminals commonly exploit vulnerabilities within these devices through phishing attacks, malicious downloads, ransomware infections, credential theft, and unauthorized remote access. Once a workstation becomes compromised, attackers may gain acce</w:t>
      </w:r>
      <w:r>
        <w:rPr>
          <w:rFonts w:eastAsia="Times New Roman" w:cs="Courier New"/>
          <w:sz w:val="20"/>
        </w:rPr>
        <w:t>ss to sensitive information or use the infected device as a gateway to launch attacks against other systems.</w:t>
      </w:r>
    </w:p>
    <w:p w14:paraId="09FE5571" w14:textId="77777777" w:rsidR="007A4DBE" w:rsidRDefault="00262BB0">
      <w:pPr>
        <w:pStyle w:val="NormalWeb"/>
        <w:spacing w:after="40"/>
        <w:rPr>
          <w:rFonts w:ascii="Courier New" w:hAnsi="Courier New" w:cs="Courier New"/>
        </w:rPr>
      </w:pPr>
      <w:r>
        <w:rPr>
          <w:rFonts w:eastAsia="Times New Roman" w:cs="Courier New"/>
          <w:sz w:val="20"/>
        </w:rPr>
        <w:t>Host protection is therefore an essential objective of network security. Effective host protection involves continuous monitoring of system activit</w:t>
      </w:r>
      <w:r>
        <w:rPr>
          <w:rFonts w:eastAsia="Times New Roman" w:cs="Courier New"/>
          <w:sz w:val="20"/>
        </w:rPr>
        <w:t xml:space="preserve">ies, inspection of incoming and outgoing network traffic, implementation of authentication mechanisms, secure configuration of operating systems, and timely detection of suspicious behavior. Organizations are encouraged to adopt multiple security controls </w:t>
      </w:r>
      <w:r>
        <w:rPr>
          <w:rFonts w:eastAsia="Times New Roman" w:cs="Courier New"/>
          <w:sz w:val="20"/>
        </w:rPr>
        <w:t>that work together to reduce the likelihood of successful cyberattacks.</w:t>
      </w:r>
    </w:p>
    <w:p w14:paraId="7D2084A6" w14:textId="77777777" w:rsidR="007A4DBE" w:rsidRDefault="00262BB0">
      <w:pPr>
        <w:pStyle w:val="NormalWeb"/>
        <w:spacing w:after="40"/>
        <w:rPr>
          <w:rFonts w:ascii="Courier New" w:hAnsi="Courier New" w:cs="Courier New"/>
        </w:rPr>
      </w:pPr>
      <w:r>
        <w:rPr>
          <w:rFonts w:eastAsia="Times New Roman" w:cs="Courier New"/>
          <w:sz w:val="20"/>
        </w:rPr>
        <w:t>Modern network security follows a layered security approach. The first layer consists of preventive controls such as antivirus software, firewalls, and access control mechanisms. The s</w:t>
      </w:r>
      <w:r>
        <w:rPr>
          <w:rFonts w:eastAsia="Times New Roman" w:cs="Courier New"/>
          <w:sz w:val="20"/>
        </w:rPr>
        <w:t>econd layer includes monitoring and detection technologies capable of identifying abnormal activities in real time. The final layer focuses on incident response and recovery, allowing administrators to isolate compromised systems, investigate security inci</w:t>
      </w:r>
      <w:r>
        <w:rPr>
          <w:rFonts w:eastAsia="Times New Roman" w:cs="Courier New"/>
          <w:sz w:val="20"/>
        </w:rPr>
        <w:t>dents, and restore normal operations.</w:t>
      </w:r>
    </w:p>
    <w:p w14:paraId="638DC1C6" w14:textId="77777777" w:rsidR="007A4DBE" w:rsidRDefault="00262BB0">
      <w:pPr>
        <w:pStyle w:val="NormalWeb"/>
        <w:spacing w:after="40"/>
        <w:rPr>
          <w:rFonts w:ascii="Courier New" w:hAnsi="Courier New" w:cs="Courier New"/>
        </w:rPr>
      </w:pPr>
      <w:r>
        <w:rPr>
          <w:rFonts w:eastAsia="Times New Roman" w:cs="Courier New"/>
          <w:sz w:val="20"/>
        </w:rPr>
        <w:t>For small business environments, implementing enterprise-grade network security platforms may be financially challenging. Consequently, lightweight network traffic monitoring applications provide practical alternatives</w:t>
      </w:r>
      <w:r>
        <w:rPr>
          <w:rFonts w:eastAsia="Times New Roman" w:cs="Courier New"/>
          <w:sz w:val="20"/>
        </w:rPr>
        <w:t xml:space="preserve"> that improve network visibility while minimizing </w:t>
      </w:r>
      <w:r>
        <w:rPr>
          <w:rFonts w:eastAsia="Times New Roman" w:cs="Courier New"/>
          <w:sz w:val="20"/>
        </w:rPr>
        <w:t>implementation costs. Such applications allow organizations to detect suspicious activities without requiring specialized security appliances or dedicated cybersecurity personnel.</w:t>
      </w:r>
    </w:p>
    <w:p w14:paraId="504FB14E" w14:textId="77777777" w:rsidR="007A4DBE" w:rsidRDefault="00262BB0">
      <w:pPr>
        <w:pStyle w:val="NormalWeb"/>
        <w:spacing w:after="40"/>
        <w:rPr>
          <w:rFonts w:ascii="Courier New" w:hAnsi="Courier New" w:cs="Courier New"/>
        </w:rPr>
      </w:pPr>
      <w:r>
        <w:rPr>
          <w:rFonts w:eastAsia="Times New Roman" w:cs="Courier New"/>
          <w:sz w:val="20"/>
        </w:rPr>
        <w:t>The proposed Automated Net</w:t>
      </w:r>
      <w:r>
        <w:rPr>
          <w:rFonts w:eastAsia="Times New Roman" w:cs="Courier New"/>
          <w:sz w:val="20"/>
        </w:rPr>
        <w:t xml:space="preserve">work Threat Detection and Management System contributes to network security by continuously monitoring traffic transmitted through the monitoring system. Through packet analysis and automated alert generation, the system enables administrators to identify </w:t>
      </w:r>
      <w:r>
        <w:rPr>
          <w:rFonts w:eastAsia="Times New Roman" w:cs="Courier New"/>
          <w:sz w:val="20"/>
        </w:rPr>
        <w:t>suspicious activities early and take appropriate corrective actions before security incidents escalate.</w:t>
      </w:r>
    </w:p>
    <w:p w14:paraId="1C51D827" w14:textId="77777777" w:rsidR="007A4DBE" w:rsidRDefault="007A4DBE">
      <w:pPr>
        <w:pStyle w:val="Heading1"/>
        <w:spacing w:line="480" w:lineRule="auto"/>
        <w:rPr>
          <w:rStyle w:val="Strong"/>
          <w:rFonts w:ascii="Courier New" w:hAnsi="Courier New" w:cs="Courier New"/>
          <w:b/>
          <w:bCs/>
          <w:sz w:val="24"/>
          <w:szCs w:val="24"/>
        </w:rPr>
      </w:pPr>
    </w:p>
    <w:p w14:paraId="0ADE0958" w14:textId="77777777" w:rsidR="007A4DBE" w:rsidRDefault="007A4DBE">
      <w:pPr>
        <w:pStyle w:val="Heading1"/>
        <w:spacing w:line="480" w:lineRule="auto"/>
        <w:rPr>
          <w:rStyle w:val="Strong"/>
          <w:rFonts w:ascii="Courier New" w:hAnsi="Courier New" w:cs="Courier New"/>
          <w:b/>
          <w:bCs/>
          <w:sz w:val="24"/>
          <w:szCs w:val="24"/>
        </w:rPr>
      </w:pPr>
    </w:p>
    <w:p w14:paraId="031918CA" w14:textId="77777777" w:rsidR="007A4DBE" w:rsidRDefault="00262BB0">
      <w:pPr>
        <w:pStyle w:val="Heading3"/>
        <w:spacing w:after="40"/>
        <w:rPr>
          <w:rFonts w:ascii="Courier New" w:hAnsi="Courier New" w:cs="Courier New"/>
          <w:sz w:val="24"/>
          <w:szCs w:val="24"/>
        </w:rPr>
      </w:pPr>
      <w:r>
        <w:rPr>
          <w:rStyle w:val="Strong"/>
          <w:rFonts w:cs="Courier New"/>
          <w:b/>
          <w:bCs/>
          <w:szCs w:val="24"/>
        </w:rPr>
        <w:t>Packet Analysis</w:t>
      </w:r>
    </w:p>
    <w:p w14:paraId="74D8AA1D" w14:textId="77777777" w:rsidR="007A4DBE" w:rsidRDefault="00262BB0">
      <w:pPr>
        <w:pStyle w:val="NormalWeb"/>
        <w:spacing w:after="40"/>
        <w:rPr>
          <w:rFonts w:ascii="Courier New" w:hAnsi="Courier New" w:cs="Courier New"/>
        </w:rPr>
      </w:pPr>
      <w:r>
        <w:rPr>
          <w:rFonts w:eastAsia="Times New Roman" w:cs="Courier New"/>
          <w:sz w:val="20"/>
        </w:rPr>
        <w:t>Packet analysis is one of the most important techniques used in network security and cybersecurity monitoring. Every communication tra</w:t>
      </w:r>
      <w:r>
        <w:rPr>
          <w:rFonts w:eastAsia="Times New Roman" w:cs="Courier New"/>
          <w:sz w:val="20"/>
        </w:rPr>
        <w:t>nsmitted across a network is divided into packets that contain essential information, including source and destination IP addresses, protocol types, port numbers, timestamps, payload data, and various control fields. By examining these packets, administrat</w:t>
      </w:r>
      <w:r>
        <w:rPr>
          <w:rFonts w:eastAsia="Times New Roman" w:cs="Courier New"/>
          <w:sz w:val="20"/>
        </w:rPr>
        <w:t>ors can understand how devices communicate and identify behaviors that may indicate malicious activity.</w:t>
      </w:r>
    </w:p>
    <w:p w14:paraId="3703053C" w14:textId="77777777" w:rsidR="007A4DBE" w:rsidRDefault="00262BB0">
      <w:pPr>
        <w:pStyle w:val="NormalWeb"/>
        <w:spacing w:after="40"/>
        <w:rPr>
          <w:rFonts w:ascii="Courier New" w:hAnsi="Courier New" w:cs="Courier New"/>
        </w:rPr>
      </w:pPr>
      <w:r>
        <w:rPr>
          <w:rFonts w:eastAsia="Times New Roman" w:cs="Courier New"/>
          <w:sz w:val="20"/>
        </w:rPr>
        <w:t>According to William Stallings (2017), packet analysis enables administrators to observe communication patterns, troubleshoot network problems, and iden</w:t>
      </w:r>
      <w:r>
        <w:rPr>
          <w:rFonts w:eastAsia="Times New Roman" w:cs="Courier New"/>
          <w:sz w:val="20"/>
        </w:rPr>
        <w:t>tify unauthorized activities by inspecting packet contents and transmission characteristics. Continuous packet analysis significantly improves network visibility and assists in the early detection of security incidents.</w:t>
      </w:r>
    </w:p>
    <w:p w14:paraId="09ECB288" w14:textId="77777777" w:rsidR="007A4DBE" w:rsidRDefault="00262BB0">
      <w:pPr>
        <w:pStyle w:val="NormalWeb"/>
        <w:spacing w:after="40"/>
        <w:rPr>
          <w:rFonts w:ascii="Courier New" w:hAnsi="Courier New" w:cs="Courier New"/>
        </w:rPr>
      </w:pPr>
      <w:r>
        <w:rPr>
          <w:rFonts w:eastAsia="Times New Roman" w:cs="Courier New"/>
          <w:sz w:val="20"/>
        </w:rPr>
        <w:t xml:space="preserve">A network packet generally consists </w:t>
      </w:r>
      <w:r>
        <w:rPr>
          <w:rFonts w:eastAsia="Times New Roman" w:cs="Courier New"/>
          <w:sz w:val="20"/>
        </w:rPr>
        <w:t xml:space="preserve">of two primary components: the </w:t>
      </w:r>
      <w:r>
        <w:rPr>
          <w:rStyle w:val="Strong"/>
          <w:rFonts w:eastAsia="Times New Roman" w:cs="Courier New"/>
          <w:sz w:val="20"/>
        </w:rPr>
        <w:t>header</w:t>
      </w:r>
      <w:r>
        <w:rPr>
          <w:rFonts w:eastAsia="Times New Roman" w:cs="Courier New"/>
          <w:sz w:val="20"/>
        </w:rPr>
        <w:t xml:space="preserve"> and the </w:t>
      </w:r>
      <w:r>
        <w:rPr>
          <w:rStyle w:val="Strong"/>
          <w:rFonts w:eastAsia="Times New Roman" w:cs="Courier New"/>
          <w:sz w:val="20"/>
        </w:rPr>
        <w:t>payload</w:t>
      </w:r>
      <w:r>
        <w:rPr>
          <w:rFonts w:eastAsia="Times New Roman" w:cs="Courier New"/>
          <w:sz w:val="20"/>
        </w:rPr>
        <w:t xml:space="preserve">. The header contains routing information, communication protocols, source and destination addresses, sequence numbers, and other control data necessary for successful packet transmission. The </w:t>
      </w:r>
      <w:r>
        <w:rPr>
          <w:rFonts w:eastAsia="Times New Roman" w:cs="Courier New"/>
          <w:sz w:val="20"/>
        </w:rPr>
        <w:t>payload contains the actual information being transmitted between communicating devices. Security monitoring applications primarily examine header information while selectively analyzing payload contents when necessary.</w:t>
      </w:r>
    </w:p>
    <w:p w14:paraId="5889B5D1" w14:textId="77777777" w:rsidR="007A4DBE" w:rsidRDefault="00262BB0">
      <w:pPr>
        <w:pStyle w:val="NormalWeb"/>
        <w:spacing w:after="40"/>
        <w:rPr>
          <w:rFonts w:ascii="Courier New" w:hAnsi="Courier New" w:cs="Courier New"/>
        </w:rPr>
      </w:pPr>
      <w:r>
        <w:rPr>
          <w:rFonts w:eastAsia="Times New Roman" w:cs="Courier New"/>
          <w:sz w:val="20"/>
        </w:rPr>
        <w:t>Packet inspection involves examining</w:t>
      </w:r>
      <w:r>
        <w:rPr>
          <w:rFonts w:eastAsia="Times New Roman" w:cs="Courier New"/>
          <w:sz w:val="20"/>
        </w:rPr>
        <w:t xml:space="preserve"> individual packets to identify characteristics associated with normal or malicious communication. During packet inspection, monitoring systems evaluate protocol behavior, communication frequency, packet sizes, connection durations, source and destination </w:t>
      </w:r>
      <w:r>
        <w:rPr>
          <w:rFonts w:eastAsia="Times New Roman" w:cs="Courier New"/>
          <w:sz w:val="20"/>
        </w:rPr>
        <w:t xml:space="preserve">addresses, and other network attributes. Abnormal patterns such as repeated failed connections, excessive packet transmissions, or communication with </w:t>
      </w:r>
      <w:r>
        <w:rPr>
          <w:rFonts w:eastAsia="Times New Roman" w:cs="Courier New"/>
          <w:sz w:val="20"/>
        </w:rPr>
        <w:lastRenderedPageBreak/>
        <w:t>suspicious external hosts may indicate ongoing cybersecurity threats.</w:t>
      </w:r>
    </w:p>
    <w:p w14:paraId="3610E56C" w14:textId="77777777" w:rsidR="007A4DBE" w:rsidRDefault="00262BB0">
      <w:pPr>
        <w:pStyle w:val="NormalWeb"/>
        <w:spacing w:after="40"/>
        <w:rPr>
          <w:rFonts w:ascii="Courier New" w:hAnsi="Courier New" w:cs="Courier New"/>
        </w:rPr>
      </w:pPr>
      <w:r>
        <w:rPr>
          <w:rFonts w:eastAsia="Times New Roman" w:cs="Courier New"/>
          <w:sz w:val="20"/>
        </w:rPr>
        <w:t>Understanding network protocols is e</w:t>
      </w:r>
      <w:r>
        <w:rPr>
          <w:rFonts w:eastAsia="Times New Roman" w:cs="Courier New"/>
          <w:sz w:val="20"/>
        </w:rPr>
        <w:t xml:space="preserve">ssential for effective packet analysis. Common protocols include the </w:t>
      </w:r>
      <w:r>
        <w:rPr>
          <w:rStyle w:val="Strong"/>
          <w:rFonts w:eastAsia="Times New Roman" w:cs="Courier New"/>
          <w:sz w:val="20"/>
        </w:rPr>
        <w:t>Transmission Control Protocol (TCP)</w:t>
      </w:r>
      <w:r>
        <w:rPr>
          <w:rFonts w:eastAsia="Times New Roman" w:cs="Courier New"/>
          <w:sz w:val="20"/>
        </w:rPr>
        <w:t xml:space="preserve">, which provides reliable communication between devices; the </w:t>
      </w:r>
      <w:r>
        <w:rPr>
          <w:rStyle w:val="Strong"/>
          <w:rFonts w:eastAsia="Times New Roman" w:cs="Courier New"/>
          <w:sz w:val="20"/>
        </w:rPr>
        <w:t>User Datagram Protocol (UDP)</w:t>
      </w:r>
      <w:r>
        <w:rPr>
          <w:rFonts w:eastAsia="Times New Roman" w:cs="Courier New"/>
          <w:sz w:val="20"/>
        </w:rPr>
        <w:t xml:space="preserve">, which supports faster but connectionless communication; the </w:t>
      </w:r>
      <w:r>
        <w:rPr>
          <w:rStyle w:val="Strong"/>
          <w:rFonts w:eastAsia="Times New Roman" w:cs="Courier New"/>
          <w:sz w:val="20"/>
        </w:rPr>
        <w:t>I</w:t>
      </w:r>
      <w:r>
        <w:rPr>
          <w:rStyle w:val="Strong"/>
          <w:rFonts w:eastAsia="Times New Roman" w:cs="Courier New"/>
          <w:sz w:val="20"/>
        </w:rPr>
        <w:t>nternet Protocol (IP)</w:t>
      </w:r>
      <w:r>
        <w:rPr>
          <w:rFonts w:eastAsia="Times New Roman" w:cs="Courier New"/>
          <w:sz w:val="20"/>
        </w:rPr>
        <w:t xml:space="preserve">, responsible for addressing and routing packets; and the </w:t>
      </w:r>
      <w:r>
        <w:rPr>
          <w:rStyle w:val="Strong"/>
          <w:rFonts w:eastAsia="Times New Roman" w:cs="Courier New"/>
          <w:sz w:val="20"/>
        </w:rPr>
        <w:t>Internet Control Message Protocol (ICMP)</w:t>
      </w:r>
      <w:r>
        <w:rPr>
          <w:rFonts w:eastAsia="Times New Roman" w:cs="Courier New"/>
          <w:sz w:val="20"/>
        </w:rPr>
        <w:t>, which supports diagnostic functions within networks. Monitoring these protocols enables administrators to distinguish normal communicat</w:t>
      </w:r>
      <w:r>
        <w:rPr>
          <w:rFonts w:eastAsia="Times New Roman" w:cs="Courier New"/>
          <w:sz w:val="20"/>
        </w:rPr>
        <w:t>ion from suspicious activities.</w:t>
      </w:r>
    </w:p>
    <w:p w14:paraId="413E398D" w14:textId="77777777" w:rsidR="007A4DBE" w:rsidRDefault="00262BB0">
      <w:pPr>
        <w:pStyle w:val="NormalWeb"/>
        <w:spacing w:after="40"/>
        <w:rPr>
          <w:rFonts w:ascii="Courier New" w:hAnsi="Courier New" w:cs="Courier New"/>
        </w:rPr>
      </w:pPr>
      <w:r>
        <w:rPr>
          <w:rFonts w:eastAsia="Times New Roman" w:cs="Courier New"/>
          <w:sz w:val="20"/>
        </w:rPr>
        <w:t>Packet analysis supports numerous cybersecurity applications, including intrusion detection, malware analysis, incident response, forensic investigations, and performance monitoring. Security analysts frequently use packet a</w:t>
      </w:r>
      <w:r>
        <w:rPr>
          <w:rFonts w:eastAsia="Times New Roman" w:cs="Courier New"/>
          <w:sz w:val="20"/>
        </w:rPr>
        <w:t>nalysis to reconstruct communication sessions, identify unauthorized access attempts, detect data exfiltration, and investigate network anomalies. Because packet analysis provides detailed information regarding communication behavior, it remains one of the</w:t>
      </w:r>
      <w:r>
        <w:rPr>
          <w:rFonts w:eastAsia="Times New Roman" w:cs="Courier New"/>
          <w:sz w:val="20"/>
        </w:rPr>
        <w:t xml:space="preserve"> most valuable techniques in cybersecurity monitoring.</w:t>
      </w:r>
    </w:p>
    <w:p w14:paraId="0B329D7C" w14:textId="77777777" w:rsidR="007A4DBE" w:rsidRDefault="00262BB0">
      <w:pPr>
        <w:pStyle w:val="NormalWeb"/>
        <w:spacing w:after="40"/>
        <w:rPr>
          <w:rFonts w:ascii="Courier New" w:hAnsi="Courier New" w:cs="Courier New"/>
        </w:rPr>
      </w:pPr>
      <w:r>
        <w:rPr>
          <w:rFonts w:eastAsia="Times New Roman" w:cs="Courier New"/>
          <w:sz w:val="20"/>
        </w:rPr>
        <w:t>The proposed Automated Network Threat Detection and Management System utilizes the Scapy library to capture and analyze packets transmitted through the monitoring system's network interface. Informatio</w:t>
      </w:r>
      <w:r>
        <w:rPr>
          <w:rFonts w:eastAsia="Times New Roman" w:cs="Courier New"/>
          <w:sz w:val="20"/>
        </w:rPr>
        <w:t>n extracted from captured packets is evaluated using predefined detection rules to identify suspicious activities such as abnormal traffic patterns, repeated connection attempts, and communication with unfamiliar IP addresses. The results of the analysis a</w:t>
      </w:r>
      <w:r>
        <w:rPr>
          <w:rFonts w:eastAsia="Times New Roman" w:cs="Courier New"/>
          <w:sz w:val="20"/>
        </w:rPr>
        <w:t>re presented through a Flask-based dashboard, enabling administrators to monitor network activities in real time while maintaining comprehensive monitoring logs for future reference.</w:t>
      </w:r>
    </w:p>
    <w:p w14:paraId="2FD0478F" w14:textId="77777777" w:rsidR="007A4DBE" w:rsidRDefault="00262BB0">
      <w:pPr>
        <w:pStyle w:val="Heading3"/>
        <w:spacing w:after="40"/>
        <w:rPr>
          <w:rFonts w:ascii="Courier New" w:hAnsi="Courier New" w:cs="Courier New"/>
          <w:sz w:val="24"/>
          <w:szCs w:val="24"/>
        </w:rPr>
      </w:pPr>
      <w:r>
        <w:rPr>
          <w:rStyle w:val="Strong"/>
          <w:rFonts w:cs="Courier New"/>
          <w:b/>
          <w:bCs/>
          <w:szCs w:val="24"/>
        </w:rPr>
        <w:t>Packet Sniffing</w:t>
      </w:r>
    </w:p>
    <w:p w14:paraId="6456048D" w14:textId="77777777" w:rsidR="007A4DBE" w:rsidRDefault="00262BB0">
      <w:pPr>
        <w:pStyle w:val="NormalWeb"/>
        <w:spacing w:after="40"/>
        <w:rPr>
          <w:rFonts w:ascii="Courier New" w:hAnsi="Courier New" w:cs="Courier New"/>
        </w:rPr>
      </w:pPr>
      <w:r>
        <w:rPr>
          <w:rFonts w:eastAsia="Times New Roman" w:cs="Courier New"/>
          <w:sz w:val="20"/>
        </w:rPr>
        <w:t>Packet sniffing is the process of capturing and examining</w:t>
      </w:r>
      <w:r>
        <w:rPr>
          <w:rFonts w:eastAsia="Times New Roman" w:cs="Courier New"/>
          <w:sz w:val="20"/>
        </w:rPr>
        <w:t xml:space="preserve"> network packets as they travel through a network interface. It is commonly used by network administrators and cybersecurity professionals to monitor network performance, troubleshoot connectivity issues, and detect suspicious or malicious activities. Pack</w:t>
      </w:r>
      <w:r>
        <w:rPr>
          <w:rFonts w:eastAsia="Times New Roman" w:cs="Courier New"/>
          <w:sz w:val="20"/>
        </w:rPr>
        <w:t>et sniffing provides valuable insight into network communications by allowing analysts to inspect packet headers, protocols, source and destination addresses, and other communication details.</w:t>
      </w:r>
    </w:p>
    <w:p w14:paraId="52F979A0" w14:textId="77777777" w:rsidR="007A4DBE" w:rsidRDefault="00262BB0">
      <w:pPr>
        <w:pStyle w:val="NormalWeb"/>
        <w:spacing w:after="40"/>
        <w:rPr>
          <w:rFonts w:ascii="Courier New" w:hAnsi="Courier New" w:cs="Courier New"/>
        </w:rPr>
      </w:pPr>
      <w:r>
        <w:rPr>
          <w:rFonts w:eastAsia="Times New Roman" w:cs="Courier New"/>
          <w:sz w:val="20"/>
        </w:rPr>
        <w:t>According to National Institute of Standards and Technology (200</w:t>
      </w:r>
      <w:r>
        <w:rPr>
          <w:rFonts w:eastAsia="Times New Roman" w:cs="Courier New"/>
          <w:sz w:val="20"/>
        </w:rPr>
        <w:t>7), packet capture technologies play an important role in intrusion detection and network monitoring because they provide the raw network data required to identify abnormal activities. Packet sniffing enables monitoring applications to observe communicatio</w:t>
      </w:r>
      <w:r>
        <w:rPr>
          <w:rFonts w:eastAsia="Times New Roman" w:cs="Courier New"/>
          <w:sz w:val="20"/>
        </w:rPr>
        <w:t xml:space="preserve">n patterns in real time, making it possible to detect </w:t>
      </w:r>
      <w:r>
        <w:rPr>
          <w:rFonts w:eastAsia="Times New Roman" w:cs="Courier New"/>
          <w:sz w:val="20"/>
        </w:rPr>
        <w:t>unauthorized access attempts, unusual traffic behavior, and potential cyber threats before they significantly impact the system.</w:t>
      </w:r>
    </w:p>
    <w:p w14:paraId="47BBD840" w14:textId="77777777" w:rsidR="007A4DBE" w:rsidRDefault="00262BB0">
      <w:pPr>
        <w:pStyle w:val="NormalWeb"/>
        <w:spacing w:after="40"/>
        <w:rPr>
          <w:rFonts w:ascii="Courier New" w:hAnsi="Courier New" w:cs="Courier New"/>
        </w:rPr>
      </w:pPr>
      <w:r>
        <w:rPr>
          <w:rFonts w:eastAsia="Times New Roman" w:cs="Courier New"/>
          <w:sz w:val="20"/>
        </w:rPr>
        <w:t xml:space="preserve">Packet sniffing can be classified into </w:t>
      </w:r>
      <w:r>
        <w:rPr>
          <w:rStyle w:val="Strong"/>
          <w:rFonts w:eastAsia="Times New Roman" w:cs="Courier New"/>
          <w:sz w:val="20"/>
        </w:rPr>
        <w:t>passive monitoring</w:t>
      </w:r>
      <w:r>
        <w:rPr>
          <w:rFonts w:eastAsia="Times New Roman" w:cs="Courier New"/>
          <w:sz w:val="20"/>
        </w:rPr>
        <w:t xml:space="preserve"> and </w:t>
      </w:r>
      <w:r>
        <w:rPr>
          <w:rStyle w:val="Strong"/>
          <w:rFonts w:eastAsia="Times New Roman" w:cs="Courier New"/>
          <w:sz w:val="20"/>
        </w:rPr>
        <w:t>active moni</w:t>
      </w:r>
      <w:r>
        <w:rPr>
          <w:rStyle w:val="Strong"/>
          <w:rFonts w:eastAsia="Times New Roman" w:cs="Courier New"/>
          <w:sz w:val="20"/>
        </w:rPr>
        <w:t>toring</w:t>
      </w:r>
      <w:r>
        <w:rPr>
          <w:rFonts w:eastAsia="Times New Roman" w:cs="Courier New"/>
          <w:sz w:val="20"/>
        </w:rPr>
        <w:t>. Passive monitoring involves observing network traffic without modifying or interrupting communications. It is commonly used for network diagnostics, traffic analysis, and security monitoring because it does not interfere with normal network operati</w:t>
      </w:r>
      <w:r>
        <w:rPr>
          <w:rFonts w:eastAsia="Times New Roman" w:cs="Courier New"/>
          <w:sz w:val="20"/>
        </w:rPr>
        <w:t>ons. Active monitoring, on the other hand, involves generating network traffic or interacting with devices to evaluate network performance, identify vulnerabilities, or verify connectivity. While both approaches are valuable, passive packet sniffing is mor</w:t>
      </w:r>
      <w:r>
        <w:rPr>
          <w:rFonts w:eastAsia="Times New Roman" w:cs="Courier New"/>
          <w:sz w:val="20"/>
        </w:rPr>
        <w:t>e appropriate for continuous security monitoring because it allows administrators to observe activities without affecting network performance.</w:t>
      </w:r>
    </w:p>
    <w:p w14:paraId="0C63E306" w14:textId="77777777" w:rsidR="007A4DBE" w:rsidRDefault="00262BB0">
      <w:pPr>
        <w:pStyle w:val="NormalWeb"/>
        <w:spacing w:after="40"/>
        <w:rPr>
          <w:rFonts w:ascii="Courier New" w:hAnsi="Courier New" w:cs="Courier New"/>
        </w:rPr>
      </w:pPr>
      <w:r>
        <w:rPr>
          <w:rFonts w:eastAsia="Times New Roman" w:cs="Courier New"/>
          <w:sz w:val="20"/>
        </w:rPr>
        <w:t>Packet sniffing has numerous applications in cybersecurity. It is widely used for intrusion detection, malware an</w:t>
      </w:r>
      <w:r>
        <w:rPr>
          <w:rFonts w:eastAsia="Times New Roman" w:cs="Courier New"/>
          <w:sz w:val="20"/>
        </w:rPr>
        <w:t xml:space="preserve">alysis, digital forensics, network troubleshooting, protocol analysis, and performance optimization. Security analysts use captured packets to investigate suspicious communications, reconstruct attack scenarios, identify malicious IP addresses, and detect </w:t>
      </w:r>
      <w:r>
        <w:rPr>
          <w:rFonts w:eastAsia="Times New Roman" w:cs="Courier New"/>
          <w:sz w:val="20"/>
        </w:rPr>
        <w:t>unauthorized access attempts. In addition, packet capture supports compliance auditing by maintaining detailed records of network communications that can be reviewed during security investigations.</w:t>
      </w:r>
    </w:p>
    <w:p w14:paraId="6F091380" w14:textId="77777777" w:rsidR="007A4DBE" w:rsidRDefault="00262BB0">
      <w:pPr>
        <w:pStyle w:val="NormalWeb"/>
        <w:spacing w:after="40"/>
        <w:rPr>
          <w:rFonts w:ascii="Courier New" w:hAnsi="Courier New" w:cs="Courier New"/>
        </w:rPr>
      </w:pPr>
      <w:r>
        <w:rPr>
          <w:rFonts w:eastAsia="Times New Roman" w:cs="Courier New"/>
          <w:sz w:val="20"/>
        </w:rPr>
        <w:t>Although packet sniffing is an essential security techniqu</w:t>
      </w:r>
      <w:r>
        <w:rPr>
          <w:rFonts w:eastAsia="Times New Roman" w:cs="Courier New"/>
          <w:sz w:val="20"/>
        </w:rPr>
        <w:t xml:space="preserve">e, it also raises privacy and ethical considerations. Captured packets may contain confidential information if monitoring is not properly controlled. Organizations should therefore implement appropriate access controls, encryption, and monitoring policies </w:t>
      </w:r>
      <w:r>
        <w:rPr>
          <w:rFonts w:eastAsia="Times New Roman" w:cs="Courier New"/>
          <w:sz w:val="20"/>
        </w:rPr>
        <w:t>to ensure that packet capture activities comply with legal and organizational security requirements.</w:t>
      </w:r>
    </w:p>
    <w:p w14:paraId="4A3E09CA" w14:textId="77777777" w:rsidR="007A4DBE" w:rsidRDefault="00262BB0">
      <w:pPr>
        <w:pStyle w:val="NormalWeb"/>
        <w:spacing w:after="40"/>
        <w:rPr>
          <w:rFonts w:ascii="Courier New" w:hAnsi="Courier New" w:cs="Courier New"/>
        </w:rPr>
      </w:pPr>
      <w:r>
        <w:rPr>
          <w:rFonts w:eastAsia="Times New Roman" w:cs="Courier New"/>
          <w:sz w:val="20"/>
        </w:rPr>
        <w:t>The proposed Automated Network Threat Detection and Management System utilizes packet sniffing as one of its core functionalities. Using the Scapy library,</w:t>
      </w:r>
      <w:r>
        <w:rPr>
          <w:rFonts w:eastAsia="Times New Roman" w:cs="Courier New"/>
          <w:sz w:val="20"/>
        </w:rPr>
        <w:t xml:space="preserve"> the application captures packets passing through the network interface used by the system. Instead of collecting all network communications across an organization, the system focuses only on traffic visible to the monitoring system. This network-based app</w:t>
      </w:r>
      <w:r>
        <w:rPr>
          <w:rFonts w:eastAsia="Times New Roman" w:cs="Courier New"/>
          <w:sz w:val="20"/>
        </w:rPr>
        <w:t>roach allows administrators to monitor communication patterns, identify suspicious behaviors, and receive timely alerts whenever predefined threat conditions are detected.</w:t>
      </w:r>
    </w:p>
    <w:p w14:paraId="490A60A0" w14:textId="77777777" w:rsidR="007A4DBE" w:rsidRDefault="00262BB0">
      <w:pPr>
        <w:pStyle w:val="Heading3"/>
        <w:spacing w:after="40"/>
        <w:rPr>
          <w:rFonts w:ascii="Courier New" w:hAnsi="Courier New" w:cs="Courier New"/>
          <w:sz w:val="24"/>
          <w:szCs w:val="24"/>
        </w:rPr>
      </w:pPr>
      <w:r>
        <w:rPr>
          <w:rStyle w:val="Strong"/>
          <w:rFonts w:cs="Courier New"/>
          <w:b/>
          <w:bCs/>
          <w:szCs w:val="24"/>
        </w:rPr>
        <w:t xml:space="preserve"> Threat Detection</w:t>
      </w:r>
    </w:p>
    <w:p w14:paraId="2E29B697" w14:textId="77777777" w:rsidR="007A4DBE" w:rsidRDefault="00262BB0">
      <w:pPr>
        <w:pStyle w:val="NormalWeb"/>
        <w:spacing w:after="40"/>
        <w:rPr>
          <w:rFonts w:ascii="Courier New" w:hAnsi="Courier New" w:cs="Courier New"/>
        </w:rPr>
      </w:pPr>
      <w:r>
        <w:rPr>
          <w:rFonts w:eastAsia="Times New Roman" w:cs="Courier New"/>
          <w:sz w:val="20"/>
        </w:rPr>
        <w:t>Threat detection is the process of identifying malicious activitie</w:t>
      </w:r>
      <w:r>
        <w:rPr>
          <w:rFonts w:eastAsia="Times New Roman" w:cs="Courier New"/>
          <w:sz w:val="20"/>
        </w:rPr>
        <w:t>s, security violations, or abnormal behaviors that may compromise the confidentiality, integrity, or availability of information systems. Effective threat detection enables organizations to recognize potential cyberattacks during their early stages, allowi</w:t>
      </w:r>
      <w:r>
        <w:rPr>
          <w:rFonts w:eastAsia="Times New Roman" w:cs="Courier New"/>
          <w:sz w:val="20"/>
        </w:rPr>
        <w:t xml:space="preserve">ng </w:t>
      </w:r>
      <w:r>
        <w:rPr>
          <w:rFonts w:eastAsia="Times New Roman" w:cs="Courier New"/>
          <w:sz w:val="20"/>
        </w:rPr>
        <w:lastRenderedPageBreak/>
        <w:t>administrators to respond quickly before significant damage occurs.</w:t>
      </w:r>
    </w:p>
    <w:p w14:paraId="114E77E1" w14:textId="77777777" w:rsidR="007A4DBE" w:rsidRDefault="00262BB0">
      <w:pPr>
        <w:pStyle w:val="NormalWeb"/>
        <w:spacing w:after="40"/>
        <w:rPr>
          <w:rFonts w:ascii="Courier New" w:hAnsi="Courier New" w:cs="Courier New"/>
        </w:rPr>
      </w:pPr>
      <w:r>
        <w:rPr>
          <w:rFonts w:eastAsia="Times New Roman" w:cs="Courier New"/>
          <w:sz w:val="20"/>
        </w:rPr>
        <w:t xml:space="preserve">Modern cybersecurity solutions employ various threat detection techniques, including </w:t>
      </w:r>
      <w:r>
        <w:rPr>
          <w:rStyle w:val="Strong"/>
          <w:rFonts w:eastAsia="Times New Roman" w:cs="Courier New"/>
          <w:sz w:val="20"/>
        </w:rPr>
        <w:t>rule-based detection</w:t>
      </w:r>
      <w:r>
        <w:rPr>
          <w:rFonts w:eastAsia="Times New Roman" w:cs="Courier New"/>
          <w:sz w:val="20"/>
        </w:rPr>
        <w:t xml:space="preserve">, </w:t>
      </w:r>
      <w:r>
        <w:rPr>
          <w:rStyle w:val="Strong"/>
          <w:rFonts w:eastAsia="Times New Roman" w:cs="Courier New"/>
          <w:sz w:val="20"/>
        </w:rPr>
        <w:t>signature-based detection</w:t>
      </w:r>
      <w:r>
        <w:rPr>
          <w:rFonts w:eastAsia="Times New Roman" w:cs="Courier New"/>
          <w:sz w:val="20"/>
        </w:rPr>
        <w:t xml:space="preserve">, and </w:t>
      </w:r>
      <w:r>
        <w:rPr>
          <w:rStyle w:val="Strong"/>
          <w:rFonts w:eastAsia="Times New Roman" w:cs="Courier New"/>
          <w:sz w:val="20"/>
        </w:rPr>
        <w:t>behavioral detection</w:t>
      </w:r>
      <w:r>
        <w:rPr>
          <w:rFonts w:eastAsia="Times New Roman" w:cs="Courier New"/>
          <w:sz w:val="20"/>
        </w:rPr>
        <w:t>. Each method offers distin</w:t>
      </w:r>
      <w:r>
        <w:rPr>
          <w:rFonts w:eastAsia="Times New Roman" w:cs="Courier New"/>
          <w:sz w:val="20"/>
        </w:rPr>
        <w:t>ct advantages and contributes to a comprehensive security monitoring strategy.</w:t>
      </w:r>
    </w:p>
    <w:p w14:paraId="0A59AEFC" w14:textId="77777777" w:rsidR="007A4DBE" w:rsidRDefault="00262BB0">
      <w:pPr>
        <w:pStyle w:val="NormalWeb"/>
        <w:spacing w:after="40"/>
        <w:rPr>
          <w:rFonts w:ascii="Courier New" w:hAnsi="Courier New" w:cs="Courier New"/>
        </w:rPr>
      </w:pPr>
      <w:r>
        <w:rPr>
          <w:rStyle w:val="Strong"/>
          <w:rFonts w:eastAsia="Times New Roman" w:cs="Courier New"/>
          <w:sz w:val="20"/>
        </w:rPr>
        <w:t>Rule-based detection</w:t>
      </w:r>
      <w:r>
        <w:rPr>
          <w:rFonts w:eastAsia="Times New Roman" w:cs="Courier New"/>
          <w:sz w:val="20"/>
        </w:rPr>
        <w:t xml:space="preserve"> relies on predefined conditions established by administrators or security professionals. Monitoring applications compare observed activities against these r</w:t>
      </w:r>
      <w:r>
        <w:rPr>
          <w:rFonts w:eastAsia="Times New Roman" w:cs="Courier New"/>
          <w:sz w:val="20"/>
        </w:rPr>
        <w:t>ules to determine whether suspicious behavior has occurred. Examples include detecting repeated failed login attempts, excessive network traffic, abnormal communication frequencies, or connections involving unauthorized ports. Rule-based detection is strai</w:t>
      </w:r>
      <w:r>
        <w:rPr>
          <w:rFonts w:eastAsia="Times New Roman" w:cs="Courier New"/>
          <w:sz w:val="20"/>
        </w:rPr>
        <w:t>ghtforward to implement and is particularly effective in controlled environments where expected behavior is well understood.</w:t>
      </w:r>
    </w:p>
    <w:p w14:paraId="2D9AAE86" w14:textId="77777777" w:rsidR="007A4DBE" w:rsidRDefault="00262BB0">
      <w:pPr>
        <w:pStyle w:val="NormalWeb"/>
        <w:spacing w:after="40"/>
        <w:rPr>
          <w:rFonts w:ascii="Courier New" w:hAnsi="Courier New" w:cs="Courier New"/>
        </w:rPr>
      </w:pPr>
      <w:r>
        <w:rPr>
          <w:rStyle w:val="Strong"/>
          <w:rFonts w:eastAsia="Times New Roman" w:cs="Courier New"/>
          <w:sz w:val="20"/>
        </w:rPr>
        <w:t>Signature-based detection</w:t>
      </w:r>
      <w:r>
        <w:rPr>
          <w:rFonts w:eastAsia="Times New Roman" w:cs="Courier New"/>
          <w:sz w:val="20"/>
        </w:rPr>
        <w:t xml:space="preserve"> compares observed activities against a database of known attack patterns or malware signatures. When capt</w:t>
      </w:r>
      <w:r>
        <w:rPr>
          <w:rFonts w:eastAsia="Times New Roman" w:cs="Courier New"/>
          <w:sz w:val="20"/>
        </w:rPr>
        <w:t>ured packets match a recognized signature, the system immediately identifies the activity as malicious. Signature-based detection provides high accuracy for known threats but may be less effective against newly emerging attacks or previously unseen malware</w:t>
      </w:r>
      <w:r>
        <w:rPr>
          <w:rFonts w:eastAsia="Times New Roman" w:cs="Courier New"/>
          <w:sz w:val="20"/>
        </w:rPr>
        <w:t>.</w:t>
      </w:r>
    </w:p>
    <w:p w14:paraId="22260E44" w14:textId="77777777" w:rsidR="007A4DBE" w:rsidRDefault="00262BB0">
      <w:pPr>
        <w:pStyle w:val="NormalWeb"/>
        <w:spacing w:after="40"/>
        <w:rPr>
          <w:rFonts w:ascii="Courier New" w:hAnsi="Courier New" w:cs="Courier New"/>
        </w:rPr>
      </w:pPr>
      <w:r>
        <w:rPr>
          <w:rStyle w:val="Strong"/>
          <w:rFonts w:eastAsia="Times New Roman" w:cs="Courier New"/>
          <w:sz w:val="20"/>
        </w:rPr>
        <w:t>Behavioral detection</w:t>
      </w:r>
      <w:r>
        <w:rPr>
          <w:rFonts w:eastAsia="Times New Roman" w:cs="Courier New"/>
          <w:sz w:val="20"/>
        </w:rPr>
        <w:t xml:space="preserve">, sometimes referred to as anomaly-based detection, establishes a baseline of normal system behavior and identifies activities that deviate significantly from expected patterns. For example, a workstation that suddenly </w:t>
      </w:r>
      <w:r>
        <w:rPr>
          <w:rFonts w:eastAsia="Times New Roman" w:cs="Courier New"/>
          <w:sz w:val="20"/>
        </w:rPr>
        <w:t>generates unusually large volumes of outbound traffic or communicates with unfamiliar external servers may indicate malware infection or unauthorized access. Behavioral detection is particularly valuable for identifying zero-day attacks and unknown threats</w:t>
      </w:r>
      <w:r>
        <w:rPr>
          <w:rFonts w:eastAsia="Times New Roman" w:cs="Courier New"/>
          <w:sz w:val="20"/>
        </w:rPr>
        <w:t xml:space="preserve"> that do not yet have established signatures.</w:t>
      </w:r>
    </w:p>
    <w:p w14:paraId="28FE1A66" w14:textId="77777777" w:rsidR="007A4DBE" w:rsidRDefault="00262BB0">
      <w:pPr>
        <w:pStyle w:val="NormalWeb"/>
        <w:spacing w:after="40"/>
        <w:rPr>
          <w:rFonts w:ascii="Courier New" w:hAnsi="Courier New" w:cs="Courier New"/>
        </w:rPr>
      </w:pPr>
      <w:r>
        <w:rPr>
          <w:rFonts w:eastAsia="Times New Roman" w:cs="Courier New"/>
          <w:sz w:val="20"/>
        </w:rPr>
        <w:t>Threat detection also involves prioritizing alerts according to their severity. Security monitoring systems commonly classify alerts as low, medium, or high risk based on the likelihood of malicious activity an</w:t>
      </w:r>
      <w:r>
        <w:rPr>
          <w:rFonts w:eastAsia="Times New Roman" w:cs="Courier New"/>
          <w:sz w:val="20"/>
        </w:rPr>
        <w:t>d the potential impact on organizational resources. Prioritized alerts enable administrators to focus on the most critical incidents while reducing unnecessary responses to minor events.</w:t>
      </w:r>
    </w:p>
    <w:p w14:paraId="374790C6" w14:textId="77777777" w:rsidR="007A4DBE" w:rsidRDefault="00262BB0">
      <w:pPr>
        <w:pStyle w:val="NormalWeb"/>
        <w:spacing w:after="40"/>
        <w:rPr>
          <w:rFonts w:ascii="Courier New" w:hAnsi="Courier New" w:cs="Courier New"/>
        </w:rPr>
      </w:pPr>
      <w:r>
        <w:rPr>
          <w:rFonts w:eastAsia="Times New Roman" w:cs="Courier New"/>
          <w:sz w:val="20"/>
        </w:rPr>
        <w:t>Continuous monitoring is essential for effective threat detection bec</w:t>
      </w:r>
      <w:r>
        <w:rPr>
          <w:rFonts w:eastAsia="Times New Roman" w:cs="Courier New"/>
          <w:sz w:val="20"/>
        </w:rPr>
        <w:t>ause cyber threats evolve rapidly. Automated monitoring applications reduce the need for manual inspection by continuously analyzing traffic and generating alerts whenever suspicious conditions are identified. This proactive approach significantly improves</w:t>
      </w:r>
      <w:r>
        <w:rPr>
          <w:rFonts w:eastAsia="Times New Roman" w:cs="Courier New"/>
          <w:sz w:val="20"/>
        </w:rPr>
        <w:t xml:space="preserve"> incident response times and minimizes the risk of successful cyberattacks.</w:t>
      </w:r>
    </w:p>
    <w:p w14:paraId="4F89CDFA" w14:textId="77777777" w:rsidR="007A4DBE" w:rsidRDefault="00262BB0">
      <w:pPr>
        <w:pStyle w:val="NormalWeb"/>
        <w:spacing w:after="40"/>
        <w:rPr>
          <w:rFonts w:ascii="Courier New" w:hAnsi="Courier New" w:cs="Courier New"/>
        </w:rPr>
      </w:pPr>
      <w:r>
        <w:rPr>
          <w:rFonts w:eastAsia="Times New Roman" w:cs="Courier New"/>
          <w:sz w:val="20"/>
        </w:rPr>
        <w:t xml:space="preserve">The proposed Automated Network Threat Detection and Management System implements rule-based threat detection </w:t>
      </w:r>
      <w:r>
        <w:rPr>
          <w:rFonts w:eastAsia="Times New Roman" w:cs="Courier New"/>
          <w:sz w:val="20"/>
        </w:rPr>
        <w:t>using Scapy to analyze packets captured from the monitoring system. The</w:t>
      </w:r>
      <w:r>
        <w:rPr>
          <w:rFonts w:eastAsia="Times New Roman" w:cs="Courier New"/>
          <w:sz w:val="20"/>
        </w:rPr>
        <w:t xml:space="preserve"> system evaluates packet characteristics such as IP addresses, protocol types, communication frequency, and traffic patterns. When predefined conditions indicating suspicious behavior are met, the application automatically generates alerts, records the eve</w:t>
      </w:r>
      <w:r>
        <w:rPr>
          <w:rFonts w:eastAsia="Times New Roman" w:cs="Courier New"/>
          <w:sz w:val="20"/>
        </w:rPr>
        <w:t>nt in a database, and displays the information through the Flask-based monitoring dashboard.</w:t>
      </w:r>
    </w:p>
    <w:p w14:paraId="74AFC5AF" w14:textId="77777777" w:rsidR="007A4DBE" w:rsidRDefault="00262BB0">
      <w:pPr>
        <w:pStyle w:val="Heading3"/>
        <w:spacing w:after="40"/>
        <w:rPr>
          <w:rFonts w:ascii="Courier New" w:hAnsi="Courier New" w:cs="Courier New"/>
          <w:sz w:val="24"/>
          <w:szCs w:val="24"/>
        </w:rPr>
      </w:pPr>
      <w:r>
        <w:rPr>
          <w:rStyle w:val="Strong"/>
          <w:rFonts w:cs="Courier New"/>
          <w:b/>
          <w:bCs/>
          <w:szCs w:val="24"/>
        </w:rPr>
        <w:t>Python</w:t>
      </w:r>
    </w:p>
    <w:p w14:paraId="163FD0EC" w14:textId="77777777" w:rsidR="007A4DBE" w:rsidRDefault="00262BB0">
      <w:pPr>
        <w:pStyle w:val="NormalWeb"/>
        <w:spacing w:after="40"/>
        <w:rPr>
          <w:rFonts w:ascii="Courier New" w:hAnsi="Courier New" w:cs="Courier New"/>
        </w:rPr>
      </w:pPr>
      <w:r>
        <w:rPr>
          <w:rFonts w:eastAsia="Times New Roman" w:cs="Courier New"/>
          <w:sz w:val="20"/>
        </w:rPr>
        <w:t>Python is a high-level, interpreted programming language known for its simplicity, readability, and extensive library support. Since its introduction by Gui</w:t>
      </w:r>
      <w:r>
        <w:rPr>
          <w:rFonts w:eastAsia="Times New Roman" w:cs="Courier New"/>
          <w:sz w:val="20"/>
        </w:rPr>
        <w:t>do van Rossum in 1991, Python has become one of the most widely used programming languages for software development, data analysis, artificial intelligence, automation, and cybersecurity applications.</w:t>
      </w:r>
    </w:p>
    <w:p w14:paraId="293EBB70" w14:textId="77777777" w:rsidR="007A4DBE" w:rsidRDefault="00262BB0">
      <w:pPr>
        <w:pStyle w:val="NormalWeb"/>
        <w:spacing w:after="40"/>
        <w:rPr>
          <w:rFonts w:ascii="Courier New" w:hAnsi="Courier New" w:cs="Courier New"/>
        </w:rPr>
      </w:pPr>
      <w:r>
        <w:rPr>
          <w:rFonts w:eastAsia="Times New Roman" w:cs="Courier New"/>
          <w:sz w:val="20"/>
        </w:rPr>
        <w:t>According to the Python Software Foundation, Python emp</w:t>
      </w:r>
      <w:r>
        <w:rPr>
          <w:rFonts w:eastAsia="Times New Roman" w:cs="Courier New"/>
          <w:sz w:val="20"/>
        </w:rPr>
        <w:t>hasizes code readability and developer productivity, allowing programmers to create reliable applications using concise and maintainable code. Its extensive ecosystem of open-source libraries enables developers to build sophisticated applications without i</w:t>
      </w:r>
      <w:r>
        <w:rPr>
          <w:rFonts w:eastAsia="Times New Roman" w:cs="Courier New"/>
          <w:sz w:val="20"/>
        </w:rPr>
        <w:t>mplementing every function from scratch.</w:t>
      </w:r>
    </w:p>
    <w:p w14:paraId="66A97906" w14:textId="77777777" w:rsidR="007A4DBE" w:rsidRDefault="00262BB0">
      <w:pPr>
        <w:pStyle w:val="NormalWeb"/>
        <w:spacing w:after="40"/>
        <w:rPr>
          <w:rFonts w:ascii="Courier New" w:hAnsi="Courier New" w:cs="Courier New"/>
        </w:rPr>
      </w:pPr>
      <w:r>
        <w:rPr>
          <w:rFonts w:eastAsia="Times New Roman" w:cs="Courier New"/>
          <w:sz w:val="20"/>
        </w:rPr>
        <w:t>Python offers numerous features that make it particularly suitable for cybersecurity projects. Its straightforward syntax simplifies software development and maintenance, while cross-platform compatibility allows ap</w:t>
      </w:r>
      <w:r>
        <w:rPr>
          <w:rFonts w:eastAsia="Times New Roman" w:cs="Courier New"/>
          <w:sz w:val="20"/>
        </w:rPr>
        <w:t>plications to operate on Windows, Linux, and macOS. Python also supports rapid prototyping, enabling developers to implement and evaluate security solutions efficiently.</w:t>
      </w:r>
    </w:p>
    <w:p w14:paraId="0E94C402" w14:textId="77777777" w:rsidR="007A4DBE" w:rsidRDefault="00262BB0">
      <w:pPr>
        <w:pStyle w:val="NormalWeb"/>
        <w:spacing w:after="40"/>
        <w:rPr>
          <w:rFonts w:ascii="Courier New" w:hAnsi="Courier New" w:cs="Courier New"/>
        </w:rPr>
      </w:pPr>
      <w:r>
        <w:rPr>
          <w:rFonts w:eastAsia="Times New Roman" w:cs="Courier New"/>
          <w:sz w:val="20"/>
        </w:rPr>
        <w:t xml:space="preserve">One of Python's greatest strengths is its rich collection of </w:t>
      </w:r>
      <w:r>
        <w:rPr>
          <w:rFonts w:eastAsia="Times New Roman" w:cs="Courier New"/>
          <w:sz w:val="20"/>
        </w:rPr>
        <w:t>cybersecurity libraries. Tools such as Scapy, Socket, Paramiko, Requests, PyShark, and Nmap libraries provide developers with powerful capabilities for packet capture, vulnerability assessment, penetration testing, network automation, and incident response</w:t>
      </w:r>
      <w:r>
        <w:rPr>
          <w:rFonts w:eastAsia="Times New Roman" w:cs="Courier New"/>
          <w:sz w:val="20"/>
        </w:rPr>
        <w:t>. These libraries have made Python one of the preferred programming languages among cybersecurity professionals and researchers.</w:t>
      </w:r>
    </w:p>
    <w:p w14:paraId="7C30389F" w14:textId="77777777" w:rsidR="007A4DBE" w:rsidRDefault="00262BB0">
      <w:pPr>
        <w:pStyle w:val="NormalWeb"/>
        <w:spacing w:after="40"/>
        <w:rPr>
          <w:rFonts w:ascii="Courier New" w:hAnsi="Courier New" w:cs="Courier New"/>
        </w:rPr>
      </w:pPr>
      <w:r>
        <w:rPr>
          <w:rFonts w:eastAsia="Times New Roman" w:cs="Courier New"/>
          <w:sz w:val="20"/>
        </w:rPr>
        <w:t>Python is widely used in automated security monitoring because it supports scripting, network communication, data processing, a</w:t>
      </w:r>
      <w:r>
        <w:rPr>
          <w:rFonts w:eastAsia="Times New Roman" w:cs="Courier New"/>
          <w:sz w:val="20"/>
        </w:rPr>
        <w:t>nd web application development. Security analysts use Python to automate repetitive tasks, collect network information, analyze logs, develop intrusion detection systems, and integrate multiple security tools into unified monitoring platforms.</w:t>
      </w:r>
    </w:p>
    <w:p w14:paraId="60F918EE" w14:textId="77777777" w:rsidR="007A4DBE" w:rsidRDefault="00262BB0">
      <w:pPr>
        <w:pStyle w:val="NormalWeb"/>
        <w:spacing w:after="40"/>
        <w:rPr>
          <w:rFonts w:ascii="Courier New" w:hAnsi="Courier New" w:cs="Courier New"/>
        </w:rPr>
      </w:pPr>
      <w:r>
        <w:rPr>
          <w:rFonts w:eastAsia="Times New Roman" w:cs="Courier New"/>
          <w:sz w:val="20"/>
        </w:rPr>
        <w:t>The develope</w:t>
      </w:r>
      <w:r>
        <w:rPr>
          <w:rFonts w:eastAsia="Times New Roman" w:cs="Courier New"/>
          <w:sz w:val="20"/>
        </w:rPr>
        <w:t>d system utilized Python as its primary programming language because of its flexibility, extensive networking libraries, and compatibility with Flask and Scapy. Python enables the integration of packet capture, threat detection, database management, and we</w:t>
      </w:r>
      <w:r>
        <w:rPr>
          <w:rFonts w:eastAsia="Times New Roman" w:cs="Courier New"/>
          <w:sz w:val="20"/>
        </w:rPr>
        <w:t xml:space="preserve">b dashboard </w:t>
      </w:r>
      <w:r>
        <w:rPr>
          <w:rFonts w:eastAsia="Times New Roman" w:cs="Courier New"/>
          <w:sz w:val="20"/>
        </w:rPr>
        <w:lastRenderedPageBreak/>
        <w:t>functionalities into a single network traffic monitoring application.</w:t>
      </w:r>
    </w:p>
    <w:p w14:paraId="4F3E5553" w14:textId="77777777" w:rsidR="007A4DBE" w:rsidRDefault="00262BB0">
      <w:pPr>
        <w:pStyle w:val="Heading3"/>
        <w:spacing w:after="40"/>
        <w:rPr>
          <w:rFonts w:ascii="Courier New" w:hAnsi="Courier New" w:cs="Courier New"/>
          <w:sz w:val="24"/>
          <w:szCs w:val="24"/>
        </w:rPr>
      </w:pPr>
      <w:r>
        <w:rPr>
          <w:rStyle w:val="Strong"/>
          <w:rFonts w:cs="Courier New"/>
          <w:b/>
          <w:bCs/>
          <w:szCs w:val="24"/>
        </w:rPr>
        <w:t>Scapy</w:t>
      </w:r>
    </w:p>
    <w:p w14:paraId="255C3C74" w14:textId="77777777" w:rsidR="007A4DBE" w:rsidRDefault="00262BB0">
      <w:pPr>
        <w:pStyle w:val="NormalWeb"/>
        <w:spacing w:after="40"/>
        <w:rPr>
          <w:rFonts w:ascii="Courier New" w:hAnsi="Courier New" w:cs="Courier New"/>
        </w:rPr>
      </w:pPr>
      <w:r>
        <w:rPr>
          <w:rFonts w:eastAsia="Times New Roman" w:cs="Courier New"/>
          <w:sz w:val="20"/>
        </w:rPr>
        <w:t>Scapy is an open-source Python library specifically designed for packet manipulation, network analysis, and protocol development. It enables developers to create, send,</w:t>
      </w:r>
      <w:r>
        <w:rPr>
          <w:rFonts w:eastAsia="Times New Roman" w:cs="Courier New"/>
          <w:sz w:val="20"/>
        </w:rPr>
        <w:t xml:space="preserve"> receive, capture, decode, and analyze network packets using a simple programming interface. Because of its flexibility and extensive protocol support, Scapy has become one of the most widely used tools in network research, cybersecurity education, and int</w:t>
      </w:r>
      <w:r>
        <w:rPr>
          <w:rFonts w:eastAsia="Times New Roman" w:cs="Courier New"/>
          <w:sz w:val="20"/>
        </w:rPr>
        <w:t>rusion detection system development.</w:t>
      </w:r>
    </w:p>
    <w:p w14:paraId="5E87E5D0" w14:textId="77777777" w:rsidR="007A4DBE" w:rsidRDefault="00262BB0">
      <w:pPr>
        <w:pStyle w:val="NormalWeb"/>
        <w:spacing w:after="40"/>
        <w:rPr>
          <w:rFonts w:ascii="Courier New" w:hAnsi="Courier New" w:cs="Courier New"/>
        </w:rPr>
      </w:pPr>
      <w:r>
        <w:rPr>
          <w:rFonts w:eastAsia="Times New Roman" w:cs="Courier New"/>
          <w:sz w:val="20"/>
        </w:rPr>
        <w:t xml:space="preserve">According to the Scapy documentation, Scapy supports packet capture, packet crafting, protocol decoding, network discovery, vulnerability testing, and traffic analysis. It provides access to multiple network protocols, </w:t>
      </w:r>
      <w:r>
        <w:rPr>
          <w:rFonts w:eastAsia="Times New Roman" w:cs="Courier New"/>
          <w:sz w:val="20"/>
        </w:rPr>
        <w:t>including TCP, UDP, ICMP, ARP, DNS, HTTP, and IPv6, allowing developers to inspect various aspects of network communication.</w:t>
      </w:r>
    </w:p>
    <w:p w14:paraId="1E8834D5" w14:textId="77777777" w:rsidR="007A4DBE" w:rsidRDefault="00262BB0">
      <w:pPr>
        <w:pStyle w:val="NormalWeb"/>
        <w:spacing w:after="40"/>
        <w:rPr>
          <w:rFonts w:ascii="Courier New" w:hAnsi="Courier New" w:cs="Courier New"/>
        </w:rPr>
      </w:pPr>
      <w:r>
        <w:rPr>
          <w:rFonts w:eastAsia="Times New Roman" w:cs="Courier New"/>
          <w:sz w:val="20"/>
        </w:rPr>
        <w:t xml:space="preserve">One of Scapy's primary capabilities is packet capture. Through its sniffing functions, developers can continuously monitor packets </w:t>
      </w:r>
      <w:r>
        <w:rPr>
          <w:rFonts w:eastAsia="Times New Roman" w:cs="Courier New"/>
          <w:sz w:val="20"/>
        </w:rPr>
        <w:t>transmitted through a network interface. Captured packets contain valuable information such as source and destination IP addresses, protocol identifiers, port numbers, timestamps, and payload data. These details enable monitoring applications to analyze co</w:t>
      </w:r>
      <w:r>
        <w:rPr>
          <w:rFonts w:eastAsia="Times New Roman" w:cs="Courier New"/>
          <w:sz w:val="20"/>
        </w:rPr>
        <w:t>mmunication patterns and identify suspicious activities.</w:t>
      </w:r>
    </w:p>
    <w:p w14:paraId="6A5F81CE" w14:textId="77777777" w:rsidR="007A4DBE" w:rsidRDefault="00262BB0">
      <w:pPr>
        <w:pStyle w:val="NormalWeb"/>
        <w:spacing w:after="40"/>
        <w:rPr>
          <w:rFonts w:ascii="Courier New" w:hAnsi="Courier New" w:cs="Courier New"/>
        </w:rPr>
      </w:pPr>
      <w:r>
        <w:rPr>
          <w:rFonts w:eastAsia="Times New Roman" w:cs="Courier New"/>
          <w:sz w:val="20"/>
        </w:rPr>
        <w:t>Scapy also supports advanced packet analysis by allowing developers to inspect packet headers, filter communications according to specified criteria, and evaluate protocol behavior. Security research</w:t>
      </w:r>
      <w:r>
        <w:rPr>
          <w:rFonts w:eastAsia="Times New Roman" w:cs="Courier New"/>
          <w:sz w:val="20"/>
        </w:rPr>
        <w:t>ers frequently use Scapy to investigate abnormal traffic patterns, detect unauthorized communications, analyze malware behavior, and perform network troubleshooting.</w:t>
      </w:r>
    </w:p>
    <w:p w14:paraId="6D039F0A" w14:textId="77777777" w:rsidR="007A4DBE" w:rsidRDefault="00262BB0">
      <w:pPr>
        <w:pStyle w:val="NormalWeb"/>
        <w:spacing w:after="40"/>
        <w:rPr>
          <w:rFonts w:ascii="Courier New" w:hAnsi="Courier New" w:cs="Courier New"/>
        </w:rPr>
      </w:pPr>
      <w:r>
        <w:rPr>
          <w:rFonts w:eastAsia="Times New Roman" w:cs="Courier New"/>
          <w:sz w:val="20"/>
        </w:rPr>
        <w:t>The flexibility of Scapy makes it highly suitable for intrusion detection systems. Develop</w:t>
      </w:r>
      <w:r>
        <w:rPr>
          <w:rFonts w:eastAsia="Times New Roman" w:cs="Courier New"/>
          <w:sz w:val="20"/>
        </w:rPr>
        <w:t>ers can define custom detection rules based on protocol characteristics, communication frequency, packet sizes, or IP addresses. When monitored traffic satisfies these conditions, Scapy can trigger automated responses such as alert generation, event loggin</w:t>
      </w:r>
      <w:r>
        <w:rPr>
          <w:rFonts w:eastAsia="Times New Roman" w:cs="Courier New"/>
          <w:sz w:val="20"/>
        </w:rPr>
        <w:t>g, or integration with external security platforms.</w:t>
      </w:r>
    </w:p>
    <w:p w14:paraId="3EF92F5B" w14:textId="77777777" w:rsidR="007A4DBE" w:rsidRDefault="00262BB0">
      <w:pPr>
        <w:pStyle w:val="NormalWeb"/>
        <w:spacing w:after="40"/>
        <w:rPr>
          <w:rFonts w:ascii="Courier New" w:hAnsi="Courier New" w:cs="Courier New"/>
        </w:rPr>
      </w:pPr>
      <w:r>
        <w:rPr>
          <w:rFonts w:eastAsia="Times New Roman" w:cs="Courier New"/>
          <w:sz w:val="20"/>
        </w:rPr>
        <w:t>Compared with traditional packet analyzers, Scapy offers several advantages. It is open-source, highly customizable, scriptable using Python, and capable of supporting automated monitoring applications. I</w:t>
      </w:r>
      <w:r>
        <w:rPr>
          <w:rFonts w:eastAsia="Times New Roman" w:cs="Courier New"/>
          <w:sz w:val="20"/>
        </w:rPr>
        <w:t>ts integration with Python enables developers to combine packet analysis with database management, web applications, and data visualization, making it an ideal platform for developing network cybersecurity systems.</w:t>
      </w:r>
    </w:p>
    <w:p w14:paraId="789A7F1C" w14:textId="77777777" w:rsidR="007A4DBE" w:rsidRDefault="00262BB0">
      <w:pPr>
        <w:pStyle w:val="NormalWeb"/>
        <w:spacing w:after="40"/>
        <w:rPr>
          <w:rFonts w:ascii="Courier New" w:hAnsi="Courier New" w:cs="Courier New"/>
        </w:rPr>
      </w:pPr>
      <w:r>
        <w:rPr>
          <w:rFonts w:eastAsia="Times New Roman" w:cs="Courier New"/>
          <w:sz w:val="20"/>
        </w:rPr>
        <w:t>The proposed Automated Network Threat Det</w:t>
      </w:r>
      <w:r>
        <w:rPr>
          <w:rFonts w:eastAsia="Times New Roman" w:cs="Courier New"/>
          <w:sz w:val="20"/>
        </w:rPr>
        <w:t>ection and Management System uses Scapy as the primary packet capture and analysis library. Scapy continuously monitors packets passing through the network interface used by the system, extracts relevant communication information, and forwards analyzed dat</w:t>
      </w:r>
      <w:r>
        <w:rPr>
          <w:rFonts w:eastAsia="Times New Roman" w:cs="Courier New"/>
          <w:sz w:val="20"/>
        </w:rPr>
        <w:t>a to the threat detection module. Suspicious activities are automatically recorded in the database and displayed through the Flask web dashboard, providing administrators with real-time visibility into network-level activities.</w:t>
      </w:r>
    </w:p>
    <w:p w14:paraId="5A0B5932" w14:textId="77777777" w:rsidR="007A4DBE" w:rsidRDefault="00262BB0">
      <w:pPr>
        <w:pStyle w:val="Heading3"/>
        <w:spacing w:after="40"/>
        <w:rPr>
          <w:rFonts w:ascii="Courier New" w:hAnsi="Courier New" w:cs="Courier New"/>
          <w:sz w:val="24"/>
          <w:szCs w:val="24"/>
        </w:rPr>
      </w:pPr>
      <w:r>
        <w:rPr>
          <w:rStyle w:val="Strong"/>
          <w:rFonts w:cs="Courier New"/>
          <w:b/>
          <w:bCs/>
          <w:szCs w:val="24"/>
        </w:rPr>
        <w:t xml:space="preserve"> Flask</w:t>
      </w:r>
    </w:p>
    <w:p w14:paraId="0069AF1B" w14:textId="77777777" w:rsidR="007A4DBE" w:rsidRDefault="00262BB0">
      <w:pPr>
        <w:pStyle w:val="NormalWeb"/>
        <w:spacing w:after="40"/>
        <w:rPr>
          <w:rFonts w:ascii="Courier New" w:hAnsi="Courier New" w:cs="Courier New"/>
        </w:rPr>
      </w:pPr>
      <w:r>
        <w:rPr>
          <w:rFonts w:eastAsia="Times New Roman" w:cs="Courier New"/>
          <w:sz w:val="20"/>
        </w:rPr>
        <w:t>Flask is a lightweigh</w:t>
      </w:r>
      <w:r>
        <w:rPr>
          <w:rFonts w:eastAsia="Times New Roman" w:cs="Courier New"/>
          <w:sz w:val="20"/>
        </w:rPr>
        <w:t>t web application framework written in Python that enables developers to create dynamic and interactive web applications with minimal complexity. It is widely recognized for its flexibility, simplicity, and ease of integration with Python-based application</w:t>
      </w:r>
      <w:r>
        <w:rPr>
          <w:rFonts w:eastAsia="Times New Roman" w:cs="Courier New"/>
          <w:sz w:val="20"/>
        </w:rPr>
        <w:t>s, making it one of the most popular frameworks for developing web dashboards, application programming interfaces (APIs), and monitoring systems. Unlike larger web frameworks that include numerous built-in components, Flask provides only the essential feat</w:t>
      </w:r>
      <w:r>
        <w:rPr>
          <w:rFonts w:eastAsia="Times New Roman" w:cs="Courier New"/>
          <w:sz w:val="20"/>
        </w:rPr>
        <w:t>ures required for web development while allowing developers to integrate additional libraries based on project requirements.</w:t>
      </w:r>
    </w:p>
    <w:p w14:paraId="716F4D69" w14:textId="77777777" w:rsidR="007A4DBE" w:rsidRDefault="00262BB0">
      <w:pPr>
        <w:pStyle w:val="NormalWeb"/>
        <w:spacing w:after="40"/>
        <w:rPr>
          <w:rFonts w:ascii="Courier New" w:hAnsi="Courier New" w:cs="Courier New"/>
        </w:rPr>
      </w:pPr>
      <w:r>
        <w:rPr>
          <w:rFonts w:eastAsia="Times New Roman" w:cs="Courier New"/>
          <w:sz w:val="20"/>
        </w:rPr>
        <w:t>According to the Flask documentation, Flask is based on the Werkzeug Web Server Gateway Interface (WSGI) toolkit and the Jinja temp</w:t>
      </w:r>
      <w:r>
        <w:rPr>
          <w:rFonts w:eastAsia="Times New Roman" w:cs="Courier New"/>
          <w:sz w:val="20"/>
        </w:rPr>
        <w:t>late engine. This architecture allows developers to create scalable web applications while maintaining clean and organized program structures. Because of its modular design, Flask is particularly suitable for projects that require flexibility and customiza</w:t>
      </w:r>
      <w:r>
        <w:rPr>
          <w:rFonts w:eastAsia="Times New Roman" w:cs="Courier New"/>
          <w:sz w:val="20"/>
        </w:rPr>
        <w:t>tion.</w:t>
      </w:r>
    </w:p>
    <w:p w14:paraId="55F9B499" w14:textId="77777777" w:rsidR="007A4DBE" w:rsidRDefault="00262BB0">
      <w:pPr>
        <w:pStyle w:val="NormalWeb"/>
        <w:spacing w:after="40"/>
        <w:rPr>
          <w:rFonts w:ascii="Courier New" w:hAnsi="Courier New" w:cs="Courier New"/>
        </w:rPr>
      </w:pPr>
      <w:r>
        <w:rPr>
          <w:rFonts w:eastAsia="Times New Roman" w:cs="Courier New"/>
          <w:sz w:val="20"/>
        </w:rPr>
        <w:t>One of Flask's primary strengths is its ability to integrate seamlessly with other Python libraries. Since the proposed system uses Scapy for packet capture and analysis, Flask serves as the interface that presents monitoring results to administrator</w:t>
      </w:r>
      <w:r>
        <w:rPr>
          <w:rFonts w:eastAsia="Times New Roman" w:cs="Courier New"/>
          <w:sz w:val="20"/>
        </w:rPr>
        <w:t>s. Instead of displaying raw command-line outputs, Flask transforms collected information into an interactive web dashboard that can be accessed through a standard web browser.</w:t>
      </w:r>
    </w:p>
    <w:p w14:paraId="679238C2" w14:textId="77777777" w:rsidR="007A4DBE" w:rsidRDefault="00262BB0">
      <w:pPr>
        <w:pStyle w:val="NormalWeb"/>
        <w:spacing w:after="40"/>
        <w:rPr>
          <w:rFonts w:ascii="Courier New" w:hAnsi="Courier New" w:cs="Courier New"/>
        </w:rPr>
      </w:pPr>
      <w:r>
        <w:rPr>
          <w:rFonts w:eastAsia="Times New Roman" w:cs="Courier New"/>
          <w:sz w:val="20"/>
        </w:rPr>
        <w:t>Flask also supports URL routing, HTML template rendering, session management, a</w:t>
      </w:r>
      <w:r>
        <w:rPr>
          <w:rFonts w:eastAsia="Times New Roman" w:cs="Courier New"/>
          <w:sz w:val="20"/>
        </w:rPr>
        <w:t>nd integration with databases such as SQLite and MySQL. These capabilities enable developers to build complete monitoring applications where users can log in securely, view system alerts, review monitoring logs, and generate reports through an intuitive gr</w:t>
      </w:r>
      <w:r>
        <w:rPr>
          <w:rFonts w:eastAsia="Times New Roman" w:cs="Courier New"/>
          <w:sz w:val="20"/>
        </w:rPr>
        <w:t>aphical interface.</w:t>
      </w:r>
    </w:p>
    <w:p w14:paraId="6F9848E2" w14:textId="77777777" w:rsidR="007A4DBE" w:rsidRDefault="00262BB0">
      <w:pPr>
        <w:pStyle w:val="NormalWeb"/>
        <w:spacing w:after="40"/>
        <w:rPr>
          <w:rFonts w:ascii="Courier New" w:hAnsi="Courier New" w:cs="Courier New"/>
        </w:rPr>
      </w:pPr>
      <w:r>
        <w:rPr>
          <w:rFonts w:eastAsia="Times New Roman" w:cs="Courier New"/>
          <w:sz w:val="20"/>
        </w:rPr>
        <w:t>Another advantage of Flask is its lightweight architecture. Small business environments often operate with limited computing resources, making lightweight software preferable to large enterprise platforms. Flask requires minimal system r</w:t>
      </w:r>
      <w:r>
        <w:rPr>
          <w:rFonts w:eastAsia="Times New Roman" w:cs="Courier New"/>
          <w:sz w:val="20"/>
        </w:rPr>
        <w:t>esources while maintaining high performance, making it suitable for network traffic monitoring applications intended for workstations and small servers.</w:t>
      </w:r>
    </w:p>
    <w:p w14:paraId="40310136" w14:textId="77777777" w:rsidR="007A4DBE" w:rsidRDefault="00262BB0">
      <w:pPr>
        <w:pStyle w:val="NormalWeb"/>
        <w:spacing w:after="40"/>
        <w:rPr>
          <w:rFonts w:ascii="Courier New" w:hAnsi="Courier New" w:cs="Courier New"/>
        </w:rPr>
      </w:pPr>
      <w:r>
        <w:rPr>
          <w:rFonts w:eastAsia="Times New Roman" w:cs="Courier New"/>
          <w:sz w:val="20"/>
        </w:rPr>
        <w:lastRenderedPageBreak/>
        <w:t>In cybersecurity applications, Flask is frequently used to develop administrative dashboards that prese</w:t>
      </w:r>
      <w:r>
        <w:rPr>
          <w:rFonts w:eastAsia="Times New Roman" w:cs="Courier New"/>
          <w:sz w:val="20"/>
        </w:rPr>
        <w:t>nt security alerts, monitoring statistics, and system logs in real time. These dashboards improve situational awareness by enabling administrators to visualize security events without requiring direct interaction with command-line interfaces.</w:t>
      </w:r>
    </w:p>
    <w:p w14:paraId="330838E1" w14:textId="77777777" w:rsidR="007A4DBE" w:rsidRDefault="00262BB0">
      <w:pPr>
        <w:pStyle w:val="NormalWeb"/>
        <w:spacing w:after="40"/>
        <w:rPr>
          <w:rFonts w:ascii="Courier New" w:hAnsi="Courier New" w:cs="Courier New"/>
        </w:rPr>
      </w:pPr>
      <w:r>
        <w:rPr>
          <w:rFonts w:eastAsia="Times New Roman" w:cs="Courier New"/>
          <w:sz w:val="20"/>
        </w:rPr>
        <w:t xml:space="preserve">The proposed </w:t>
      </w:r>
      <w:r>
        <w:rPr>
          <w:rFonts w:eastAsia="Times New Roman" w:cs="Courier New"/>
          <w:sz w:val="20"/>
        </w:rPr>
        <w:t>Automated Network Threat Detection and Management System uses Flask to provide a user-friendly web-based dashboard. Monitoring results generated by Scapy are transmitted to the Flask application, where alerts, packet summaries, and historical monitoring re</w:t>
      </w:r>
      <w:r>
        <w:rPr>
          <w:rFonts w:eastAsia="Times New Roman" w:cs="Courier New"/>
          <w:sz w:val="20"/>
        </w:rPr>
        <w:t>cords are displayed. This interface allows administrators to review security events efficiently, investigate suspicious activities, and manage monitoring logs through a centralized platform.</w:t>
      </w:r>
    </w:p>
    <w:p w14:paraId="5D7AD56C" w14:textId="77777777" w:rsidR="007A4DBE" w:rsidRDefault="00262BB0">
      <w:pPr>
        <w:pStyle w:val="Heading3"/>
        <w:spacing w:after="40"/>
        <w:rPr>
          <w:rFonts w:ascii="Courier New" w:hAnsi="Courier New" w:cs="Courier New"/>
          <w:sz w:val="24"/>
          <w:szCs w:val="24"/>
        </w:rPr>
      </w:pPr>
      <w:r>
        <w:rPr>
          <w:rStyle w:val="Strong"/>
          <w:rFonts w:cs="Courier New"/>
          <w:b/>
          <w:bCs/>
          <w:szCs w:val="24"/>
        </w:rPr>
        <w:t xml:space="preserve"> Database Management</w:t>
      </w:r>
    </w:p>
    <w:p w14:paraId="4C5A673A" w14:textId="77777777" w:rsidR="007A4DBE" w:rsidRDefault="00262BB0">
      <w:pPr>
        <w:pStyle w:val="NormalWeb"/>
        <w:spacing w:after="40"/>
        <w:rPr>
          <w:rFonts w:ascii="Courier New" w:hAnsi="Courier New" w:cs="Courier New"/>
        </w:rPr>
      </w:pPr>
      <w:r>
        <w:rPr>
          <w:rFonts w:eastAsia="Times New Roman" w:cs="Courier New"/>
          <w:sz w:val="20"/>
        </w:rPr>
        <w:t xml:space="preserve">Database management plays an </w:t>
      </w:r>
      <w:r>
        <w:rPr>
          <w:rFonts w:eastAsia="Times New Roman" w:cs="Courier New"/>
          <w:sz w:val="20"/>
        </w:rPr>
        <w:t>essential role in modern information systems because it enables applications to organize, store, retrieve, and manage large volumes of information efficiently. Within cybersecurity applications, databases serve as repositories for security logs, monitoring</w:t>
      </w:r>
      <w:r>
        <w:rPr>
          <w:rFonts w:eastAsia="Times New Roman" w:cs="Courier New"/>
          <w:sz w:val="20"/>
        </w:rPr>
        <w:t xml:space="preserve"> records, detected threats, user accounts, system configurations, and incident reports. Proper database management ensures that collected security information remains available for investigation, auditing, and reporting purposes.</w:t>
      </w:r>
    </w:p>
    <w:p w14:paraId="4336F17D" w14:textId="77777777" w:rsidR="007A4DBE" w:rsidRDefault="00262BB0">
      <w:pPr>
        <w:pStyle w:val="NormalWeb"/>
        <w:spacing w:after="40"/>
        <w:rPr>
          <w:rFonts w:ascii="Courier New" w:hAnsi="Courier New" w:cs="Courier New"/>
        </w:rPr>
      </w:pPr>
      <w:r>
        <w:rPr>
          <w:rFonts w:eastAsia="Times New Roman" w:cs="Courier New"/>
          <w:sz w:val="20"/>
        </w:rPr>
        <w:t>According to Thomas Connol</w:t>
      </w:r>
      <w:r>
        <w:rPr>
          <w:rFonts w:eastAsia="Times New Roman" w:cs="Courier New"/>
          <w:sz w:val="20"/>
        </w:rPr>
        <w:t>ly and Carolyn Begg (2015), a database is an organized collection of related data that is managed using a Database Management System (DBMS). A DBMS provides mechanisms for storing, updating, retrieving, and protecting information while ensuring data consis</w:t>
      </w:r>
      <w:r>
        <w:rPr>
          <w:rFonts w:eastAsia="Times New Roman" w:cs="Courier New"/>
          <w:sz w:val="20"/>
        </w:rPr>
        <w:t>tency and integrity.</w:t>
      </w:r>
    </w:p>
    <w:p w14:paraId="2DDB24F3" w14:textId="77777777" w:rsidR="007A4DBE" w:rsidRDefault="00262BB0">
      <w:pPr>
        <w:pStyle w:val="NormalWeb"/>
        <w:spacing w:after="40"/>
        <w:rPr>
          <w:rFonts w:ascii="Courier New" w:hAnsi="Courier New" w:cs="Courier New"/>
        </w:rPr>
      </w:pPr>
      <w:r>
        <w:rPr>
          <w:rFonts w:eastAsia="Times New Roman" w:cs="Courier New"/>
          <w:sz w:val="20"/>
        </w:rPr>
        <w:t>Security monitoring systems continuously generate large amounts of information during normal operation. Each detected event may include details such as timestamps, IP addresses, communication protocols, alert types, packet information,</w:t>
      </w:r>
      <w:r>
        <w:rPr>
          <w:rFonts w:eastAsia="Times New Roman" w:cs="Courier New"/>
          <w:sz w:val="20"/>
        </w:rPr>
        <w:t xml:space="preserve"> and event descriptions. Without a structured database, managing this information would become inefficient and increase the likelihood of data loss.</w:t>
      </w:r>
    </w:p>
    <w:p w14:paraId="4B253E44" w14:textId="77777777" w:rsidR="007A4DBE" w:rsidRDefault="00262BB0">
      <w:pPr>
        <w:pStyle w:val="NormalWeb"/>
        <w:spacing w:after="40"/>
        <w:rPr>
          <w:rFonts w:ascii="Courier New" w:hAnsi="Courier New" w:cs="Courier New"/>
        </w:rPr>
      </w:pPr>
      <w:r>
        <w:rPr>
          <w:rFonts w:eastAsia="Times New Roman" w:cs="Courier New"/>
          <w:sz w:val="20"/>
        </w:rPr>
        <w:t>SQLite is commonly selected for lightweight monitoring applications because it operates without requiring a</w:t>
      </w:r>
      <w:r>
        <w:rPr>
          <w:rFonts w:eastAsia="Times New Roman" w:cs="Courier New"/>
          <w:sz w:val="20"/>
        </w:rPr>
        <w:t xml:space="preserve"> separate database server. It stores all information within a single database file, making deployment simple and reducing hardware requirements. MySQL, on the other hand, is appropriate for environments requiring multi-user access, larger storage capacity,</w:t>
      </w:r>
      <w:r>
        <w:rPr>
          <w:rFonts w:eastAsia="Times New Roman" w:cs="Courier New"/>
          <w:sz w:val="20"/>
        </w:rPr>
        <w:t xml:space="preserve"> and higher scalability.</w:t>
      </w:r>
    </w:p>
    <w:p w14:paraId="6ED2952F" w14:textId="77777777" w:rsidR="007A4DBE" w:rsidRDefault="00262BB0">
      <w:pPr>
        <w:pStyle w:val="NormalWeb"/>
        <w:spacing w:after="40"/>
        <w:rPr>
          <w:rFonts w:ascii="Courier New" w:hAnsi="Courier New" w:cs="Courier New"/>
        </w:rPr>
      </w:pPr>
      <w:r>
        <w:rPr>
          <w:rFonts w:eastAsia="Times New Roman" w:cs="Courier New"/>
          <w:sz w:val="20"/>
        </w:rPr>
        <w:t xml:space="preserve">Database security is equally important. Unauthorized modification of monitoring records may compromise forensic investigations or conceal evidence of cyberattacks. Consequently, database systems should implement </w:t>
      </w:r>
      <w:r>
        <w:rPr>
          <w:rFonts w:eastAsia="Times New Roman" w:cs="Courier New"/>
          <w:sz w:val="20"/>
        </w:rPr>
        <w:t>authentication, acc</w:t>
      </w:r>
      <w:r>
        <w:rPr>
          <w:rFonts w:eastAsia="Times New Roman" w:cs="Courier New"/>
          <w:sz w:val="20"/>
        </w:rPr>
        <w:t>ess control, backup mechanisms, and integrity verification to protect stored information.</w:t>
      </w:r>
    </w:p>
    <w:p w14:paraId="1FB22E27" w14:textId="77777777" w:rsidR="007A4DBE" w:rsidRDefault="00262BB0">
      <w:pPr>
        <w:pStyle w:val="NormalWeb"/>
        <w:spacing w:after="40"/>
        <w:rPr>
          <w:rFonts w:ascii="Courier New" w:hAnsi="Courier New" w:cs="Courier New"/>
        </w:rPr>
      </w:pPr>
      <w:r>
        <w:rPr>
          <w:rFonts w:eastAsia="Times New Roman" w:cs="Courier New"/>
          <w:sz w:val="20"/>
        </w:rPr>
        <w:t>Efficient database management also supports report generation and historical analysis. Administrators can review previously detected threats, identify recurring attac</w:t>
      </w:r>
      <w:r>
        <w:rPr>
          <w:rFonts w:eastAsia="Times New Roman" w:cs="Courier New"/>
          <w:sz w:val="20"/>
        </w:rPr>
        <w:t>k patterns, evaluate system performance, and generate security reports that assist organizational decision-making.</w:t>
      </w:r>
    </w:p>
    <w:p w14:paraId="11A14E3C" w14:textId="77777777" w:rsidR="007A4DBE" w:rsidRDefault="00262BB0">
      <w:pPr>
        <w:pStyle w:val="NormalWeb"/>
        <w:spacing w:after="40"/>
        <w:rPr>
          <w:rFonts w:ascii="Courier New" w:hAnsi="Courier New" w:cs="Courier New"/>
        </w:rPr>
      </w:pPr>
      <w:r>
        <w:rPr>
          <w:rFonts w:eastAsia="Times New Roman" w:cs="Courier New"/>
          <w:sz w:val="20"/>
        </w:rPr>
        <w:t>Within the proposed system, SQLite or MySQL serves as the repository for monitoring information generated through packet analysis. Detected t</w:t>
      </w:r>
      <w:r>
        <w:rPr>
          <w:rFonts w:eastAsia="Times New Roman" w:cs="Courier New"/>
          <w:sz w:val="20"/>
        </w:rPr>
        <w:t>hreats, packet summaries, timestamps, source IP addresses, destination IP addresses, alert levels, and administrator actions are stored in the database. These records provide valuable information for security investigations while supporting report generati</w:t>
      </w:r>
      <w:r>
        <w:rPr>
          <w:rFonts w:eastAsia="Times New Roman" w:cs="Courier New"/>
          <w:sz w:val="20"/>
        </w:rPr>
        <w:t>on and long-term monitoring.</w:t>
      </w:r>
    </w:p>
    <w:p w14:paraId="744312E2" w14:textId="77777777" w:rsidR="007A4DBE" w:rsidRDefault="007A4DBE">
      <w:pPr>
        <w:spacing w:line="480" w:lineRule="auto"/>
        <w:rPr>
          <w:rFonts w:ascii="Courier New" w:hAnsi="Courier New" w:cs="Courier New"/>
          <w:sz w:val="24"/>
          <w:szCs w:val="24"/>
        </w:rPr>
      </w:pPr>
    </w:p>
    <w:p w14:paraId="4C38660E" w14:textId="77777777" w:rsidR="007A4DBE" w:rsidRDefault="00262BB0">
      <w:pPr>
        <w:pStyle w:val="Heading1"/>
        <w:spacing w:after="40"/>
        <w:rPr>
          <w:rFonts w:ascii="Courier New" w:hAnsi="Courier New" w:cs="Courier New"/>
          <w:sz w:val="24"/>
          <w:szCs w:val="24"/>
        </w:rPr>
      </w:pPr>
      <w:r>
        <w:rPr>
          <w:rStyle w:val="Strong"/>
          <w:rFonts w:cs="Courier New"/>
          <w:b/>
          <w:bCs/>
          <w:sz w:val="24"/>
          <w:szCs w:val="24"/>
        </w:rPr>
        <w:t xml:space="preserve"> Client–Server Architecture</w:t>
      </w:r>
    </w:p>
    <w:p w14:paraId="2AB00DF7" w14:textId="77777777" w:rsidR="007A4DBE" w:rsidRDefault="00262BB0">
      <w:pPr>
        <w:pStyle w:val="NormalWeb"/>
        <w:spacing w:after="40"/>
        <w:rPr>
          <w:rFonts w:ascii="Courier New" w:hAnsi="Courier New" w:cs="Courier New"/>
        </w:rPr>
      </w:pPr>
      <w:r>
        <w:rPr>
          <w:rFonts w:eastAsia="Times New Roman" w:cs="Courier New"/>
          <w:sz w:val="20"/>
        </w:rPr>
        <w:t>Client–Server Architecture is one of the most widely used software architectures in modern information systems. It divides application functionality between two primary components: the client, which</w:t>
      </w:r>
      <w:r>
        <w:rPr>
          <w:rFonts w:eastAsia="Times New Roman" w:cs="Courier New"/>
          <w:sz w:val="20"/>
        </w:rPr>
        <w:t xml:space="preserve"> requests services, and the server, which processes requests and provides responses. This architecture promotes centralized management, simplified maintenance, improved scalability, and efficient resource sharing.</w:t>
      </w:r>
    </w:p>
    <w:p w14:paraId="3F147F44" w14:textId="77777777" w:rsidR="007A4DBE" w:rsidRDefault="00262BB0">
      <w:pPr>
        <w:pStyle w:val="NormalWeb"/>
        <w:spacing w:after="40"/>
        <w:rPr>
          <w:rFonts w:ascii="Courier New" w:hAnsi="Courier New" w:cs="Courier New"/>
        </w:rPr>
      </w:pPr>
      <w:r>
        <w:rPr>
          <w:rFonts w:eastAsia="Times New Roman" w:cs="Courier New"/>
          <w:sz w:val="20"/>
        </w:rPr>
        <w:t>According to Andrew S. Tanenbaum and Maart</w:t>
      </w:r>
      <w:r>
        <w:rPr>
          <w:rFonts w:eastAsia="Times New Roman" w:cs="Courier New"/>
          <w:sz w:val="20"/>
        </w:rPr>
        <w:t>en Van Steen (2017), client–server systems improve communication efficiency by separating user interaction from application processing. Clients interact with users through graphical interfaces, while servers perform computational tasks, manage databases, a</w:t>
      </w:r>
      <w:r>
        <w:rPr>
          <w:rFonts w:eastAsia="Times New Roman" w:cs="Courier New"/>
          <w:sz w:val="20"/>
        </w:rPr>
        <w:t>nd coordinate application logic.</w:t>
      </w:r>
    </w:p>
    <w:p w14:paraId="106338EF" w14:textId="77777777" w:rsidR="007A4DBE" w:rsidRDefault="00262BB0">
      <w:pPr>
        <w:pStyle w:val="NormalWeb"/>
        <w:spacing w:after="40"/>
        <w:rPr>
          <w:rFonts w:ascii="Courier New" w:hAnsi="Courier New" w:cs="Courier New"/>
        </w:rPr>
      </w:pPr>
      <w:r>
        <w:rPr>
          <w:rFonts w:eastAsia="Times New Roman" w:cs="Courier New"/>
          <w:sz w:val="20"/>
        </w:rPr>
        <w:t>In the proposed monitoring system, the Flask application operates as the server. It receives processed information from the packet analysis module, communicates with the database, and provides monitoring information to user</w:t>
      </w:r>
      <w:r>
        <w:rPr>
          <w:rFonts w:eastAsia="Times New Roman" w:cs="Courier New"/>
          <w:sz w:val="20"/>
        </w:rPr>
        <w:t>s through web pages. The administrator accesses the application using a web browser, which functions as the client.</w:t>
      </w:r>
    </w:p>
    <w:p w14:paraId="498BEB83" w14:textId="77777777" w:rsidR="007A4DBE" w:rsidRDefault="00262BB0">
      <w:pPr>
        <w:pStyle w:val="NormalWeb"/>
        <w:spacing w:after="40"/>
        <w:rPr>
          <w:rFonts w:ascii="Courier New" w:hAnsi="Courier New" w:cs="Courier New"/>
        </w:rPr>
      </w:pPr>
      <w:r>
        <w:rPr>
          <w:rFonts w:eastAsia="Times New Roman" w:cs="Courier New"/>
          <w:sz w:val="20"/>
        </w:rPr>
        <w:t>The client–server approach provides several advantages for network traffic monitoring. First, administrators do not need direct access to pr</w:t>
      </w:r>
      <w:r>
        <w:rPr>
          <w:rFonts w:eastAsia="Times New Roman" w:cs="Courier New"/>
          <w:sz w:val="20"/>
        </w:rPr>
        <w:t>ogram files because monitoring information is accessible through a browser interface. Second, updates to the application occur on the server side, simplifying maintenance. Third, multiple authorized users can review monitoring information simultaneously if</w:t>
      </w:r>
      <w:r>
        <w:rPr>
          <w:rFonts w:eastAsia="Times New Roman" w:cs="Courier New"/>
          <w:sz w:val="20"/>
        </w:rPr>
        <w:t xml:space="preserve"> required.</w:t>
      </w:r>
    </w:p>
    <w:p w14:paraId="17D6CD65" w14:textId="77777777" w:rsidR="007A4DBE" w:rsidRDefault="00262BB0">
      <w:pPr>
        <w:pStyle w:val="NormalWeb"/>
        <w:spacing w:after="40"/>
        <w:rPr>
          <w:rFonts w:ascii="Courier New" w:hAnsi="Courier New" w:cs="Courier New"/>
        </w:rPr>
      </w:pPr>
      <w:r>
        <w:rPr>
          <w:rFonts w:eastAsia="Times New Roman" w:cs="Courier New"/>
          <w:sz w:val="20"/>
        </w:rPr>
        <w:lastRenderedPageBreak/>
        <w:t>The architecture also improves security by separating data processing from user interaction. Sensitive monitoring operations occur within the server application, while clients receive only the information necessary for monitoring and administrat</w:t>
      </w:r>
      <w:r>
        <w:rPr>
          <w:rFonts w:eastAsia="Times New Roman" w:cs="Courier New"/>
          <w:sz w:val="20"/>
        </w:rPr>
        <w:t>ion. Authentication mechanisms further restrict access to authorized personnel.</w:t>
      </w:r>
    </w:p>
    <w:p w14:paraId="26925623" w14:textId="77777777" w:rsidR="007A4DBE" w:rsidRDefault="00262BB0">
      <w:pPr>
        <w:pStyle w:val="NormalWeb"/>
        <w:spacing w:after="40"/>
        <w:rPr>
          <w:rFonts w:ascii="Courier New" w:hAnsi="Courier New" w:cs="Courier New"/>
        </w:rPr>
      </w:pPr>
      <w:r>
        <w:rPr>
          <w:rFonts w:eastAsia="Times New Roman" w:cs="Courier New"/>
          <w:sz w:val="20"/>
        </w:rPr>
        <w:t>Within the proposed system, the client–server architecture supports efficient communication between Scapy, Flask, the database, and the administrator. Packet analysis occurs in</w:t>
      </w:r>
      <w:r>
        <w:rPr>
          <w:rFonts w:eastAsia="Times New Roman" w:cs="Courier New"/>
          <w:sz w:val="20"/>
        </w:rPr>
        <w:t xml:space="preserve"> the monitoring application, results are stored within the database, and administrators review alerts using a web browser connected to the Flask server.</w:t>
      </w:r>
    </w:p>
    <w:p w14:paraId="56FF4A44" w14:textId="77777777" w:rsidR="007A4DBE" w:rsidRDefault="00262BB0">
      <w:pPr>
        <w:pStyle w:val="Heading3"/>
        <w:spacing w:after="40"/>
        <w:rPr>
          <w:rFonts w:ascii="Courier New" w:hAnsi="Courier New" w:cs="Courier New"/>
          <w:sz w:val="24"/>
          <w:szCs w:val="24"/>
        </w:rPr>
      </w:pPr>
      <w:r>
        <w:rPr>
          <w:rStyle w:val="Strong"/>
          <w:rFonts w:cs="Courier New"/>
          <w:b/>
          <w:bCs/>
          <w:szCs w:val="24"/>
        </w:rPr>
        <w:t xml:space="preserve"> Web-Based Monitoring Dashboard</w:t>
      </w:r>
    </w:p>
    <w:p w14:paraId="1AD0EC78" w14:textId="77777777" w:rsidR="007A4DBE" w:rsidRDefault="00262BB0">
      <w:pPr>
        <w:pStyle w:val="NormalWeb"/>
        <w:spacing w:after="40"/>
        <w:rPr>
          <w:rFonts w:ascii="Courier New" w:hAnsi="Courier New" w:cs="Courier New"/>
        </w:rPr>
      </w:pPr>
      <w:r>
        <w:rPr>
          <w:rFonts w:eastAsia="Times New Roman" w:cs="Courier New"/>
          <w:sz w:val="20"/>
        </w:rPr>
        <w:t>A web-based monitoring dashboard is a graphical interface that presents</w:t>
      </w:r>
      <w:r>
        <w:rPr>
          <w:rFonts w:eastAsia="Times New Roman" w:cs="Courier New"/>
          <w:sz w:val="20"/>
        </w:rPr>
        <w:t xml:space="preserve"> monitoring information through a web browser. Dashboards transform technical monitoring data into organized tables, charts, statistics, and alert notifications, enabling administrators to understand system status quickly without manually analyzing raw dat</w:t>
      </w:r>
      <w:r>
        <w:rPr>
          <w:rFonts w:eastAsia="Times New Roman" w:cs="Courier New"/>
          <w:sz w:val="20"/>
        </w:rPr>
        <w:t>a.</w:t>
      </w:r>
    </w:p>
    <w:p w14:paraId="5C0C824C" w14:textId="77777777" w:rsidR="007A4DBE" w:rsidRDefault="00262BB0">
      <w:pPr>
        <w:pStyle w:val="NormalWeb"/>
        <w:spacing w:after="40"/>
        <w:rPr>
          <w:rFonts w:ascii="Courier New" w:hAnsi="Courier New" w:cs="Courier New"/>
        </w:rPr>
      </w:pPr>
      <w:r>
        <w:rPr>
          <w:rFonts w:eastAsia="Times New Roman" w:cs="Courier New"/>
          <w:sz w:val="20"/>
        </w:rPr>
        <w:t xml:space="preserve">Modern security dashboards emphasize usability, accessibility, and real-time information presentation. Administrators can immediately identify abnormal activities, monitor current system conditions, review historical records, and generate reports </w:t>
      </w:r>
      <w:r>
        <w:rPr>
          <w:rFonts w:eastAsia="Times New Roman" w:cs="Courier New"/>
          <w:sz w:val="20"/>
        </w:rPr>
        <w:t>from a centralized interface.</w:t>
      </w:r>
    </w:p>
    <w:p w14:paraId="66EF7B1E" w14:textId="77777777" w:rsidR="007A4DBE" w:rsidRDefault="00262BB0">
      <w:pPr>
        <w:pStyle w:val="NormalWeb"/>
        <w:spacing w:after="40"/>
        <w:rPr>
          <w:rFonts w:ascii="Courier New" w:hAnsi="Courier New" w:cs="Courier New"/>
        </w:rPr>
      </w:pPr>
      <w:r>
        <w:rPr>
          <w:rFonts w:eastAsia="Times New Roman" w:cs="Courier New"/>
          <w:sz w:val="20"/>
        </w:rPr>
        <w:t xml:space="preserve">One important feature of monitoring dashboards is </w:t>
      </w:r>
      <w:r>
        <w:rPr>
          <w:rStyle w:val="Strong"/>
          <w:rFonts w:eastAsia="Times New Roman" w:cs="Courier New"/>
          <w:sz w:val="20"/>
        </w:rPr>
        <w:t>alert visualization</w:t>
      </w:r>
      <w:r>
        <w:rPr>
          <w:rFonts w:eastAsia="Times New Roman" w:cs="Courier New"/>
          <w:sz w:val="20"/>
        </w:rPr>
        <w:t>. Instead of presenting lengthy packet logs, dashboards highlight suspicious activities using clear visual indicators such as colored status labels, severity</w:t>
      </w:r>
      <w:r>
        <w:rPr>
          <w:rFonts w:eastAsia="Times New Roman" w:cs="Courier New"/>
          <w:sz w:val="20"/>
        </w:rPr>
        <w:t xml:space="preserve"> levels, timestamps, and notification panels. This presentation significantly improves situational awareness and reduces the time required to respond to security incidents.</w:t>
      </w:r>
    </w:p>
    <w:p w14:paraId="0C53221E" w14:textId="77777777" w:rsidR="007A4DBE" w:rsidRDefault="00262BB0">
      <w:pPr>
        <w:pStyle w:val="NormalWeb"/>
        <w:spacing w:after="40"/>
        <w:rPr>
          <w:rFonts w:ascii="Courier New" w:hAnsi="Courier New" w:cs="Courier New"/>
        </w:rPr>
      </w:pPr>
      <w:r>
        <w:rPr>
          <w:rFonts w:eastAsia="Times New Roman" w:cs="Courier New"/>
          <w:sz w:val="20"/>
        </w:rPr>
        <w:t xml:space="preserve">Another important capability is </w:t>
      </w:r>
      <w:r>
        <w:rPr>
          <w:rStyle w:val="Strong"/>
          <w:rFonts w:eastAsia="Times New Roman" w:cs="Courier New"/>
          <w:sz w:val="20"/>
        </w:rPr>
        <w:t>log management</w:t>
      </w:r>
      <w:r>
        <w:rPr>
          <w:rFonts w:eastAsia="Times New Roman" w:cs="Courier New"/>
          <w:sz w:val="20"/>
        </w:rPr>
        <w:t xml:space="preserve">. Dashboards allow administrators to </w:t>
      </w:r>
      <w:r>
        <w:rPr>
          <w:rFonts w:eastAsia="Times New Roman" w:cs="Courier New"/>
          <w:sz w:val="20"/>
        </w:rPr>
        <w:t>search, filter, sort, and review historical monitoring records efficiently. These functions support forensic investigations by enabling analysts to examine previous events, identify recurring attack patterns, and evaluate system performance over time.</w:t>
      </w:r>
    </w:p>
    <w:p w14:paraId="6C5081CF" w14:textId="77777777" w:rsidR="007A4DBE" w:rsidRDefault="00262BB0">
      <w:pPr>
        <w:pStyle w:val="NormalWeb"/>
        <w:spacing w:after="40"/>
        <w:rPr>
          <w:rFonts w:ascii="Courier New" w:hAnsi="Courier New" w:cs="Courier New"/>
        </w:rPr>
      </w:pPr>
      <w:r>
        <w:rPr>
          <w:rFonts w:eastAsia="Times New Roman" w:cs="Courier New"/>
          <w:sz w:val="20"/>
        </w:rPr>
        <w:t>Web-</w:t>
      </w:r>
      <w:r>
        <w:rPr>
          <w:rFonts w:eastAsia="Times New Roman" w:cs="Courier New"/>
          <w:sz w:val="20"/>
        </w:rPr>
        <w:t>based dashboards also improve accessibility because authorized users can access monitoring information using standard web browsers without installing specialized software. This simplifies deployment while reducing software maintenance requirements.</w:t>
      </w:r>
    </w:p>
    <w:p w14:paraId="6790C2C8" w14:textId="77777777" w:rsidR="007A4DBE" w:rsidRDefault="00262BB0">
      <w:pPr>
        <w:pStyle w:val="NormalWeb"/>
        <w:spacing w:after="40"/>
        <w:rPr>
          <w:rFonts w:ascii="Courier New" w:hAnsi="Courier New" w:cs="Courier New"/>
        </w:rPr>
      </w:pPr>
      <w:r>
        <w:rPr>
          <w:rFonts w:eastAsia="Times New Roman" w:cs="Courier New"/>
          <w:sz w:val="20"/>
        </w:rPr>
        <w:t>For sma</w:t>
      </w:r>
      <w:r>
        <w:rPr>
          <w:rFonts w:eastAsia="Times New Roman" w:cs="Courier New"/>
          <w:sz w:val="20"/>
        </w:rPr>
        <w:t>ll business environments, dashboards improve operational efficiency by providing centralized visibility into network traffic monitoring activities. Administrators can review alerts, investigate suspicious packets, monitor network activity, and generate rep</w:t>
      </w:r>
      <w:r>
        <w:rPr>
          <w:rFonts w:eastAsia="Times New Roman" w:cs="Courier New"/>
          <w:sz w:val="20"/>
        </w:rPr>
        <w:t>orts from a single application interface.</w:t>
      </w:r>
    </w:p>
    <w:p w14:paraId="378D51BE" w14:textId="77777777" w:rsidR="007A4DBE" w:rsidRDefault="00262BB0">
      <w:pPr>
        <w:pStyle w:val="NormalWeb"/>
        <w:spacing w:after="40"/>
        <w:rPr>
          <w:rFonts w:ascii="Courier New" w:hAnsi="Courier New" w:cs="Courier New"/>
        </w:rPr>
      </w:pPr>
      <w:r>
        <w:rPr>
          <w:rFonts w:eastAsia="Times New Roman" w:cs="Courier New"/>
          <w:sz w:val="20"/>
        </w:rPr>
        <w:t>The proposed Automated Network Threat Detection and Management System incorporates a Flask-based monitoring dashboard that displays detected threats, monitoring logs, packet summaries, timestamps, protocol informat</w:t>
      </w:r>
      <w:r>
        <w:rPr>
          <w:rFonts w:eastAsia="Times New Roman" w:cs="Courier New"/>
          <w:sz w:val="20"/>
        </w:rPr>
        <w:t>ion, and source IP addresses. The dashboard enables administrators to review security events in real time while maintaining historical monitoring records that support future investigations and security management activities.</w:t>
      </w:r>
    </w:p>
    <w:p w14:paraId="4385ACC1" w14:textId="77777777" w:rsidR="007A4DBE" w:rsidRDefault="00262BB0">
      <w:pPr>
        <w:pStyle w:val="Heading3"/>
        <w:spacing w:after="40"/>
        <w:rPr>
          <w:rFonts w:ascii="Courier New" w:hAnsi="Courier New" w:cs="Courier New"/>
          <w:sz w:val="24"/>
          <w:szCs w:val="24"/>
        </w:rPr>
      </w:pPr>
      <w:r>
        <w:rPr>
          <w:rStyle w:val="Strong"/>
          <w:rFonts w:cs="Courier New"/>
          <w:b/>
          <w:bCs/>
          <w:szCs w:val="24"/>
        </w:rPr>
        <w:t>Summary of Related Literature</w:t>
      </w:r>
    </w:p>
    <w:p w14:paraId="7A4153EF" w14:textId="77777777" w:rsidR="007A4DBE" w:rsidRDefault="00262BB0">
      <w:pPr>
        <w:pStyle w:val="NormalWeb"/>
        <w:spacing w:after="40"/>
        <w:rPr>
          <w:rFonts w:ascii="Courier New" w:hAnsi="Courier New" w:cs="Courier New"/>
        </w:rPr>
      </w:pPr>
      <w:r>
        <w:rPr>
          <w:rFonts w:eastAsia="Times New Roman" w:cs="Courier New"/>
          <w:sz w:val="20"/>
        </w:rPr>
        <w:t>T</w:t>
      </w:r>
      <w:r>
        <w:rPr>
          <w:rFonts w:eastAsia="Times New Roman" w:cs="Courier New"/>
          <w:sz w:val="20"/>
        </w:rPr>
        <w:t>he reviewed literature demonstrates that cybersecurity has become an essential component of modern information systems due to the increasing number and sophistication of cyber threats. Previous researchers have emphasized the importance of continuous monit</w:t>
      </w:r>
      <w:r>
        <w:rPr>
          <w:rFonts w:eastAsia="Times New Roman" w:cs="Courier New"/>
          <w:sz w:val="20"/>
        </w:rPr>
        <w:t xml:space="preserve">oring, intrusion detection, network protection, and automated threat management in reducing organizational security risks. The literature also highlights the significant role of network traffic monitoring solutions in protecting network-connected devices, </w:t>
      </w:r>
      <w:r>
        <w:rPr>
          <w:rFonts w:eastAsia="Times New Roman" w:cs="Courier New"/>
          <w:sz w:val="20"/>
        </w:rPr>
        <w:t>particularly within environments that lack complex enterprise security infrastructures.</w:t>
      </w:r>
    </w:p>
    <w:p w14:paraId="373DE046" w14:textId="77777777" w:rsidR="007A4DBE" w:rsidRDefault="00262BB0">
      <w:pPr>
        <w:pStyle w:val="NormalWeb"/>
        <w:spacing w:after="40"/>
        <w:rPr>
          <w:rFonts w:ascii="Courier New" w:hAnsi="Courier New" w:cs="Courier New"/>
        </w:rPr>
      </w:pPr>
      <w:r>
        <w:rPr>
          <w:rFonts w:eastAsia="Times New Roman" w:cs="Courier New"/>
          <w:sz w:val="20"/>
        </w:rPr>
        <w:t>Studies concerning Network-Based Intrusion Detection Systems, packet analysis, packet sniffing, and threat detection consistently indicate that monitoring activities di</w:t>
      </w:r>
      <w:r>
        <w:rPr>
          <w:rFonts w:eastAsia="Times New Roman" w:cs="Courier New"/>
          <w:sz w:val="20"/>
        </w:rPr>
        <w:t>rectly on monitoring systems enables administrators to identify suspicious behavior more effectively. The use of packet capture technologies such as Scapy provides detailed visibility into network communications while allowing monitoring applications to im</w:t>
      </w:r>
      <w:r>
        <w:rPr>
          <w:rFonts w:eastAsia="Times New Roman" w:cs="Courier New"/>
          <w:sz w:val="20"/>
        </w:rPr>
        <w:t>plement automated detection mechanisms.</w:t>
      </w:r>
    </w:p>
    <w:p w14:paraId="5BD1BF5C" w14:textId="77777777" w:rsidR="007A4DBE" w:rsidRDefault="00262BB0">
      <w:pPr>
        <w:pStyle w:val="NormalWeb"/>
        <w:spacing w:after="40"/>
        <w:rPr>
          <w:rFonts w:ascii="Courier New" w:hAnsi="Courier New" w:cs="Courier New"/>
        </w:rPr>
      </w:pPr>
      <w:r>
        <w:rPr>
          <w:rFonts w:eastAsia="Times New Roman" w:cs="Courier New"/>
          <w:sz w:val="20"/>
        </w:rPr>
        <w:t>The reviewed literature likewise demonstrates that Python has become one of the leading programming languages for cybersecurity application development because of its flexibility, readability, and extensive collectio</w:t>
      </w:r>
      <w:r>
        <w:rPr>
          <w:rFonts w:eastAsia="Times New Roman" w:cs="Courier New"/>
          <w:sz w:val="20"/>
        </w:rPr>
        <w:t>n of networking libraries. Flask complements Python by providing a lightweight framework capable of developing interactive web dashboards, while database management systems such as SQLite and MySQL ensure reliable storage of monitoring records and detected</w:t>
      </w:r>
      <w:r>
        <w:rPr>
          <w:rFonts w:eastAsia="Times New Roman" w:cs="Courier New"/>
          <w:sz w:val="20"/>
        </w:rPr>
        <w:t xml:space="preserve"> security events.</w:t>
      </w:r>
    </w:p>
    <w:p w14:paraId="18A715C6" w14:textId="77777777" w:rsidR="007A4DBE" w:rsidRDefault="00262BB0">
      <w:pPr>
        <w:pStyle w:val="NormalWeb"/>
        <w:spacing w:after="40"/>
        <w:rPr>
          <w:rFonts w:ascii="Courier New" w:hAnsi="Courier New" w:cs="Courier New"/>
        </w:rPr>
      </w:pPr>
      <w:r>
        <w:rPr>
          <w:rFonts w:eastAsia="Times New Roman" w:cs="Courier New"/>
          <w:sz w:val="20"/>
        </w:rPr>
        <w:t xml:space="preserve">Furthermore, client–server architecture and web-based monitoring dashboards improve usability by enabling administrators to monitor network activities through centralized browser-based interfaces. These technologies support </w:t>
      </w:r>
      <w:r>
        <w:rPr>
          <w:rFonts w:eastAsia="Times New Roman" w:cs="Courier New"/>
          <w:sz w:val="20"/>
        </w:rPr>
        <w:t>efficient security management without requiring complex enterprise infrastructures or specialized monitoring appliances.</w:t>
      </w:r>
    </w:p>
    <w:p w14:paraId="5CFB0F3D" w14:textId="77777777" w:rsidR="007A4DBE" w:rsidRDefault="00262BB0">
      <w:pPr>
        <w:pStyle w:val="NormalWeb"/>
        <w:spacing w:after="40"/>
        <w:rPr>
          <w:rFonts w:ascii="Courier New" w:hAnsi="Courier New" w:cs="Courier New"/>
        </w:rPr>
      </w:pPr>
      <w:r>
        <w:rPr>
          <w:rFonts w:eastAsia="Times New Roman" w:cs="Courier New"/>
          <w:sz w:val="20"/>
        </w:rPr>
        <w:t>Overall, the reviewed literature provides strong theoretical and technical support for the development of the proposed Automated Networ</w:t>
      </w:r>
      <w:r>
        <w:rPr>
          <w:rFonts w:eastAsia="Times New Roman" w:cs="Courier New"/>
          <w:sz w:val="20"/>
        </w:rPr>
        <w:t>k Threat Detection and Management System. The concepts, technologies, and previous studies discussed in this chapter collectively justify the need for a lightweight, affordable, and automated monitoring solution capable of improving cybersecurity within sm</w:t>
      </w:r>
      <w:r>
        <w:rPr>
          <w:rFonts w:eastAsia="Times New Roman" w:cs="Courier New"/>
          <w:sz w:val="20"/>
        </w:rPr>
        <w:t xml:space="preserve">all business </w:t>
      </w:r>
      <w:r>
        <w:rPr>
          <w:rFonts w:eastAsia="Times New Roman" w:cs="Courier New"/>
          <w:sz w:val="20"/>
        </w:rPr>
        <w:lastRenderedPageBreak/>
        <w:t>environments. By integrating Python, Scapy, Flask, and database technologies into a single network traffic monitoring application, the proposed system addresses the identified research needs while providing administrators with an efficient too</w:t>
      </w:r>
      <w:r>
        <w:rPr>
          <w:rFonts w:eastAsia="Times New Roman" w:cs="Courier New"/>
          <w:sz w:val="20"/>
        </w:rPr>
        <w:t>l for detecting, monitoring, and managing potential network threats.</w:t>
      </w:r>
    </w:p>
    <w:p w14:paraId="26848DD9" w14:textId="77777777" w:rsidR="007A4DBE" w:rsidRDefault="007A4DBE">
      <w:pPr>
        <w:pStyle w:val="NormalWeb"/>
        <w:spacing w:line="480" w:lineRule="auto"/>
        <w:rPr>
          <w:rFonts w:ascii="Courier New" w:hAnsi="Courier New" w:cs="Courier New"/>
        </w:rPr>
      </w:pPr>
    </w:p>
    <w:p w14:paraId="46428CE2" w14:textId="77777777" w:rsidR="007A4DBE" w:rsidRDefault="00262BB0">
      <w:pPr>
        <w:pStyle w:val="Heading2"/>
        <w:spacing w:after="40"/>
        <w:rPr>
          <w:rFonts w:ascii="Courier New" w:hAnsi="Courier New" w:cs="Courier New"/>
          <w:sz w:val="24"/>
          <w:szCs w:val="24"/>
        </w:rPr>
      </w:pPr>
      <w:r>
        <w:rPr>
          <w:rFonts w:cs="Courier New"/>
          <w:szCs w:val="24"/>
        </w:rPr>
        <w:t xml:space="preserve"> Comparative Analysis of Related Studies and the Proposed System</w:t>
      </w:r>
    </w:p>
    <w:p w14:paraId="022385C9" w14:textId="77777777" w:rsidR="007A4DBE" w:rsidRDefault="007A4DBE">
      <w:pPr>
        <w:pStyle w:val="Heading3"/>
        <w:rPr>
          <w:rFonts w:ascii="Courier New" w:hAnsi="Courier New" w:cs="Courier New"/>
          <w:sz w:val="24"/>
          <w:szCs w:val="24"/>
        </w:rPr>
      </w:pPr>
    </w:p>
    <w:p w14:paraId="27D00EAB" w14:textId="77777777" w:rsidR="007A4DBE" w:rsidRDefault="00262BB0">
      <w:pPr>
        <w:pStyle w:val="Heading3"/>
        <w:spacing w:after="40"/>
        <w:rPr>
          <w:rFonts w:ascii="Courier New" w:hAnsi="Courier New" w:cs="Courier New"/>
          <w:sz w:val="24"/>
          <w:szCs w:val="24"/>
        </w:rPr>
      </w:pPr>
      <w:r>
        <w:rPr>
          <w:rFonts w:cs="Courier New"/>
          <w:b w:val="0"/>
          <w:bCs w:val="0"/>
          <w:sz w:val="24"/>
          <w:szCs w:val="24"/>
        </w:rPr>
        <w:t>This section compares the proposed study with related foreign and local studies. The comparison highlights the similarit</w:t>
      </w:r>
      <w:r>
        <w:rPr>
          <w:rFonts w:cs="Courier New"/>
          <w:b w:val="0"/>
          <w:bCs w:val="0"/>
          <w:sz w:val="24"/>
          <w:szCs w:val="24"/>
        </w:rPr>
        <w:t>ies, differences, strengths, limitations, and contributions of previous research. Through this analysis, the researchers identified existing gaps that justify the development of the proposed Automated Network Threat Detection and Management System.</w:t>
      </w:r>
    </w:p>
    <w:p w14:paraId="73CF74C3" w14:textId="77777777" w:rsidR="007A4DBE" w:rsidRDefault="00262BB0">
      <w:pPr>
        <w:pStyle w:val="Heading3"/>
        <w:spacing w:after="40"/>
        <w:jc w:val="center"/>
        <w:rPr>
          <w:rFonts w:ascii="Courier New" w:hAnsi="Courier New" w:cs="Courier New"/>
          <w:sz w:val="24"/>
          <w:szCs w:val="24"/>
        </w:rPr>
      </w:pPr>
      <w:r>
        <w:rPr>
          <w:rFonts w:cs="Courier New"/>
          <w:b w:val="0"/>
          <w:sz w:val="16"/>
          <w:szCs w:val="24"/>
        </w:rPr>
        <w:t>Table 2</w:t>
      </w:r>
      <w:r>
        <w:rPr>
          <w:rFonts w:cs="Courier New"/>
          <w:b w:val="0"/>
          <w:sz w:val="16"/>
          <w:szCs w:val="24"/>
        </w:rPr>
        <w:t>.1 Comparative Analysis of Related Studies and the Proposed System</w:t>
      </w:r>
    </w:p>
    <w:p w14:paraId="78BF47FC" w14:textId="77777777" w:rsidR="007A4DBE" w:rsidRDefault="007A4DBE">
      <w:pPr>
        <w:rPr>
          <w:rFonts w:ascii="Courier New" w:hAnsi="Courier New" w:cs="Courier New"/>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067"/>
        <w:gridCol w:w="978"/>
        <w:gridCol w:w="1125"/>
        <w:gridCol w:w="1125"/>
        <w:gridCol w:w="1100"/>
      </w:tblGrid>
      <w:tr w:rsidR="007A4DBE" w14:paraId="30A52491" w14:textId="77777777">
        <w:trPr>
          <w:tblHeader/>
          <w:tblCellSpacing w:w="15" w:type="dxa"/>
        </w:trPr>
        <w:tc>
          <w:tcPr>
            <w:tcW w:w="0" w:type="auto"/>
            <w:vAlign w:val="center"/>
          </w:tcPr>
          <w:p w14:paraId="5D398528" w14:textId="77777777" w:rsidR="007A4DBE" w:rsidRDefault="00262BB0">
            <w:pPr>
              <w:jc w:val="center"/>
              <w:rPr>
                <w:rFonts w:ascii="Courier New" w:hAnsi="Courier New" w:cs="Courier New"/>
                <w:b/>
                <w:bCs/>
                <w:sz w:val="24"/>
                <w:szCs w:val="24"/>
              </w:rPr>
            </w:pPr>
            <w:r>
              <w:rPr>
                <w:rStyle w:val="Strong"/>
                <w:rFonts w:eastAsia="SimSun" w:cs="Courier New"/>
                <w:sz w:val="16"/>
                <w:szCs w:val="24"/>
              </w:rPr>
              <w:t>Author(s) / Year</w:t>
            </w:r>
          </w:p>
        </w:tc>
        <w:tc>
          <w:tcPr>
            <w:tcW w:w="0" w:type="auto"/>
            <w:vAlign w:val="center"/>
          </w:tcPr>
          <w:p w14:paraId="02B63E0E" w14:textId="77777777" w:rsidR="007A4DBE" w:rsidRDefault="00262BB0">
            <w:pPr>
              <w:jc w:val="center"/>
              <w:rPr>
                <w:rFonts w:ascii="Courier New" w:hAnsi="Courier New" w:cs="Courier New"/>
                <w:b/>
                <w:bCs/>
                <w:sz w:val="24"/>
                <w:szCs w:val="24"/>
              </w:rPr>
            </w:pPr>
            <w:r>
              <w:rPr>
                <w:rStyle w:val="Strong"/>
                <w:rFonts w:eastAsia="SimSun" w:cs="Courier New"/>
                <w:sz w:val="16"/>
                <w:szCs w:val="24"/>
              </w:rPr>
              <w:t>Study Title</w:t>
            </w:r>
          </w:p>
        </w:tc>
        <w:tc>
          <w:tcPr>
            <w:tcW w:w="0" w:type="auto"/>
            <w:vAlign w:val="center"/>
          </w:tcPr>
          <w:p w14:paraId="24774F7E" w14:textId="77777777" w:rsidR="007A4DBE" w:rsidRDefault="00262BB0">
            <w:pPr>
              <w:jc w:val="center"/>
              <w:rPr>
                <w:rFonts w:ascii="Courier New" w:hAnsi="Courier New" w:cs="Courier New"/>
                <w:b/>
                <w:bCs/>
                <w:sz w:val="24"/>
                <w:szCs w:val="24"/>
              </w:rPr>
            </w:pPr>
            <w:r>
              <w:rPr>
                <w:rStyle w:val="Strong"/>
                <w:rFonts w:eastAsia="SimSun" w:cs="Courier New"/>
                <w:sz w:val="16"/>
                <w:szCs w:val="24"/>
              </w:rPr>
              <w:t>Methodology / Technology Used</w:t>
            </w:r>
          </w:p>
        </w:tc>
        <w:tc>
          <w:tcPr>
            <w:tcW w:w="0" w:type="auto"/>
            <w:vAlign w:val="center"/>
          </w:tcPr>
          <w:p w14:paraId="1031554B" w14:textId="77777777" w:rsidR="007A4DBE" w:rsidRDefault="00262BB0">
            <w:pPr>
              <w:jc w:val="center"/>
              <w:rPr>
                <w:rFonts w:ascii="Courier New" w:hAnsi="Courier New" w:cs="Courier New"/>
                <w:b/>
                <w:bCs/>
                <w:sz w:val="24"/>
                <w:szCs w:val="24"/>
              </w:rPr>
            </w:pPr>
            <w:r>
              <w:rPr>
                <w:rStyle w:val="Strong"/>
                <w:rFonts w:eastAsia="SimSun" w:cs="Courier New"/>
                <w:sz w:val="16"/>
                <w:szCs w:val="24"/>
              </w:rPr>
              <w:t>Key Findings</w:t>
            </w:r>
          </w:p>
        </w:tc>
        <w:tc>
          <w:tcPr>
            <w:tcW w:w="0" w:type="auto"/>
            <w:vAlign w:val="center"/>
          </w:tcPr>
          <w:p w14:paraId="4FA1D16C" w14:textId="77777777" w:rsidR="007A4DBE" w:rsidRDefault="00262BB0">
            <w:pPr>
              <w:jc w:val="center"/>
              <w:rPr>
                <w:rFonts w:ascii="Courier New" w:hAnsi="Courier New" w:cs="Courier New"/>
                <w:b/>
                <w:bCs/>
                <w:sz w:val="24"/>
                <w:szCs w:val="24"/>
              </w:rPr>
            </w:pPr>
            <w:r>
              <w:rPr>
                <w:rStyle w:val="Strong"/>
                <w:rFonts w:eastAsia="SimSun" w:cs="Courier New"/>
                <w:sz w:val="16"/>
                <w:szCs w:val="24"/>
              </w:rPr>
              <w:t>Limitations</w:t>
            </w:r>
          </w:p>
        </w:tc>
        <w:tc>
          <w:tcPr>
            <w:tcW w:w="0" w:type="auto"/>
            <w:vAlign w:val="center"/>
          </w:tcPr>
          <w:p w14:paraId="0DEBF866" w14:textId="77777777" w:rsidR="007A4DBE" w:rsidRDefault="00262BB0">
            <w:pPr>
              <w:jc w:val="center"/>
              <w:rPr>
                <w:rFonts w:ascii="Courier New" w:hAnsi="Courier New" w:cs="Courier New"/>
                <w:b/>
                <w:bCs/>
                <w:sz w:val="24"/>
                <w:szCs w:val="24"/>
              </w:rPr>
            </w:pPr>
            <w:r>
              <w:rPr>
                <w:rStyle w:val="Strong"/>
                <w:rFonts w:eastAsia="SimSun" w:cs="Courier New"/>
                <w:sz w:val="16"/>
                <w:szCs w:val="24"/>
              </w:rPr>
              <w:t>Relation to the Proposed Study</w:t>
            </w:r>
          </w:p>
        </w:tc>
      </w:tr>
      <w:tr w:rsidR="007A4DBE" w14:paraId="13EB621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A789B67" w14:textId="77777777" w:rsidR="007A4DBE" w:rsidRDefault="00262BB0">
            <w:pPr>
              <w:rPr>
                <w:rFonts w:ascii="Courier New" w:hAnsi="Courier New" w:cs="Courier New"/>
                <w:sz w:val="24"/>
                <w:szCs w:val="24"/>
              </w:rPr>
            </w:pPr>
            <w:r>
              <w:rPr>
                <w:rFonts w:eastAsia="SimSun" w:cs="Courier New"/>
                <w:sz w:val="16"/>
                <w:szCs w:val="24"/>
              </w:rPr>
              <w:t>Scarfone&amp;Mell (2007)</w:t>
            </w:r>
          </w:p>
        </w:tc>
        <w:tc>
          <w:tcPr>
            <w:tcW w:w="0" w:type="auto"/>
            <w:tcBorders>
              <w:top w:val="single" w:sz="4" w:space="0" w:color="auto"/>
              <w:left w:val="single" w:sz="4" w:space="0" w:color="auto"/>
              <w:bottom w:val="single" w:sz="4" w:space="0" w:color="auto"/>
              <w:right w:val="single" w:sz="4" w:space="0" w:color="auto"/>
            </w:tcBorders>
            <w:vAlign w:val="center"/>
          </w:tcPr>
          <w:p w14:paraId="0FEE9843" w14:textId="77777777" w:rsidR="007A4DBE" w:rsidRDefault="00262BB0">
            <w:pPr>
              <w:rPr>
                <w:rFonts w:ascii="Courier New" w:hAnsi="Courier New" w:cs="Courier New"/>
                <w:sz w:val="24"/>
                <w:szCs w:val="24"/>
              </w:rPr>
            </w:pPr>
            <w:r>
              <w:rPr>
                <w:rFonts w:eastAsia="SimSun" w:cs="Courier New"/>
                <w:sz w:val="16"/>
                <w:szCs w:val="24"/>
              </w:rPr>
              <w:t xml:space="preserve">Guide to Intrusion Detection and </w:t>
            </w:r>
            <w:r>
              <w:rPr>
                <w:rFonts w:eastAsia="SimSun" w:cs="Courier New"/>
                <w:sz w:val="16"/>
                <w:szCs w:val="24"/>
              </w:rPr>
              <w:t>Prevention Systems</w:t>
            </w:r>
          </w:p>
        </w:tc>
        <w:tc>
          <w:tcPr>
            <w:tcW w:w="0" w:type="auto"/>
            <w:tcBorders>
              <w:top w:val="single" w:sz="4" w:space="0" w:color="auto"/>
              <w:left w:val="single" w:sz="4" w:space="0" w:color="auto"/>
              <w:bottom w:val="single" w:sz="4" w:space="0" w:color="auto"/>
              <w:right w:val="single" w:sz="4" w:space="0" w:color="auto"/>
            </w:tcBorders>
            <w:vAlign w:val="center"/>
          </w:tcPr>
          <w:p w14:paraId="4F53EDA6" w14:textId="77777777" w:rsidR="007A4DBE" w:rsidRDefault="00262BB0">
            <w:pPr>
              <w:rPr>
                <w:rFonts w:ascii="Courier New" w:hAnsi="Courier New" w:cs="Courier New"/>
                <w:sz w:val="24"/>
                <w:szCs w:val="24"/>
              </w:rPr>
            </w:pPr>
            <w:r>
              <w:rPr>
                <w:rFonts w:eastAsia="SimSun" w:cs="Courier New"/>
                <w:sz w:val="16"/>
                <w:szCs w:val="24"/>
              </w:rPr>
              <w:t>Intrusion Detection Systems (IDS)</w:t>
            </w:r>
          </w:p>
        </w:tc>
        <w:tc>
          <w:tcPr>
            <w:tcW w:w="0" w:type="auto"/>
            <w:tcBorders>
              <w:top w:val="single" w:sz="4" w:space="0" w:color="auto"/>
              <w:left w:val="single" w:sz="4" w:space="0" w:color="auto"/>
              <w:bottom w:val="single" w:sz="4" w:space="0" w:color="auto"/>
              <w:right w:val="single" w:sz="4" w:space="0" w:color="auto"/>
            </w:tcBorders>
            <w:vAlign w:val="center"/>
          </w:tcPr>
          <w:p w14:paraId="61D0D2B1" w14:textId="77777777" w:rsidR="007A4DBE" w:rsidRDefault="00262BB0">
            <w:pPr>
              <w:rPr>
                <w:rFonts w:ascii="Courier New" w:hAnsi="Courier New" w:cs="Courier New"/>
                <w:sz w:val="24"/>
                <w:szCs w:val="24"/>
              </w:rPr>
            </w:pPr>
            <w:r>
              <w:rPr>
                <w:rFonts w:eastAsia="SimSun" w:cs="Courier New"/>
                <w:sz w:val="16"/>
                <w:szCs w:val="24"/>
              </w:rPr>
              <w:t>Introduced principles of IDS and IPS implementation.</w:t>
            </w:r>
          </w:p>
        </w:tc>
        <w:tc>
          <w:tcPr>
            <w:tcW w:w="0" w:type="auto"/>
            <w:tcBorders>
              <w:top w:val="single" w:sz="4" w:space="0" w:color="auto"/>
              <w:left w:val="single" w:sz="4" w:space="0" w:color="auto"/>
              <w:bottom w:val="single" w:sz="4" w:space="0" w:color="auto"/>
              <w:right w:val="single" w:sz="4" w:space="0" w:color="auto"/>
            </w:tcBorders>
            <w:vAlign w:val="center"/>
          </w:tcPr>
          <w:p w14:paraId="232FC4E4" w14:textId="77777777" w:rsidR="007A4DBE" w:rsidRDefault="00262BB0">
            <w:pPr>
              <w:rPr>
                <w:rFonts w:ascii="Courier New" w:hAnsi="Courier New" w:cs="Courier New"/>
                <w:sz w:val="24"/>
                <w:szCs w:val="24"/>
              </w:rPr>
            </w:pPr>
            <w:r>
              <w:rPr>
                <w:rFonts w:eastAsia="SimSun" w:cs="Courier New"/>
                <w:sz w:val="16"/>
                <w:szCs w:val="24"/>
              </w:rPr>
              <w:t>Focused on general intrusion detection; no web dashboard implementation.</w:t>
            </w:r>
          </w:p>
        </w:tc>
        <w:tc>
          <w:tcPr>
            <w:tcW w:w="0" w:type="auto"/>
            <w:tcBorders>
              <w:top w:val="single" w:sz="4" w:space="0" w:color="auto"/>
              <w:left w:val="single" w:sz="4" w:space="0" w:color="auto"/>
              <w:bottom w:val="single" w:sz="4" w:space="0" w:color="auto"/>
              <w:right w:val="single" w:sz="4" w:space="0" w:color="auto"/>
            </w:tcBorders>
            <w:vAlign w:val="center"/>
          </w:tcPr>
          <w:p w14:paraId="7AA12A94" w14:textId="77777777" w:rsidR="007A4DBE" w:rsidRDefault="00262BB0">
            <w:pPr>
              <w:rPr>
                <w:rFonts w:ascii="Courier New" w:hAnsi="Courier New" w:cs="Courier New"/>
                <w:sz w:val="24"/>
                <w:szCs w:val="24"/>
              </w:rPr>
            </w:pPr>
            <w:r>
              <w:rPr>
                <w:rFonts w:eastAsia="SimSun" w:cs="Courier New"/>
                <w:sz w:val="16"/>
                <w:szCs w:val="24"/>
              </w:rPr>
              <w:t xml:space="preserve">Provides the theoretical foundation for host-based threat </w:t>
            </w:r>
            <w:r>
              <w:rPr>
                <w:rFonts w:eastAsia="SimSun" w:cs="Courier New"/>
                <w:sz w:val="16"/>
                <w:szCs w:val="24"/>
              </w:rPr>
              <w:t>detection.</w:t>
            </w:r>
          </w:p>
        </w:tc>
      </w:tr>
      <w:tr w:rsidR="007A4DBE" w14:paraId="12EFBE7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81F86D7" w14:textId="77777777" w:rsidR="007A4DBE" w:rsidRDefault="00262BB0">
            <w:pPr>
              <w:rPr>
                <w:rFonts w:ascii="Courier New" w:hAnsi="Courier New" w:cs="Courier New"/>
                <w:sz w:val="24"/>
                <w:szCs w:val="24"/>
              </w:rPr>
            </w:pPr>
            <w:r>
              <w:rPr>
                <w:rFonts w:eastAsia="SimSun" w:cs="Courier New"/>
                <w:sz w:val="16"/>
                <w:szCs w:val="24"/>
              </w:rPr>
              <w:t>Stallings (2017)</w:t>
            </w:r>
          </w:p>
        </w:tc>
        <w:tc>
          <w:tcPr>
            <w:tcW w:w="0" w:type="auto"/>
            <w:tcBorders>
              <w:top w:val="single" w:sz="4" w:space="0" w:color="auto"/>
              <w:left w:val="single" w:sz="4" w:space="0" w:color="auto"/>
              <w:bottom w:val="single" w:sz="4" w:space="0" w:color="auto"/>
              <w:right w:val="single" w:sz="4" w:space="0" w:color="auto"/>
            </w:tcBorders>
            <w:vAlign w:val="center"/>
          </w:tcPr>
          <w:p w14:paraId="7C84C88F" w14:textId="77777777" w:rsidR="007A4DBE" w:rsidRDefault="00262BB0">
            <w:pPr>
              <w:rPr>
                <w:rFonts w:ascii="Courier New" w:hAnsi="Courier New" w:cs="Courier New"/>
                <w:sz w:val="24"/>
                <w:szCs w:val="24"/>
              </w:rPr>
            </w:pPr>
            <w:r>
              <w:rPr>
                <w:rFonts w:eastAsia="SimSun" w:cs="Courier New"/>
                <w:sz w:val="16"/>
                <w:szCs w:val="24"/>
              </w:rPr>
              <w:t>Network Security Essentials</w:t>
            </w:r>
          </w:p>
        </w:tc>
        <w:tc>
          <w:tcPr>
            <w:tcW w:w="0" w:type="auto"/>
            <w:tcBorders>
              <w:top w:val="single" w:sz="4" w:space="0" w:color="auto"/>
              <w:left w:val="single" w:sz="4" w:space="0" w:color="auto"/>
              <w:bottom w:val="single" w:sz="4" w:space="0" w:color="auto"/>
              <w:right w:val="single" w:sz="4" w:space="0" w:color="auto"/>
            </w:tcBorders>
            <w:vAlign w:val="center"/>
          </w:tcPr>
          <w:p w14:paraId="0D0F09B8" w14:textId="77777777" w:rsidR="007A4DBE" w:rsidRDefault="00262BB0">
            <w:pPr>
              <w:rPr>
                <w:rFonts w:ascii="Courier New" w:hAnsi="Courier New" w:cs="Courier New"/>
                <w:sz w:val="24"/>
                <w:szCs w:val="24"/>
              </w:rPr>
            </w:pPr>
            <w:r>
              <w:rPr>
                <w:rFonts w:eastAsia="SimSun" w:cs="Courier New"/>
                <w:sz w:val="16"/>
                <w:szCs w:val="24"/>
              </w:rPr>
              <w:t>Network Security Principles</w:t>
            </w:r>
          </w:p>
        </w:tc>
        <w:tc>
          <w:tcPr>
            <w:tcW w:w="0" w:type="auto"/>
            <w:tcBorders>
              <w:top w:val="single" w:sz="4" w:space="0" w:color="auto"/>
              <w:left w:val="single" w:sz="4" w:space="0" w:color="auto"/>
              <w:bottom w:val="single" w:sz="4" w:space="0" w:color="auto"/>
              <w:right w:val="single" w:sz="4" w:space="0" w:color="auto"/>
            </w:tcBorders>
            <w:vAlign w:val="center"/>
          </w:tcPr>
          <w:p w14:paraId="14F47D63" w14:textId="77777777" w:rsidR="007A4DBE" w:rsidRDefault="00262BB0">
            <w:pPr>
              <w:rPr>
                <w:rFonts w:ascii="Courier New" w:hAnsi="Courier New" w:cs="Courier New"/>
                <w:sz w:val="24"/>
                <w:szCs w:val="24"/>
              </w:rPr>
            </w:pPr>
            <w:r>
              <w:rPr>
                <w:rFonts w:eastAsia="SimSun" w:cs="Courier New"/>
                <w:sz w:val="16"/>
                <w:szCs w:val="24"/>
              </w:rPr>
              <w:t>Discussed packet inspection, monitoring, and security mechanisms.</w:t>
            </w:r>
          </w:p>
        </w:tc>
        <w:tc>
          <w:tcPr>
            <w:tcW w:w="0" w:type="auto"/>
            <w:tcBorders>
              <w:top w:val="single" w:sz="4" w:space="0" w:color="auto"/>
              <w:left w:val="single" w:sz="4" w:space="0" w:color="auto"/>
              <w:bottom w:val="single" w:sz="4" w:space="0" w:color="auto"/>
              <w:right w:val="single" w:sz="4" w:space="0" w:color="auto"/>
            </w:tcBorders>
            <w:vAlign w:val="center"/>
          </w:tcPr>
          <w:p w14:paraId="027AF285" w14:textId="77777777" w:rsidR="007A4DBE" w:rsidRDefault="00262BB0">
            <w:pPr>
              <w:rPr>
                <w:rFonts w:ascii="Courier New" w:hAnsi="Courier New" w:cs="Courier New"/>
                <w:sz w:val="24"/>
                <w:szCs w:val="24"/>
              </w:rPr>
            </w:pPr>
            <w:r>
              <w:rPr>
                <w:rFonts w:eastAsia="SimSun" w:cs="Courier New"/>
                <w:sz w:val="16"/>
                <w:szCs w:val="24"/>
              </w:rPr>
              <w:t>Focused on concepts rather than practical implementation.</w:t>
            </w:r>
          </w:p>
        </w:tc>
        <w:tc>
          <w:tcPr>
            <w:tcW w:w="0" w:type="auto"/>
            <w:tcBorders>
              <w:top w:val="single" w:sz="4" w:space="0" w:color="auto"/>
              <w:left w:val="single" w:sz="4" w:space="0" w:color="auto"/>
              <w:bottom w:val="single" w:sz="4" w:space="0" w:color="auto"/>
              <w:right w:val="single" w:sz="4" w:space="0" w:color="auto"/>
            </w:tcBorders>
            <w:vAlign w:val="center"/>
          </w:tcPr>
          <w:p w14:paraId="41B68A98" w14:textId="77777777" w:rsidR="007A4DBE" w:rsidRDefault="00262BB0">
            <w:pPr>
              <w:rPr>
                <w:rFonts w:ascii="Courier New" w:hAnsi="Courier New" w:cs="Courier New"/>
                <w:sz w:val="24"/>
                <w:szCs w:val="24"/>
              </w:rPr>
            </w:pPr>
            <w:r>
              <w:rPr>
                <w:rFonts w:eastAsia="SimSun" w:cs="Courier New"/>
                <w:sz w:val="16"/>
                <w:szCs w:val="24"/>
              </w:rPr>
              <w:t xml:space="preserve">Supports packet analysisand network monitoring </w:t>
            </w:r>
            <w:r>
              <w:rPr>
                <w:rFonts w:eastAsia="SimSun" w:cs="Courier New"/>
                <w:sz w:val="16"/>
                <w:szCs w:val="24"/>
              </w:rPr>
              <w:t>components.</w:t>
            </w:r>
          </w:p>
        </w:tc>
      </w:tr>
      <w:tr w:rsidR="007A4DBE" w14:paraId="78B973A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26BA704" w14:textId="77777777" w:rsidR="007A4DBE" w:rsidRDefault="00262BB0">
            <w:pPr>
              <w:rPr>
                <w:rFonts w:ascii="Courier New" w:hAnsi="Courier New" w:cs="Courier New"/>
                <w:sz w:val="24"/>
                <w:szCs w:val="24"/>
              </w:rPr>
            </w:pPr>
            <w:r>
              <w:rPr>
                <w:rFonts w:eastAsia="SimSun" w:cs="Courier New"/>
                <w:sz w:val="16"/>
                <w:szCs w:val="24"/>
              </w:rPr>
              <w:t>Python Software Foundation (2024)</w:t>
            </w:r>
          </w:p>
        </w:tc>
        <w:tc>
          <w:tcPr>
            <w:tcW w:w="0" w:type="auto"/>
            <w:tcBorders>
              <w:top w:val="single" w:sz="4" w:space="0" w:color="auto"/>
              <w:left w:val="single" w:sz="4" w:space="0" w:color="auto"/>
              <w:bottom w:val="single" w:sz="4" w:space="0" w:color="auto"/>
              <w:right w:val="single" w:sz="4" w:space="0" w:color="auto"/>
            </w:tcBorders>
            <w:vAlign w:val="center"/>
          </w:tcPr>
          <w:p w14:paraId="46F3039E" w14:textId="77777777" w:rsidR="007A4DBE" w:rsidRDefault="00262BB0">
            <w:pPr>
              <w:rPr>
                <w:rFonts w:ascii="Courier New" w:hAnsi="Courier New" w:cs="Courier New"/>
                <w:sz w:val="24"/>
                <w:szCs w:val="24"/>
              </w:rPr>
            </w:pPr>
            <w:r>
              <w:rPr>
                <w:rFonts w:eastAsia="SimSun" w:cs="Courier New"/>
                <w:sz w:val="16"/>
                <w:szCs w:val="24"/>
              </w:rPr>
              <w:t>Python Documentation</w:t>
            </w:r>
          </w:p>
        </w:tc>
        <w:tc>
          <w:tcPr>
            <w:tcW w:w="0" w:type="auto"/>
            <w:tcBorders>
              <w:top w:val="single" w:sz="4" w:space="0" w:color="auto"/>
              <w:left w:val="single" w:sz="4" w:space="0" w:color="auto"/>
              <w:bottom w:val="single" w:sz="4" w:space="0" w:color="auto"/>
              <w:right w:val="single" w:sz="4" w:space="0" w:color="auto"/>
            </w:tcBorders>
            <w:vAlign w:val="center"/>
          </w:tcPr>
          <w:p w14:paraId="73DEA2F5" w14:textId="77777777" w:rsidR="007A4DBE" w:rsidRDefault="00262BB0">
            <w:pPr>
              <w:rPr>
                <w:rFonts w:ascii="Courier New" w:hAnsi="Courier New" w:cs="Courier New"/>
                <w:sz w:val="24"/>
                <w:szCs w:val="24"/>
              </w:rPr>
            </w:pPr>
            <w:r>
              <w:rPr>
                <w:rFonts w:eastAsia="SimSun" w:cs="Courier New"/>
                <w:sz w:val="16"/>
                <w:szCs w:val="24"/>
              </w:rPr>
              <w:t>Python Programming</w:t>
            </w:r>
          </w:p>
        </w:tc>
        <w:tc>
          <w:tcPr>
            <w:tcW w:w="0" w:type="auto"/>
            <w:tcBorders>
              <w:top w:val="single" w:sz="4" w:space="0" w:color="auto"/>
              <w:left w:val="single" w:sz="4" w:space="0" w:color="auto"/>
              <w:bottom w:val="single" w:sz="4" w:space="0" w:color="auto"/>
              <w:right w:val="single" w:sz="4" w:space="0" w:color="auto"/>
            </w:tcBorders>
            <w:vAlign w:val="center"/>
          </w:tcPr>
          <w:p w14:paraId="3F1E73AF" w14:textId="77777777" w:rsidR="007A4DBE" w:rsidRDefault="00262BB0">
            <w:pPr>
              <w:rPr>
                <w:rFonts w:ascii="Courier New" w:hAnsi="Courier New" w:cs="Courier New"/>
                <w:sz w:val="24"/>
                <w:szCs w:val="24"/>
              </w:rPr>
            </w:pPr>
            <w:r>
              <w:rPr>
                <w:rFonts w:eastAsia="SimSun" w:cs="Courier New"/>
                <w:sz w:val="16"/>
                <w:szCs w:val="24"/>
              </w:rPr>
              <w:t>Demonstrated Python's flexibility for automation and cybersecurity applications.</w:t>
            </w:r>
          </w:p>
        </w:tc>
        <w:tc>
          <w:tcPr>
            <w:tcW w:w="0" w:type="auto"/>
            <w:tcBorders>
              <w:top w:val="single" w:sz="4" w:space="0" w:color="auto"/>
              <w:left w:val="single" w:sz="4" w:space="0" w:color="auto"/>
              <w:bottom w:val="single" w:sz="4" w:space="0" w:color="auto"/>
              <w:right w:val="single" w:sz="4" w:space="0" w:color="auto"/>
            </w:tcBorders>
            <w:vAlign w:val="center"/>
          </w:tcPr>
          <w:p w14:paraId="0E48E2F5" w14:textId="77777777" w:rsidR="007A4DBE" w:rsidRDefault="00262BB0">
            <w:pPr>
              <w:rPr>
                <w:rFonts w:ascii="Courier New" w:hAnsi="Courier New" w:cs="Courier New"/>
                <w:sz w:val="24"/>
                <w:szCs w:val="24"/>
              </w:rPr>
            </w:pPr>
            <w:r>
              <w:rPr>
                <w:rFonts w:eastAsia="SimSun" w:cs="Courier New"/>
                <w:sz w:val="16"/>
                <w:szCs w:val="24"/>
              </w:rPr>
              <w:t>Did not focus specifically on network traffic monitoring.</w:t>
            </w:r>
          </w:p>
        </w:tc>
        <w:tc>
          <w:tcPr>
            <w:tcW w:w="0" w:type="auto"/>
            <w:tcBorders>
              <w:top w:val="single" w:sz="4" w:space="0" w:color="auto"/>
              <w:left w:val="single" w:sz="4" w:space="0" w:color="auto"/>
              <w:bottom w:val="single" w:sz="4" w:space="0" w:color="auto"/>
              <w:right w:val="single" w:sz="4" w:space="0" w:color="auto"/>
            </w:tcBorders>
            <w:vAlign w:val="center"/>
          </w:tcPr>
          <w:p w14:paraId="1D379770" w14:textId="77777777" w:rsidR="007A4DBE" w:rsidRDefault="00262BB0">
            <w:pPr>
              <w:rPr>
                <w:rFonts w:ascii="Courier New" w:hAnsi="Courier New" w:cs="Courier New"/>
                <w:sz w:val="24"/>
                <w:szCs w:val="24"/>
              </w:rPr>
            </w:pPr>
            <w:r>
              <w:rPr>
                <w:rFonts w:eastAsia="SimSun" w:cs="Courier New"/>
                <w:sz w:val="16"/>
                <w:szCs w:val="24"/>
              </w:rPr>
              <w:t>Supports the selection of Pyth</w:t>
            </w:r>
            <w:r>
              <w:rPr>
                <w:rFonts w:eastAsia="SimSun" w:cs="Courier New"/>
                <w:sz w:val="16"/>
                <w:szCs w:val="24"/>
              </w:rPr>
              <w:t>on as the primary programming language.</w:t>
            </w:r>
          </w:p>
        </w:tc>
      </w:tr>
      <w:tr w:rsidR="007A4DBE" w14:paraId="4808A60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D9606C8" w14:textId="77777777" w:rsidR="007A4DBE" w:rsidRDefault="00262BB0">
            <w:pPr>
              <w:rPr>
                <w:rFonts w:ascii="Courier New" w:hAnsi="Courier New" w:cs="Courier New"/>
                <w:sz w:val="24"/>
                <w:szCs w:val="24"/>
              </w:rPr>
            </w:pPr>
            <w:r>
              <w:rPr>
                <w:rFonts w:eastAsia="SimSun" w:cs="Courier New"/>
                <w:sz w:val="16"/>
                <w:szCs w:val="24"/>
              </w:rPr>
              <w:t>Scapy Documentation (2024)</w:t>
            </w:r>
          </w:p>
        </w:tc>
        <w:tc>
          <w:tcPr>
            <w:tcW w:w="0" w:type="auto"/>
            <w:tcBorders>
              <w:top w:val="single" w:sz="4" w:space="0" w:color="auto"/>
              <w:left w:val="single" w:sz="4" w:space="0" w:color="auto"/>
              <w:bottom w:val="single" w:sz="4" w:space="0" w:color="auto"/>
              <w:right w:val="single" w:sz="4" w:space="0" w:color="auto"/>
            </w:tcBorders>
            <w:vAlign w:val="center"/>
          </w:tcPr>
          <w:p w14:paraId="7F8F2D73" w14:textId="77777777" w:rsidR="007A4DBE" w:rsidRDefault="00262BB0">
            <w:pPr>
              <w:rPr>
                <w:rFonts w:ascii="Courier New" w:hAnsi="Courier New" w:cs="Courier New"/>
                <w:sz w:val="24"/>
                <w:szCs w:val="24"/>
              </w:rPr>
            </w:pPr>
            <w:r>
              <w:rPr>
                <w:rFonts w:eastAsia="SimSun" w:cs="Courier New"/>
                <w:sz w:val="16"/>
                <w:szCs w:val="24"/>
              </w:rPr>
              <w:t>Scapy Documentation</w:t>
            </w:r>
          </w:p>
        </w:tc>
        <w:tc>
          <w:tcPr>
            <w:tcW w:w="0" w:type="auto"/>
            <w:tcBorders>
              <w:top w:val="single" w:sz="4" w:space="0" w:color="auto"/>
              <w:left w:val="single" w:sz="4" w:space="0" w:color="auto"/>
              <w:bottom w:val="single" w:sz="4" w:space="0" w:color="auto"/>
              <w:right w:val="single" w:sz="4" w:space="0" w:color="auto"/>
            </w:tcBorders>
            <w:vAlign w:val="center"/>
          </w:tcPr>
          <w:p w14:paraId="32CF8C4A" w14:textId="77777777" w:rsidR="007A4DBE" w:rsidRDefault="00262BB0">
            <w:pPr>
              <w:rPr>
                <w:rFonts w:ascii="Courier New" w:hAnsi="Courier New" w:cs="Courier New"/>
                <w:sz w:val="24"/>
                <w:szCs w:val="24"/>
              </w:rPr>
            </w:pPr>
            <w:r>
              <w:rPr>
                <w:rFonts w:eastAsia="SimSun" w:cs="Courier New"/>
                <w:sz w:val="16"/>
                <w:szCs w:val="24"/>
              </w:rPr>
              <w:t>Packet Capture and Analysis</w:t>
            </w:r>
          </w:p>
        </w:tc>
        <w:tc>
          <w:tcPr>
            <w:tcW w:w="0" w:type="auto"/>
            <w:tcBorders>
              <w:top w:val="single" w:sz="4" w:space="0" w:color="auto"/>
              <w:left w:val="single" w:sz="4" w:space="0" w:color="auto"/>
              <w:bottom w:val="single" w:sz="4" w:space="0" w:color="auto"/>
              <w:right w:val="single" w:sz="4" w:space="0" w:color="auto"/>
            </w:tcBorders>
            <w:vAlign w:val="center"/>
          </w:tcPr>
          <w:p w14:paraId="5F45C1EE" w14:textId="77777777" w:rsidR="007A4DBE" w:rsidRDefault="00262BB0">
            <w:pPr>
              <w:rPr>
                <w:rFonts w:ascii="Courier New" w:hAnsi="Courier New" w:cs="Courier New"/>
                <w:sz w:val="24"/>
                <w:szCs w:val="24"/>
              </w:rPr>
            </w:pPr>
            <w:r>
              <w:rPr>
                <w:rFonts w:eastAsia="SimSun" w:cs="Courier New"/>
                <w:sz w:val="16"/>
                <w:szCs w:val="24"/>
              </w:rPr>
              <w:t>Demonstrated packet sniffing, packet crafting, and protocol analysis.</w:t>
            </w:r>
          </w:p>
        </w:tc>
        <w:tc>
          <w:tcPr>
            <w:tcW w:w="0" w:type="auto"/>
            <w:tcBorders>
              <w:top w:val="single" w:sz="4" w:space="0" w:color="auto"/>
              <w:left w:val="single" w:sz="4" w:space="0" w:color="auto"/>
              <w:bottom w:val="single" w:sz="4" w:space="0" w:color="auto"/>
              <w:right w:val="single" w:sz="4" w:space="0" w:color="auto"/>
            </w:tcBorders>
            <w:vAlign w:val="center"/>
          </w:tcPr>
          <w:p w14:paraId="122DB981" w14:textId="77777777" w:rsidR="007A4DBE" w:rsidRDefault="00262BB0">
            <w:pPr>
              <w:rPr>
                <w:rFonts w:ascii="Courier New" w:hAnsi="Courier New" w:cs="Courier New"/>
                <w:sz w:val="24"/>
                <w:szCs w:val="24"/>
              </w:rPr>
            </w:pPr>
            <w:r>
              <w:rPr>
                <w:rFonts w:eastAsia="SimSun" w:cs="Courier New"/>
                <w:sz w:val="16"/>
                <w:szCs w:val="24"/>
              </w:rPr>
              <w:t>Documentation only; no complete monitoring application.</w:t>
            </w:r>
          </w:p>
        </w:tc>
        <w:tc>
          <w:tcPr>
            <w:tcW w:w="0" w:type="auto"/>
            <w:tcBorders>
              <w:top w:val="single" w:sz="4" w:space="0" w:color="auto"/>
              <w:left w:val="single" w:sz="4" w:space="0" w:color="auto"/>
              <w:bottom w:val="single" w:sz="4" w:space="0" w:color="auto"/>
              <w:right w:val="single" w:sz="4" w:space="0" w:color="auto"/>
            </w:tcBorders>
            <w:vAlign w:val="center"/>
          </w:tcPr>
          <w:p w14:paraId="7F324EDE" w14:textId="77777777" w:rsidR="007A4DBE" w:rsidRDefault="00262BB0">
            <w:pPr>
              <w:rPr>
                <w:rFonts w:ascii="Courier New" w:hAnsi="Courier New" w:cs="Courier New"/>
                <w:sz w:val="24"/>
                <w:szCs w:val="24"/>
              </w:rPr>
            </w:pPr>
            <w:r>
              <w:rPr>
                <w:rFonts w:eastAsia="SimSun" w:cs="Courier New"/>
                <w:sz w:val="16"/>
                <w:szCs w:val="24"/>
              </w:rPr>
              <w:t>Supports packet capture and threat detection modules.</w:t>
            </w:r>
          </w:p>
        </w:tc>
      </w:tr>
      <w:tr w:rsidR="007A4DBE" w14:paraId="7190ACB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ED5BB9A" w14:textId="77777777" w:rsidR="007A4DBE" w:rsidRDefault="00262BB0">
            <w:pPr>
              <w:rPr>
                <w:rFonts w:ascii="Courier New" w:hAnsi="Courier New" w:cs="Courier New"/>
                <w:sz w:val="24"/>
                <w:szCs w:val="24"/>
              </w:rPr>
            </w:pPr>
            <w:r>
              <w:rPr>
                <w:rFonts w:eastAsia="SimSun" w:cs="Courier New"/>
                <w:sz w:val="16"/>
                <w:szCs w:val="24"/>
              </w:rPr>
              <w:t>Flask Documentation (2024)</w:t>
            </w:r>
          </w:p>
        </w:tc>
        <w:tc>
          <w:tcPr>
            <w:tcW w:w="0" w:type="auto"/>
            <w:tcBorders>
              <w:top w:val="single" w:sz="4" w:space="0" w:color="auto"/>
              <w:left w:val="single" w:sz="4" w:space="0" w:color="auto"/>
              <w:bottom w:val="single" w:sz="4" w:space="0" w:color="auto"/>
              <w:right w:val="single" w:sz="4" w:space="0" w:color="auto"/>
            </w:tcBorders>
            <w:vAlign w:val="center"/>
          </w:tcPr>
          <w:p w14:paraId="388AB5BF" w14:textId="77777777" w:rsidR="007A4DBE" w:rsidRDefault="00262BB0">
            <w:pPr>
              <w:rPr>
                <w:rFonts w:ascii="Courier New" w:hAnsi="Courier New" w:cs="Courier New"/>
                <w:sz w:val="24"/>
                <w:szCs w:val="24"/>
              </w:rPr>
            </w:pPr>
            <w:r>
              <w:rPr>
                <w:rFonts w:eastAsia="SimSun" w:cs="Courier New"/>
                <w:sz w:val="16"/>
                <w:szCs w:val="24"/>
              </w:rPr>
              <w:t>Flask Web Framework</w:t>
            </w:r>
          </w:p>
        </w:tc>
        <w:tc>
          <w:tcPr>
            <w:tcW w:w="0" w:type="auto"/>
            <w:tcBorders>
              <w:top w:val="single" w:sz="4" w:space="0" w:color="auto"/>
              <w:left w:val="single" w:sz="4" w:space="0" w:color="auto"/>
              <w:bottom w:val="single" w:sz="4" w:space="0" w:color="auto"/>
              <w:right w:val="single" w:sz="4" w:space="0" w:color="auto"/>
            </w:tcBorders>
            <w:vAlign w:val="center"/>
          </w:tcPr>
          <w:p w14:paraId="3C6B4012" w14:textId="77777777" w:rsidR="007A4DBE" w:rsidRDefault="00262BB0">
            <w:pPr>
              <w:rPr>
                <w:rFonts w:ascii="Courier New" w:hAnsi="Courier New" w:cs="Courier New"/>
                <w:sz w:val="24"/>
                <w:szCs w:val="24"/>
              </w:rPr>
            </w:pPr>
            <w:r>
              <w:rPr>
                <w:rFonts w:eastAsia="SimSun" w:cs="Courier New"/>
                <w:sz w:val="16"/>
                <w:szCs w:val="24"/>
              </w:rPr>
              <w:t>Web Application Framework</w:t>
            </w:r>
          </w:p>
        </w:tc>
        <w:tc>
          <w:tcPr>
            <w:tcW w:w="0" w:type="auto"/>
            <w:tcBorders>
              <w:top w:val="single" w:sz="4" w:space="0" w:color="auto"/>
              <w:left w:val="single" w:sz="4" w:space="0" w:color="auto"/>
              <w:bottom w:val="single" w:sz="4" w:space="0" w:color="auto"/>
              <w:right w:val="single" w:sz="4" w:space="0" w:color="auto"/>
            </w:tcBorders>
            <w:vAlign w:val="center"/>
          </w:tcPr>
          <w:p w14:paraId="7985CAA7" w14:textId="77777777" w:rsidR="007A4DBE" w:rsidRDefault="00262BB0">
            <w:pPr>
              <w:rPr>
                <w:rFonts w:ascii="Courier New" w:hAnsi="Courier New" w:cs="Courier New"/>
                <w:sz w:val="24"/>
                <w:szCs w:val="24"/>
              </w:rPr>
            </w:pPr>
            <w:r>
              <w:rPr>
                <w:rFonts w:eastAsia="SimSun" w:cs="Courier New"/>
                <w:sz w:val="16"/>
                <w:szCs w:val="24"/>
              </w:rPr>
              <w:t>Demonstrated development of lightweight web applications and dashboards.</w:t>
            </w:r>
          </w:p>
        </w:tc>
        <w:tc>
          <w:tcPr>
            <w:tcW w:w="0" w:type="auto"/>
            <w:tcBorders>
              <w:top w:val="single" w:sz="4" w:space="0" w:color="auto"/>
              <w:left w:val="single" w:sz="4" w:space="0" w:color="auto"/>
              <w:bottom w:val="single" w:sz="4" w:space="0" w:color="auto"/>
              <w:right w:val="single" w:sz="4" w:space="0" w:color="auto"/>
            </w:tcBorders>
            <w:vAlign w:val="center"/>
          </w:tcPr>
          <w:p w14:paraId="1CBC59E3" w14:textId="77777777" w:rsidR="007A4DBE" w:rsidRDefault="00262BB0">
            <w:pPr>
              <w:rPr>
                <w:rFonts w:ascii="Courier New" w:hAnsi="Courier New" w:cs="Courier New"/>
                <w:sz w:val="24"/>
                <w:szCs w:val="24"/>
              </w:rPr>
            </w:pPr>
            <w:r>
              <w:rPr>
                <w:rFonts w:eastAsia="SimSun" w:cs="Courier New"/>
                <w:sz w:val="16"/>
                <w:szCs w:val="24"/>
              </w:rPr>
              <w:t>Does not include security monitoring features by defaul</w:t>
            </w:r>
            <w:r>
              <w:rPr>
                <w:rFonts w:eastAsia="SimSun" w:cs="Courier New"/>
                <w:sz w:val="16"/>
                <w:szCs w:val="24"/>
              </w:rPr>
              <w:t>t.</w:t>
            </w:r>
          </w:p>
        </w:tc>
        <w:tc>
          <w:tcPr>
            <w:tcW w:w="0" w:type="auto"/>
            <w:tcBorders>
              <w:top w:val="single" w:sz="4" w:space="0" w:color="auto"/>
              <w:left w:val="single" w:sz="4" w:space="0" w:color="auto"/>
              <w:bottom w:val="single" w:sz="4" w:space="0" w:color="auto"/>
              <w:right w:val="single" w:sz="4" w:space="0" w:color="auto"/>
            </w:tcBorders>
            <w:vAlign w:val="center"/>
          </w:tcPr>
          <w:p w14:paraId="00D11EA1" w14:textId="77777777" w:rsidR="007A4DBE" w:rsidRDefault="00262BB0">
            <w:pPr>
              <w:rPr>
                <w:rFonts w:ascii="Courier New" w:hAnsi="Courier New" w:cs="Courier New"/>
                <w:sz w:val="24"/>
                <w:szCs w:val="24"/>
              </w:rPr>
            </w:pPr>
            <w:r>
              <w:rPr>
                <w:rFonts w:eastAsia="SimSun" w:cs="Courier New"/>
                <w:sz w:val="16"/>
                <w:szCs w:val="24"/>
              </w:rPr>
              <w:t>Supports development of the monitoring dashboard.</w:t>
            </w:r>
          </w:p>
        </w:tc>
      </w:tr>
      <w:tr w:rsidR="007A4DBE" w14:paraId="4EC69AC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63E414B" w14:textId="77777777" w:rsidR="007A4DBE" w:rsidRDefault="00262BB0">
            <w:pPr>
              <w:rPr>
                <w:rFonts w:ascii="Courier New" w:hAnsi="Courier New" w:cs="Courier New"/>
                <w:sz w:val="24"/>
                <w:szCs w:val="24"/>
              </w:rPr>
            </w:pPr>
            <w:r>
              <w:rPr>
                <w:rFonts w:eastAsia="SimSun" w:cs="Courier New"/>
                <w:sz w:val="16"/>
                <w:szCs w:val="24"/>
              </w:rPr>
              <w:t xml:space="preserve">Connolly&amp;Begg </w:t>
            </w:r>
            <w:r>
              <w:rPr>
                <w:rFonts w:eastAsia="SimSun" w:cs="Courier New"/>
                <w:sz w:val="16"/>
                <w:szCs w:val="24"/>
              </w:rPr>
              <w:t>(2015)</w:t>
            </w:r>
          </w:p>
        </w:tc>
        <w:tc>
          <w:tcPr>
            <w:tcW w:w="0" w:type="auto"/>
            <w:tcBorders>
              <w:top w:val="single" w:sz="4" w:space="0" w:color="auto"/>
              <w:left w:val="single" w:sz="4" w:space="0" w:color="auto"/>
              <w:bottom w:val="single" w:sz="4" w:space="0" w:color="auto"/>
              <w:right w:val="single" w:sz="4" w:space="0" w:color="auto"/>
            </w:tcBorders>
            <w:vAlign w:val="center"/>
          </w:tcPr>
          <w:p w14:paraId="2D5BBFC7" w14:textId="77777777" w:rsidR="007A4DBE" w:rsidRDefault="00262BB0">
            <w:pPr>
              <w:rPr>
                <w:rFonts w:ascii="Courier New" w:hAnsi="Courier New" w:cs="Courier New"/>
                <w:sz w:val="24"/>
                <w:szCs w:val="24"/>
              </w:rPr>
            </w:pPr>
            <w:r>
              <w:rPr>
                <w:rFonts w:eastAsia="SimSun" w:cs="Courier New"/>
                <w:sz w:val="16"/>
                <w:szCs w:val="24"/>
              </w:rPr>
              <w:t>Database Systems</w:t>
            </w:r>
          </w:p>
        </w:tc>
        <w:tc>
          <w:tcPr>
            <w:tcW w:w="0" w:type="auto"/>
            <w:tcBorders>
              <w:top w:val="single" w:sz="4" w:space="0" w:color="auto"/>
              <w:left w:val="single" w:sz="4" w:space="0" w:color="auto"/>
              <w:bottom w:val="single" w:sz="4" w:space="0" w:color="auto"/>
              <w:right w:val="single" w:sz="4" w:space="0" w:color="auto"/>
            </w:tcBorders>
            <w:vAlign w:val="center"/>
          </w:tcPr>
          <w:p w14:paraId="33D8ED7E" w14:textId="77777777" w:rsidR="007A4DBE" w:rsidRDefault="00262BB0">
            <w:pPr>
              <w:rPr>
                <w:rFonts w:ascii="Courier New" w:hAnsi="Courier New" w:cs="Courier New"/>
                <w:sz w:val="24"/>
                <w:szCs w:val="24"/>
              </w:rPr>
            </w:pPr>
            <w:r>
              <w:rPr>
                <w:rFonts w:eastAsia="SimSun" w:cs="Courier New"/>
                <w:sz w:val="16"/>
                <w:szCs w:val="24"/>
              </w:rPr>
              <w:t>Database Management</w:t>
            </w:r>
          </w:p>
        </w:tc>
        <w:tc>
          <w:tcPr>
            <w:tcW w:w="0" w:type="auto"/>
            <w:tcBorders>
              <w:top w:val="single" w:sz="4" w:space="0" w:color="auto"/>
              <w:left w:val="single" w:sz="4" w:space="0" w:color="auto"/>
              <w:bottom w:val="single" w:sz="4" w:space="0" w:color="auto"/>
              <w:right w:val="single" w:sz="4" w:space="0" w:color="auto"/>
            </w:tcBorders>
            <w:vAlign w:val="center"/>
          </w:tcPr>
          <w:p w14:paraId="241BB718" w14:textId="77777777" w:rsidR="007A4DBE" w:rsidRDefault="00262BB0">
            <w:pPr>
              <w:rPr>
                <w:rFonts w:ascii="Courier New" w:hAnsi="Courier New" w:cs="Courier New"/>
                <w:sz w:val="24"/>
                <w:szCs w:val="24"/>
              </w:rPr>
            </w:pPr>
            <w:r>
              <w:rPr>
                <w:rFonts w:eastAsia="SimSun" w:cs="Courier New"/>
                <w:sz w:val="16"/>
                <w:szCs w:val="24"/>
              </w:rPr>
              <w:t>Discussed efficient data storage and retrieval techniques.</w:t>
            </w:r>
          </w:p>
        </w:tc>
        <w:tc>
          <w:tcPr>
            <w:tcW w:w="0" w:type="auto"/>
            <w:tcBorders>
              <w:top w:val="single" w:sz="4" w:space="0" w:color="auto"/>
              <w:left w:val="single" w:sz="4" w:space="0" w:color="auto"/>
              <w:bottom w:val="single" w:sz="4" w:space="0" w:color="auto"/>
              <w:right w:val="single" w:sz="4" w:space="0" w:color="auto"/>
            </w:tcBorders>
            <w:vAlign w:val="center"/>
          </w:tcPr>
          <w:p w14:paraId="564BCFA9" w14:textId="77777777" w:rsidR="007A4DBE" w:rsidRDefault="00262BB0">
            <w:pPr>
              <w:rPr>
                <w:rFonts w:ascii="Courier New" w:hAnsi="Courier New" w:cs="Courier New"/>
                <w:sz w:val="24"/>
                <w:szCs w:val="24"/>
              </w:rPr>
            </w:pPr>
            <w:r>
              <w:rPr>
                <w:rFonts w:eastAsia="SimSun" w:cs="Courier New"/>
                <w:sz w:val="16"/>
                <w:szCs w:val="24"/>
              </w:rPr>
              <w:t>General database concepts only.</w:t>
            </w:r>
          </w:p>
        </w:tc>
        <w:tc>
          <w:tcPr>
            <w:tcW w:w="0" w:type="auto"/>
            <w:tcBorders>
              <w:top w:val="single" w:sz="4" w:space="0" w:color="auto"/>
              <w:left w:val="single" w:sz="4" w:space="0" w:color="auto"/>
              <w:bottom w:val="single" w:sz="4" w:space="0" w:color="auto"/>
              <w:right w:val="single" w:sz="4" w:space="0" w:color="auto"/>
            </w:tcBorders>
            <w:vAlign w:val="center"/>
          </w:tcPr>
          <w:p w14:paraId="356A6C39" w14:textId="77777777" w:rsidR="007A4DBE" w:rsidRDefault="00262BB0">
            <w:pPr>
              <w:rPr>
                <w:rFonts w:ascii="Courier New" w:hAnsi="Courier New" w:cs="Courier New"/>
                <w:sz w:val="24"/>
                <w:szCs w:val="24"/>
              </w:rPr>
            </w:pPr>
            <w:r>
              <w:rPr>
                <w:rFonts w:eastAsia="SimSun" w:cs="Courier New"/>
                <w:sz w:val="16"/>
                <w:szCs w:val="24"/>
              </w:rPr>
              <w:t xml:space="preserve">Supports the database implementation of the </w:t>
            </w:r>
            <w:r>
              <w:rPr>
                <w:rFonts w:eastAsia="SimSun" w:cs="Courier New"/>
                <w:sz w:val="16"/>
                <w:szCs w:val="24"/>
              </w:rPr>
              <w:t>proposed system.</w:t>
            </w:r>
          </w:p>
        </w:tc>
      </w:tr>
      <w:tr w:rsidR="007A4DBE" w14:paraId="169C5D9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42C967E" w14:textId="77777777" w:rsidR="007A4DBE" w:rsidRDefault="00262BB0">
            <w:pPr>
              <w:rPr>
                <w:rFonts w:ascii="Courier New" w:hAnsi="Courier New" w:cs="Courier New"/>
                <w:sz w:val="24"/>
                <w:szCs w:val="24"/>
              </w:rPr>
            </w:pPr>
            <w:r>
              <w:rPr>
                <w:rFonts w:eastAsia="SimSun" w:cs="Courier New"/>
                <w:sz w:val="16"/>
                <w:szCs w:val="24"/>
              </w:rPr>
              <w:t>Tanenbaum&amp;Van Steen (2017)</w:t>
            </w:r>
          </w:p>
        </w:tc>
        <w:tc>
          <w:tcPr>
            <w:tcW w:w="0" w:type="auto"/>
            <w:tcBorders>
              <w:top w:val="single" w:sz="4" w:space="0" w:color="auto"/>
              <w:left w:val="single" w:sz="4" w:space="0" w:color="auto"/>
              <w:bottom w:val="single" w:sz="4" w:space="0" w:color="auto"/>
              <w:right w:val="single" w:sz="4" w:space="0" w:color="auto"/>
            </w:tcBorders>
            <w:vAlign w:val="center"/>
          </w:tcPr>
          <w:p w14:paraId="2D961D37" w14:textId="77777777" w:rsidR="007A4DBE" w:rsidRDefault="00262BB0">
            <w:pPr>
              <w:rPr>
                <w:rFonts w:ascii="Courier New" w:hAnsi="Courier New" w:cs="Courier New"/>
                <w:sz w:val="24"/>
                <w:szCs w:val="24"/>
              </w:rPr>
            </w:pPr>
            <w:r>
              <w:rPr>
                <w:rFonts w:eastAsia="SimSun" w:cs="Courier New"/>
                <w:sz w:val="16"/>
                <w:szCs w:val="24"/>
              </w:rPr>
              <w:t>Distributed Systems</w:t>
            </w:r>
          </w:p>
        </w:tc>
        <w:tc>
          <w:tcPr>
            <w:tcW w:w="0" w:type="auto"/>
            <w:tcBorders>
              <w:top w:val="single" w:sz="4" w:space="0" w:color="auto"/>
              <w:left w:val="single" w:sz="4" w:space="0" w:color="auto"/>
              <w:bottom w:val="single" w:sz="4" w:space="0" w:color="auto"/>
              <w:right w:val="single" w:sz="4" w:space="0" w:color="auto"/>
            </w:tcBorders>
            <w:vAlign w:val="center"/>
          </w:tcPr>
          <w:p w14:paraId="72EB9EB8" w14:textId="77777777" w:rsidR="007A4DBE" w:rsidRDefault="00262BB0">
            <w:pPr>
              <w:rPr>
                <w:rFonts w:ascii="Courier New" w:hAnsi="Courier New" w:cs="Courier New"/>
                <w:sz w:val="24"/>
                <w:szCs w:val="24"/>
              </w:rPr>
            </w:pPr>
            <w:r>
              <w:rPr>
                <w:rFonts w:eastAsia="SimSun" w:cs="Courier New"/>
                <w:sz w:val="16"/>
                <w:szCs w:val="24"/>
              </w:rPr>
              <w:t>Client–Server Architecture</w:t>
            </w:r>
          </w:p>
        </w:tc>
        <w:tc>
          <w:tcPr>
            <w:tcW w:w="0" w:type="auto"/>
            <w:tcBorders>
              <w:top w:val="single" w:sz="4" w:space="0" w:color="auto"/>
              <w:left w:val="single" w:sz="4" w:space="0" w:color="auto"/>
              <w:bottom w:val="single" w:sz="4" w:space="0" w:color="auto"/>
              <w:right w:val="single" w:sz="4" w:space="0" w:color="auto"/>
            </w:tcBorders>
            <w:vAlign w:val="center"/>
          </w:tcPr>
          <w:p w14:paraId="5434ED95" w14:textId="77777777" w:rsidR="007A4DBE" w:rsidRDefault="00262BB0">
            <w:pPr>
              <w:rPr>
                <w:rFonts w:ascii="Courier New" w:hAnsi="Courier New" w:cs="Courier New"/>
                <w:sz w:val="24"/>
                <w:szCs w:val="24"/>
              </w:rPr>
            </w:pPr>
            <w:r>
              <w:rPr>
                <w:rFonts w:eastAsia="SimSun" w:cs="Courier New"/>
                <w:sz w:val="16"/>
                <w:szCs w:val="24"/>
              </w:rPr>
              <w:t>Explained communication between clients and servers.</w:t>
            </w:r>
          </w:p>
        </w:tc>
        <w:tc>
          <w:tcPr>
            <w:tcW w:w="0" w:type="auto"/>
            <w:tcBorders>
              <w:top w:val="single" w:sz="4" w:space="0" w:color="auto"/>
              <w:left w:val="single" w:sz="4" w:space="0" w:color="auto"/>
              <w:bottom w:val="single" w:sz="4" w:space="0" w:color="auto"/>
              <w:right w:val="single" w:sz="4" w:space="0" w:color="auto"/>
            </w:tcBorders>
            <w:vAlign w:val="center"/>
          </w:tcPr>
          <w:p w14:paraId="0D8B46F9" w14:textId="77777777" w:rsidR="007A4DBE" w:rsidRDefault="00262BB0">
            <w:pPr>
              <w:rPr>
                <w:rFonts w:ascii="Courier New" w:hAnsi="Courier New" w:cs="Courier New"/>
                <w:sz w:val="24"/>
                <w:szCs w:val="24"/>
              </w:rPr>
            </w:pPr>
            <w:r>
              <w:rPr>
                <w:rFonts w:eastAsia="SimSun" w:cs="Courier New"/>
                <w:sz w:val="16"/>
                <w:szCs w:val="24"/>
              </w:rPr>
              <w:t>Not designed for cybersecurity applications.</w:t>
            </w:r>
          </w:p>
        </w:tc>
        <w:tc>
          <w:tcPr>
            <w:tcW w:w="0" w:type="auto"/>
            <w:tcBorders>
              <w:top w:val="single" w:sz="4" w:space="0" w:color="auto"/>
              <w:left w:val="single" w:sz="4" w:space="0" w:color="auto"/>
              <w:bottom w:val="single" w:sz="4" w:space="0" w:color="auto"/>
              <w:right w:val="single" w:sz="4" w:space="0" w:color="auto"/>
            </w:tcBorders>
            <w:vAlign w:val="center"/>
          </w:tcPr>
          <w:p w14:paraId="332E69C4" w14:textId="77777777" w:rsidR="007A4DBE" w:rsidRDefault="00262BB0">
            <w:pPr>
              <w:rPr>
                <w:rFonts w:ascii="Courier New" w:hAnsi="Courier New" w:cs="Courier New"/>
                <w:sz w:val="24"/>
                <w:szCs w:val="24"/>
              </w:rPr>
            </w:pPr>
            <w:r>
              <w:rPr>
                <w:rFonts w:eastAsia="SimSun" w:cs="Courier New"/>
                <w:sz w:val="16"/>
                <w:szCs w:val="24"/>
              </w:rPr>
              <w:t>Supports the architecture of the proposed web-based system.</w:t>
            </w:r>
          </w:p>
        </w:tc>
      </w:tr>
      <w:tr w:rsidR="007A4DBE" w14:paraId="7BEB3BC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7BF5E73" w14:textId="77777777" w:rsidR="007A4DBE" w:rsidRDefault="00262BB0">
            <w:pPr>
              <w:rPr>
                <w:rFonts w:ascii="Courier New" w:hAnsi="Courier New" w:cs="Courier New"/>
                <w:sz w:val="24"/>
                <w:szCs w:val="24"/>
              </w:rPr>
            </w:pPr>
            <w:r>
              <w:rPr>
                <w:rFonts w:eastAsia="SimSun" w:cs="Courier New"/>
                <w:sz w:val="16"/>
                <w:szCs w:val="24"/>
              </w:rPr>
              <w:t>DICT (2023)</w:t>
            </w:r>
          </w:p>
        </w:tc>
        <w:tc>
          <w:tcPr>
            <w:tcW w:w="0" w:type="auto"/>
            <w:tcBorders>
              <w:top w:val="single" w:sz="4" w:space="0" w:color="auto"/>
              <w:left w:val="single" w:sz="4" w:space="0" w:color="auto"/>
              <w:bottom w:val="single" w:sz="4" w:space="0" w:color="auto"/>
              <w:right w:val="single" w:sz="4" w:space="0" w:color="auto"/>
            </w:tcBorders>
            <w:vAlign w:val="center"/>
          </w:tcPr>
          <w:p w14:paraId="5397072A" w14:textId="77777777" w:rsidR="007A4DBE" w:rsidRDefault="00262BB0">
            <w:pPr>
              <w:rPr>
                <w:rFonts w:ascii="Courier New" w:hAnsi="Courier New" w:cs="Courier New"/>
                <w:sz w:val="24"/>
                <w:szCs w:val="24"/>
              </w:rPr>
            </w:pPr>
            <w:r>
              <w:rPr>
                <w:rFonts w:eastAsia="SimSun" w:cs="Courier New"/>
                <w:sz w:val="16"/>
                <w:szCs w:val="24"/>
              </w:rPr>
              <w:t>National Cybersecurity Initiatives</w:t>
            </w:r>
          </w:p>
        </w:tc>
        <w:tc>
          <w:tcPr>
            <w:tcW w:w="0" w:type="auto"/>
            <w:tcBorders>
              <w:top w:val="single" w:sz="4" w:space="0" w:color="auto"/>
              <w:left w:val="single" w:sz="4" w:space="0" w:color="auto"/>
              <w:bottom w:val="single" w:sz="4" w:space="0" w:color="auto"/>
              <w:right w:val="single" w:sz="4" w:space="0" w:color="auto"/>
            </w:tcBorders>
            <w:vAlign w:val="center"/>
          </w:tcPr>
          <w:p w14:paraId="63FAC899" w14:textId="77777777" w:rsidR="007A4DBE" w:rsidRDefault="00262BB0">
            <w:pPr>
              <w:rPr>
                <w:rFonts w:ascii="Courier New" w:hAnsi="Courier New" w:cs="Courier New"/>
                <w:sz w:val="24"/>
                <w:szCs w:val="24"/>
              </w:rPr>
            </w:pPr>
            <w:r>
              <w:rPr>
                <w:rFonts w:eastAsia="SimSun" w:cs="Courier New"/>
                <w:sz w:val="16"/>
                <w:szCs w:val="24"/>
              </w:rPr>
              <w:t>Cybersecurity Awareness</w:t>
            </w:r>
          </w:p>
        </w:tc>
        <w:tc>
          <w:tcPr>
            <w:tcW w:w="0" w:type="auto"/>
            <w:tcBorders>
              <w:top w:val="single" w:sz="4" w:space="0" w:color="auto"/>
              <w:left w:val="single" w:sz="4" w:space="0" w:color="auto"/>
              <w:bottom w:val="single" w:sz="4" w:space="0" w:color="auto"/>
              <w:right w:val="single" w:sz="4" w:space="0" w:color="auto"/>
            </w:tcBorders>
            <w:vAlign w:val="center"/>
          </w:tcPr>
          <w:p w14:paraId="26EE7677" w14:textId="77777777" w:rsidR="007A4DBE" w:rsidRDefault="00262BB0">
            <w:pPr>
              <w:rPr>
                <w:rFonts w:ascii="Courier New" w:hAnsi="Courier New" w:cs="Courier New"/>
                <w:sz w:val="24"/>
                <w:szCs w:val="24"/>
              </w:rPr>
            </w:pPr>
            <w:r>
              <w:rPr>
                <w:rFonts w:eastAsia="SimSun" w:cs="Courier New"/>
                <w:sz w:val="16"/>
                <w:szCs w:val="24"/>
              </w:rPr>
              <w:t>Encouraged organizations to strengthen cybersecurity practices.</w:t>
            </w:r>
          </w:p>
        </w:tc>
        <w:tc>
          <w:tcPr>
            <w:tcW w:w="0" w:type="auto"/>
            <w:tcBorders>
              <w:top w:val="single" w:sz="4" w:space="0" w:color="auto"/>
              <w:left w:val="single" w:sz="4" w:space="0" w:color="auto"/>
              <w:bottom w:val="single" w:sz="4" w:space="0" w:color="auto"/>
              <w:right w:val="single" w:sz="4" w:space="0" w:color="auto"/>
            </w:tcBorders>
            <w:vAlign w:val="center"/>
          </w:tcPr>
          <w:p w14:paraId="254387C0" w14:textId="77777777" w:rsidR="007A4DBE" w:rsidRDefault="00262BB0">
            <w:pPr>
              <w:rPr>
                <w:rFonts w:ascii="Courier New" w:hAnsi="Courier New" w:cs="Courier New"/>
                <w:sz w:val="24"/>
                <w:szCs w:val="24"/>
              </w:rPr>
            </w:pPr>
            <w:r>
              <w:rPr>
                <w:rFonts w:eastAsia="SimSun" w:cs="Courier New"/>
                <w:sz w:val="16"/>
                <w:szCs w:val="24"/>
              </w:rPr>
              <w:t>Policy-oriented rather than software implementation.</w:t>
            </w:r>
          </w:p>
        </w:tc>
        <w:tc>
          <w:tcPr>
            <w:tcW w:w="0" w:type="auto"/>
            <w:tcBorders>
              <w:top w:val="single" w:sz="4" w:space="0" w:color="auto"/>
              <w:left w:val="single" w:sz="4" w:space="0" w:color="auto"/>
              <w:bottom w:val="single" w:sz="4" w:space="0" w:color="auto"/>
              <w:right w:val="single" w:sz="4" w:space="0" w:color="auto"/>
            </w:tcBorders>
            <w:vAlign w:val="center"/>
          </w:tcPr>
          <w:p w14:paraId="2ABBA665" w14:textId="77777777" w:rsidR="007A4DBE" w:rsidRDefault="00262BB0">
            <w:pPr>
              <w:rPr>
                <w:rFonts w:ascii="Courier New" w:hAnsi="Courier New" w:cs="Courier New"/>
                <w:sz w:val="24"/>
                <w:szCs w:val="24"/>
              </w:rPr>
            </w:pPr>
            <w:r>
              <w:rPr>
                <w:rFonts w:eastAsia="SimSun" w:cs="Courier New"/>
                <w:sz w:val="16"/>
                <w:szCs w:val="24"/>
              </w:rPr>
              <w:t>Supports the importance of cybersecurity in the Philippines.</w:t>
            </w:r>
          </w:p>
        </w:tc>
      </w:tr>
      <w:tr w:rsidR="007A4DBE" w14:paraId="3193739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A60CE8F" w14:textId="77777777" w:rsidR="007A4DBE" w:rsidRDefault="00262BB0">
            <w:pPr>
              <w:rPr>
                <w:rFonts w:ascii="Courier New" w:hAnsi="Courier New" w:cs="Courier New"/>
                <w:sz w:val="24"/>
                <w:szCs w:val="24"/>
              </w:rPr>
            </w:pPr>
            <w:r>
              <w:rPr>
                <w:rFonts w:eastAsia="SimSun" w:cs="Courier New"/>
                <w:sz w:val="16"/>
                <w:szCs w:val="24"/>
              </w:rPr>
              <w:t>Micros</w:t>
            </w:r>
            <w:r>
              <w:rPr>
                <w:rFonts w:eastAsia="SimSun" w:cs="Courier New"/>
                <w:sz w:val="16"/>
                <w:szCs w:val="24"/>
              </w:rPr>
              <w:t>oft Security (2024)</w:t>
            </w:r>
          </w:p>
        </w:tc>
        <w:tc>
          <w:tcPr>
            <w:tcW w:w="0" w:type="auto"/>
            <w:tcBorders>
              <w:top w:val="single" w:sz="4" w:space="0" w:color="auto"/>
              <w:left w:val="single" w:sz="4" w:space="0" w:color="auto"/>
              <w:bottom w:val="single" w:sz="4" w:space="0" w:color="auto"/>
              <w:right w:val="single" w:sz="4" w:space="0" w:color="auto"/>
            </w:tcBorders>
            <w:vAlign w:val="center"/>
          </w:tcPr>
          <w:p w14:paraId="3EE0FD45" w14:textId="77777777" w:rsidR="007A4DBE" w:rsidRDefault="00262BB0">
            <w:pPr>
              <w:rPr>
                <w:rFonts w:ascii="Courier New" w:hAnsi="Courier New" w:cs="Courier New"/>
                <w:sz w:val="24"/>
                <w:szCs w:val="24"/>
              </w:rPr>
            </w:pPr>
            <w:r>
              <w:rPr>
                <w:rFonts w:eastAsia="SimSun" w:cs="Courier New"/>
                <w:sz w:val="16"/>
                <w:szCs w:val="24"/>
              </w:rPr>
              <w:t>Network Security</w:t>
            </w:r>
          </w:p>
        </w:tc>
        <w:tc>
          <w:tcPr>
            <w:tcW w:w="0" w:type="auto"/>
            <w:tcBorders>
              <w:top w:val="single" w:sz="4" w:space="0" w:color="auto"/>
              <w:left w:val="single" w:sz="4" w:space="0" w:color="auto"/>
              <w:bottom w:val="single" w:sz="4" w:space="0" w:color="auto"/>
              <w:right w:val="single" w:sz="4" w:space="0" w:color="auto"/>
            </w:tcBorders>
            <w:vAlign w:val="center"/>
          </w:tcPr>
          <w:p w14:paraId="5861182E" w14:textId="77777777" w:rsidR="007A4DBE" w:rsidRDefault="00262BB0">
            <w:pPr>
              <w:rPr>
                <w:rFonts w:ascii="Courier New" w:hAnsi="Courier New" w:cs="Courier New"/>
                <w:sz w:val="24"/>
                <w:szCs w:val="24"/>
              </w:rPr>
            </w:pPr>
            <w:r>
              <w:rPr>
                <w:rFonts w:eastAsia="SimSun" w:cs="Courier New"/>
                <w:sz w:val="16"/>
                <w:szCs w:val="24"/>
              </w:rPr>
              <w:t>Endpoint Protection</w:t>
            </w:r>
          </w:p>
        </w:tc>
        <w:tc>
          <w:tcPr>
            <w:tcW w:w="0" w:type="auto"/>
            <w:tcBorders>
              <w:top w:val="single" w:sz="4" w:space="0" w:color="auto"/>
              <w:left w:val="single" w:sz="4" w:space="0" w:color="auto"/>
              <w:bottom w:val="single" w:sz="4" w:space="0" w:color="auto"/>
              <w:right w:val="single" w:sz="4" w:space="0" w:color="auto"/>
            </w:tcBorders>
            <w:vAlign w:val="center"/>
          </w:tcPr>
          <w:p w14:paraId="1FE98DEE" w14:textId="77777777" w:rsidR="007A4DBE" w:rsidRDefault="00262BB0">
            <w:pPr>
              <w:rPr>
                <w:rFonts w:ascii="Courier New" w:hAnsi="Courier New" w:cs="Courier New"/>
                <w:sz w:val="24"/>
                <w:szCs w:val="24"/>
              </w:rPr>
            </w:pPr>
            <w:r>
              <w:rPr>
                <w:rFonts w:eastAsia="SimSun" w:cs="Courier New"/>
                <w:sz w:val="16"/>
                <w:szCs w:val="24"/>
              </w:rPr>
              <w:t>Explained the importance of protecting monitoring systems from cyber threats.</w:t>
            </w:r>
          </w:p>
        </w:tc>
        <w:tc>
          <w:tcPr>
            <w:tcW w:w="0" w:type="auto"/>
            <w:tcBorders>
              <w:top w:val="single" w:sz="4" w:space="0" w:color="auto"/>
              <w:left w:val="single" w:sz="4" w:space="0" w:color="auto"/>
              <w:bottom w:val="single" w:sz="4" w:space="0" w:color="auto"/>
              <w:right w:val="single" w:sz="4" w:space="0" w:color="auto"/>
            </w:tcBorders>
            <w:vAlign w:val="center"/>
          </w:tcPr>
          <w:p w14:paraId="5DF6A88B" w14:textId="77777777" w:rsidR="007A4DBE" w:rsidRDefault="00262BB0">
            <w:pPr>
              <w:rPr>
                <w:rFonts w:ascii="Courier New" w:hAnsi="Courier New" w:cs="Courier New"/>
                <w:sz w:val="24"/>
                <w:szCs w:val="24"/>
              </w:rPr>
            </w:pPr>
            <w:r>
              <w:rPr>
                <w:rFonts w:eastAsia="SimSun" w:cs="Courier New"/>
                <w:sz w:val="16"/>
                <w:szCs w:val="24"/>
              </w:rPr>
              <w:t>Enterprise-oriented implementation.</w:t>
            </w:r>
          </w:p>
        </w:tc>
        <w:tc>
          <w:tcPr>
            <w:tcW w:w="0" w:type="auto"/>
            <w:tcBorders>
              <w:top w:val="single" w:sz="4" w:space="0" w:color="auto"/>
              <w:left w:val="single" w:sz="4" w:space="0" w:color="auto"/>
              <w:bottom w:val="single" w:sz="4" w:space="0" w:color="auto"/>
              <w:right w:val="single" w:sz="4" w:space="0" w:color="auto"/>
            </w:tcBorders>
            <w:vAlign w:val="center"/>
          </w:tcPr>
          <w:p w14:paraId="5AACC877" w14:textId="77777777" w:rsidR="007A4DBE" w:rsidRDefault="00262BB0">
            <w:pPr>
              <w:rPr>
                <w:rFonts w:ascii="Courier New" w:hAnsi="Courier New" w:cs="Courier New"/>
                <w:sz w:val="24"/>
                <w:szCs w:val="24"/>
              </w:rPr>
            </w:pPr>
            <w:r>
              <w:rPr>
                <w:rFonts w:eastAsia="SimSun" w:cs="Courier New"/>
                <w:sz w:val="16"/>
                <w:szCs w:val="24"/>
              </w:rPr>
              <w:t>Supports the network traffic monitoring concept.</w:t>
            </w:r>
          </w:p>
        </w:tc>
      </w:tr>
      <w:tr w:rsidR="007A4DBE" w14:paraId="71B4350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0C74DF1" w14:textId="77777777" w:rsidR="007A4DBE" w:rsidRDefault="00262BB0">
            <w:pPr>
              <w:rPr>
                <w:rFonts w:ascii="Courier New" w:hAnsi="Courier New" w:cs="Courier New"/>
                <w:sz w:val="24"/>
                <w:szCs w:val="24"/>
              </w:rPr>
            </w:pPr>
            <w:r>
              <w:rPr>
                <w:rFonts w:eastAsia="SimSun" w:cs="Courier New"/>
                <w:sz w:val="16"/>
                <w:szCs w:val="24"/>
              </w:rPr>
              <w:t>NIST Cybersecurity Framework (2024)</w:t>
            </w:r>
          </w:p>
        </w:tc>
        <w:tc>
          <w:tcPr>
            <w:tcW w:w="0" w:type="auto"/>
            <w:tcBorders>
              <w:top w:val="single" w:sz="4" w:space="0" w:color="auto"/>
              <w:left w:val="single" w:sz="4" w:space="0" w:color="auto"/>
              <w:bottom w:val="single" w:sz="4" w:space="0" w:color="auto"/>
              <w:right w:val="single" w:sz="4" w:space="0" w:color="auto"/>
            </w:tcBorders>
            <w:vAlign w:val="center"/>
          </w:tcPr>
          <w:p w14:paraId="7905CC59" w14:textId="77777777" w:rsidR="007A4DBE" w:rsidRDefault="00262BB0">
            <w:pPr>
              <w:rPr>
                <w:rFonts w:ascii="Courier New" w:hAnsi="Courier New" w:cs="Courier New"/>
                <w:sz w:val="24"/>
                <w:szCs w:val="24"/>
              </w:rPr>
            </w:pPr>
            <w:r>
              <w:rPr>
                <w:rFonts w:eastAsia="SimSun" w:cs="Courier New"/>
                <w:sz w:val="16"/>
                <w:szCs w:val="24"/>
              </w:rPr>
              <w:t>Cybersecurity Framework</w:t>
            </w:r>
          </w:p>
        </w:tc>
        <w:tc>
          <w:tcPr>
            <w:tcW w:w="0" w:type="auto"/>
            <w:tcBorders>
              <w:top w:val="single" w:sz="4" w:space="0" w:color="auto"/>
              <w:left w:val="single" w:sz="4" w:space="0" w:color="auto"/>
              <w:bottom w:val="single" w:sz="4" w:space="0" w:color="auto"/>
              <w:right w:val="single" w:sz="4" w:space="0" w:color="auto"/>
            </w:tcBorders>
            <w:vAlign w:val="center"/>
          </w:tcPr>
          <w:p w14:paraId="6E7D5C34" w14:textId="77777777" w:rsidR="007A4DBE" w:rsidRDefault="00262BB0">
            <w:pPr>
              <w:rPr>
                <w:rFonts w:ascii="Courier New" w:hAnsi="Courier New" w:cs="Courier New"/>
                <w:sz w:val="24"/>
                <w:szCs w:val="24"/>
              </w:rPr>
            </w:pPr>
            <w:r>
              <w:rPr>
                <w:rFonts w:eastAsia="SimSun" w:cs="Courier New"/>
                <w:sz w:val="16"/>
                <w:szCs w:val="24"/>
              </w:rPr>
              <w:t>Risk Management Framework</w:t>
            </w:r>
          </w:p>
        </w:tc>
        <w:tc>
          <w:tcPr>
            <w:tcW w:w="0" w:type="auto"/>
            <w:tcBorders>
              <w:top w:val="single" w:sz="4" w:space="0" w:color="auto"/>
              <w:left w:val="single" w:sz="4" w:space="0" w:color="auto"/>
              <w:bottom w:val="single" w:sz="4" w:space="0" w:color="auto"/>
              <w:right w:val="single" w:sz="4" w:space="0" w:color="auto"/>
            </w:tcBorders>
            <w:vAlign w:val="center"/>
          </w:tcPr>
          <w:p w14:paraId="5A473598" w14:textId="77777777" w:rsidR="007A4DBE" w:rsidRDefault="00262BB0">
            <w:pPr>
              <w:rPr>
                <w:rFonts w:ascii="Courier New" w:hAnsi="Courier New" w:cs="Courier New"/>
                <w:sz w:val="24"/>
                <w:szCs w:val="24"/>
              </w:rPr>
            </w:pPr>
            <w:r>
              <w:rPr>
                <w:rFonts w:eastAsia="SimSun" w:cs="Courier New"/>
                <w:sz w:val="16"/>
                <w:szCs w:val="24"/>
              </w:rPr>
              <w:t>Recommended continuous monitoring and threat detection.</w:t>
            </w:r>
          </w:p>
        </w:tc>
        <w:tc>
          <w:tcPr>
            <w:tcW w:w="0" w:type="auto"/>
            <w:tcBorders>
              <w:top w:val="single" w:sz="4" w:space="0" w:color="auto"/>
              <w:left w:val="single" w:sz="4" w:space="0" w:color="auto"/>
              <w:bottom w:val="single" w:sz="4" w:space="0" w:color="auto"/>
              <w:right w:val="single" w:sz="4" w:space="0" w:color="auto"/>
            </w:tcBorders>
            <w:vAlign w:val="center"/>
          </w:tcPr>
          <w:p w14:paraId="78DFE80D" w14:textId="77777777" w:rsidR="007A4DBE" w:rsidRDefault="00262BB0">
            <w:pPr>
              <w:rPr>
                <w:rFonts w:ascii="Courier New" w:hAnsi="Courier New" w:cs="Courier New"/>
                <w:sz w:val="24"/>
                <w:szCs w:val="24"/>
              </w:rPr>
            </w:pPr>
            <w:r>
              <w:rPr>
                <w:rFonts w:eastAsia="SimSun" w:cs="Courier New"/>
                <w:sz w:val="16"/>
                <w:szCs w:val="24"/>
              </w:rPr>
              <w:t>Broad framework without implementation details.</w:t>
            </w:r>
          </w:p>
        </w:tc>
        <w:tc>
          <w:tcPr>
            <w:tcW w:w="0" w:type="auto"/>
            <w:tcBorders>
              <w:top w:val="single" w:sz="4" w:space="0" w:color="auto"/>
              <w:left w:val="single" w:sz="4" w:space="0" w:color="auto"/>
              <w:bottom w:val="single" w:sz="4" w:space="0" w:color="auto"/>
              <w:right w:val="single" w:sz="4" w:space="0" w:color="auto"/>
            </w:tcBorders>
            <w:vAlign w:val="center"/>
          </w:tcPr>
          <w:p w14:paraId="40D620C6" w14:textId="77777777" w:rsidR="007A4DBE" w:rsidRDefault="00262BB0">
            <w:pPr>
              <w:rPr>
                <w:rFonts w:ascii="Courier New" w:hAnsi="Courier New" w:cs="Courier New"/>
                <w:sz w:val="24"/>
                <w:szCs w:val="24"/>
              </w:rPr>
            </w:pPr>
            <w:r>
              <w:rPr>
                <w:rFonts w:eastAsia="SimSun" w:cs="Courier New"/>
                <w:sz w:val="16"/>
                <w:szCs w:val="24"/>
              </w:rPr>
              <w:t>Supports continuous monitoring and security management.</w:t>
            </w:r>
          </w:p>
        </w:tc>
      </w:tr>
    </w:tbl>
    <w:p w14:paraId="29642DDC" w14:textId="77777777" w:rsidR="007A4DBE" w:rsidRDefault="007A4DBE">
      <w:pPr>
        <w:pStyle w:val="NormalWeb"/>
        <w:spacing w:line="480" w:lineRule="auto"/>
        <w:rPr>
          <w:rFonts w:ascii="Courier New" w:hAnsi="Courier New" w:cs="Courier New"/>
        </w:rPr>
      </w:pPr>
    </w:p>
    <w:p w14:paraId="03400766" w14:textId="77777777" w:rsidR="007A4DBE" w:rsidRDefault="00262BB0">
      <w:pPr>
        <w:pStyle w:val="Heading3"/>
        <w:spacing w:after="40"/>
        <w:rPr>
          <w:rFonts w:ascii="Courier New" w:hAnsi="Courier New" w:cs="Courier New"/>
          <w:sz w:val="24"/>
          <w:szCs w:val="24"/>
        </w:rPr>
      </w:pPr>
      <w:r>
        <w:rPr>
          <w:rFonts w:cs="Courier New"/>
          <w:szCs w:val="24"/>
        </w:rPr>
        <w:t>Discussion of Comparative Analysis</w:t>
      </w:r>
    </w:p>
    <w:p w14:paraId="4A68898E" w14:textId="77777777" w:rsidR="007A4DBE" w:rsidRDefault="00262BB0">
      <w:pPr>
        <w:pStyle w:val="NormalWeb"/>
        <w:spacing w:after="40"/>
        <w:rPr>
          <w:rFonts w:ascii="Courier New" w:hAnsi="Courier New" w:cs="Courier New"/>
        </w:rPr>
      </w:pPr>
      <w:r>
        <w:rPr>
          <w:rFonts w:eastAsia="Times New Roman" w:cs="Courier New"/>
          <w:sz w:val="20"/>
        </w:rPr>
        <w:t xml:space="preserve">The </w:t>
      </w:r>
      <w:r>
        <w:rPr>
          <w:rFonts w:eastAsia="Times New Roman" w:cs="Courier New"/>
          <w:sz w:val="20"/>
        </w:rPr>
        <w:t>reviewed studies collectively emphasize the importance of intrusion detection, cybersecurity monitoring, packet analysis, and network protection in minimizing security risks. Most of the literature recommends implementing continuous monitoring systems capa</w:t>
      </w:r>
      <w:r>
        <w:rPr>
          <w:rFonts w:eastAsia="Times New Roman" w:cs="Courier New"/>
          <w:sz w:val="20"/>
        </w:rPr>
        <w:t>ble of identifying suspicious activities before they compromise organizational assets.</w:t>
      </w:r>
    </w:p>
    <w:p w14:paraId="2771DA97" w14:textId="77777777" w:rsidR="007A4DBE" w:rsidRDefault="00262BB0">
      <w:pPr>
        <w:pStyle w:val="NormalWeb"/>
        <w:spacing w:after="40"/>
        <w:rPr>
          <w:rFonts w:ascii="Courier New" w:hAnsi="Courier New" w:cs="Courier New"/>
        </w:rPr>
      </w:pPr>
      <w:r>
        <w:rPr>
          <w:rFonts w:eastAsia="Times New Roman" w:cs="Courier New"/>
          <w:sz w:val="20"/>
        </w:rPr>
        <w:t>However, many previous studies focus on enterprise-level infrastructures that require dedicated security appliances, advanced configurations, or commercial software. Suc</w:t>
      </w:r>
      <w:r>
        <w:rPr>
          <w:rFonts w:eastAsia="Times New Roman" w:cs="Courier New"/>
          <w:sz w:val="20"/>
        </w:rPr>
        <w:t>h implementations may not be suitable for small business environments because of budget limitations and the absence of dedicated cybersecurity personnel.</w:t>
      </w:r>
    </w:p>
    <w:p w14:paraId="55DBA0B4" w14:textId="77777777" w:rsidR="007A4DBE" w:rsidRDefault="00262BB0">
      <w:pPr>
        <w:pStyle w:val="NormalWeb"/>
        <w:spacing w:after="40"/>
        <w:rPr>
          <w:rFonts w:ascii="Courier New" w:hAnsi="Courier New" w:cs="Courier New"/>
        </w:rPr>
      </w:pPr>
      <w:r>
        <w:rPr>
          <w:rFonts w:eastAsia="Times New Roman" w:cs="Courier New"/>
          <w:sz w:val="20"/>
        </w:rPr>
        <w:t>Several studies also discuss packet analysis and intrusion detection independently without integrating</w:t>
      </w:r>
      <w:r>
        <w:rPr>
          <w:rFonts w:eastAsia="Times New Roman" w:cs="Courier New"/>
          <w:sz w:val="20"/>
        </w:rPr>
        <w:t xml:space="preserve"> them into a complete network traffic monitoring solution with an interactive web dashboard. Other studies emphasize theoretical concepts but do not provide practical implementations using lightweight technologies such as Python, Scapy, and Flask.</w:t>
      </w:r>
    </w:p>
    <w:p w14:paraId="65B10F07" w14:textId="77777777" w:rsidR="007A4DBE" w:rsidRDefault="00262BB0">
      <w:pPr>
        <w:pStyle w:val="NormalWeb"/>
        <w:spacing w:after="40"/>
        <w:rPr>
          <w:rFonts w:ascii="Courier New" w:hAnsi="Courier New" w:cs="Courier New"/>
        </w:rPr>
      </w:pPr>
      <w:r>
        <w:rPr>
          <w:rFonts w:eastAsia="Times New Roman" w:cs="Courier New"/>
          <w:sz w:val="20"/>
        </w:rPr>
        <w:t>The prop</w:t>
      </w:r>
      <w:r>
        <w:rPr>
          <w:rFonts w:eastAsia="Times New Roman" w:cs="Courier New"/>
          <w:sz w:val="20"/>
        </w:rPr>
        <w:t xml:space="preserve">osed Automated Network Threat Detection and Management System addresses these limitations by integrating packet capture, rule-based threat detection, automated alert generation, database management, and a </w:t>
      </w:r>
      <w:r>
        <w:rPr>
          <w:rFonts w:eastAsia="Times New Roman" w:cs="Courier New"/>
          <w:sz w:val="20"/>
        </w:rPr>
        <w:lastRenderedPageBreak/>
        <w:t>web-based monitoring dashboard into a single applic</w:t>
      </w:r>
      <w:r>
        <w:rPr>
          <w:rFonts w:eastAsia="Times New Roman" w:cs="Courier New"/>
          <w:sz w:val="20"/>
        </w:rPr>
        <w:t>ation specifically designed for small business environments. The system emphasizes affordability, ease of deployment, and usability while maintaining effective network-level monitoring capabilities.</w:t>
      </w:r>
    </w:p>
    <w:p w14:paraId="549A6020" w14:textId="77777777" w:rsidR="007A4DBE" w:rsidRDefault="00262BB0">
      <w:pPr>
        <w:pStyle w:val="Heading2"/>
        <w:spacing w:after="40"/>
        <w:rPr>
          <w:rFonts w:ascii="Courier New" w:hAnsi="Courier New" w:cs="Courier New"/>
          <w:sz w:val="24"/>
          <w:szCs w:val="24"/>
        </w:rPr>
      </w:pPr>
      <w:r>
        <w:rPr>
          <w:rFonts w:cs="Courier New"/>
          <w:szCs w:val="24"/>
        </w:rPr>
        <w:t>Research Gap</w:t>
      </w:r>
    </w:p>
    <w:p w14:paraId="41668AA2" w14:textId="77777777" w:rsidR="007A4DBE" w:rsidRDefault="00262BB0">
      <w:pPr>
        <w:pStyle w:val="NormalWeb"/>
        <w:spacing w:after="40"/>
        <w:rPr>
          <w:rFonts w:ascii="Courier New" w:hAnsi="Courier New" w:cs="Courier New"/>
        </w:rPr>
      </w:pPr>
      <w:r>
        <w:rPr>
          <w:rFonts w:eastAsia="Times New Roman" w:cs="Courier New"/>
          <w:sz w:val="20"/>
        </w:rPr>
        <w:t xml:space="preserve">The review of related literature and </w:t>
      </w:r>
      <w:r>
        <w:rPr>
          <w:rFonts w:eastAsia="Times New Roman" w:cs="Courier New"/>
          <w:sz w:val="20"/>
        </w:rPr>
        <w:t>previous studies indicates that cybersecurity monitoring has become increasingly important because of the growing sophistication of cyber threats. Numerous researchers have proposed intrusion detection systems, packet analysis tools, and network monitoring</w:t>
      </w:r>
      <w:r>
        <w:rPr>
          <w:rFonts w:eastAsia="Times New Roman" w:cs="Courier New"/>
          <w:sz w:val="20"/>
        </w:rPr>
        <w:t xml:space="preserve"> applications to improve organizational security. However, despite these developments, several research gaps remain, particularly in the context of lightweight network traffic monitoring solutions designed for small business environments.</w:t>
      </w:r>
    </w:p>
    <w:p w14:paraId="15E14EFB" w14:textId="77777777" w:rsidR="007A4DBE" w:rsidRDefault="00262BB0">
      <w:pPr>
        <w:pStyle w:val="NormalWeb"/>
        <w:spacing w:after="40"/>
        <w:rPr>
          <w:rFonts w:ascii="Courier New" w:hAnsi="Courier New" w:cs="Courier New"/>
        </w:rPr>
      </w:pPr>
      <w:r>
        <w:rPr>
          <w:rFonts w:eastAsia="Times New Roman" w:cs="Courier New"/>
          <w:sz w:val="20"/>
        </w:rPr>
        <w:t>Most existing int</w:t>
      </w:r>
      <w:r>
        <w:rPr>
          <w:rFonts w:eastAsia="Times New Roman" w:cs="Courier New"/>
          <w:sz w:val="20"/>
        </w:rPr>
        <w:t>rusion detection systems are intended for medium-sized or enterprise organizations. These systems often require expensive security appliances, dedicated monitoring servers, and specialized cybersecurity professionals to configure and maintain the infrastru</w:t>
      </w:r>
      <w:r>
        <w:rPr>
          <w:rFonts w:eastAsia="Times New Roman" w:cs="Courier New"/>
          <w:sz w:val="20"/>
        </w:rPr>
        <w:t>cture. Consequently, small organizations frequently find these solutions impractical due to financial constraints and limited technical resources.</w:t>
      </w:r>
    </w:p>
    <w:p w14:paraId="7F9FBCC2" w14:textId="77777777" w:rsidR="007A4DBE" w:rsidRDefault="00262BB0">
      <w:pPr>
        <w:pStyle w:val="NormalWeb"/>
        <w:spacing w:after="40"/>
        <w:rPr>
          <w:rFonts w:ascii="Courier New" w:hAnsi="Courier New" w:cs="Courier New"/>
        </w:rPr>
      </w:pPr>
      <w:r>
        <w:rPr>
          <w:rFonts w:eastAsia="Times New Roman" w:cs="Courier New"/>
          <w:sz w:val="20"/>
        </w:rPr>
        <w:t>Another limitation observed in previous studies is the focus on network-wide monitoring rather than network m</w:t>
      </w:r>
      <w:r>
        <w:rPr>
          <w:rFonts w:eastAsia="Times New Roman" w:cs="Courier New"/>
          <w:sz w:val="20"/>
        </w:rPr>
        <w:t>onitoring. While network-based intrusion detection systems effectively monitor communications across an entire infrastructure, they may overlook activities occurring directly within monitoring systems. Endpoint devices remain one of the most common targets</w:t>
      </w:r>
      <w:r>
        <w:rPr>
          <w:rFonts w:eastAsia="Times New Roman" w:cs="Courier New"/>
          <w:sz w:val="20"/>
        </w:rPr>
        <w:t xml:space="preserve"> of cyberattacks because users regularly access confidential information, browse websites, exchange emails, and execute applications through these devices.</w:t>
      </w:r>
    </w:p>
    <w:p w14:paraId="2E196CEB" w14:textId="77777777" w:rsidR="007A4DBE" w:rsidRDefault="00262BB0">
      <w:pPr>
        <w:pStyle w:val="NormalWeb"/>
        <w:spacing w:after="40"/>
        <w:rPr>
          <w:rFonts w:ascii="Courier New" w:hAnsi="Courier New" w:cs="Courier New"/>
        </w:rPr>
      </w:pPr>
      <w:r>
        <w:rPr>
          <w:rFonts w:eastAsia="Times New Roman" w:cs="Courier New"/>
          <w:sz w:val="20"/>
        </w:rPr>
        <w:t>Several studies have also demonstrated the effectiveness of packet capture technologies such as Scap</w:t>
      </w:r>
      <w:r>
        <w:rPr>
          <w:rFonts w:eastAsia="Times New Roman" w:cs="Courier New"/>
          <w:sz w:val="20"/>
        </w:rPr>
        <w:t>y for network analysis. However, most implementations remain experimental or educational in nature and are not integrated into complete security management systems capable of storing logs, generating alerts, and presenting monitoring information through us</w:t>
      </w:r>
      <w:r>
        <w:rPr>
          <w:rFonts w:eastAsia="Times New Roman" w:cs="Courier New"/>
          <w:sz w:val="20"/>
        </w:rPr>
        <w:t>er-friendly dashboards.</w:t>
      </w:r>
    </w:p>
    <w:p w14:paraId="20743263" w14:textId="77777777" w:rsidR="007A4DBE" w:rsidRDefault="00262BB0">
      <w:pPr>
        <w:pStyle w:val="NormalWeb"/>
        <w:spacing w:after="40"/>
        <w:rPr>
          <w:rFonts w:ascii="Courier New" w:hAnsi="Courier New" w:cs="Courier New"/>
        </w:rPr>
      </w:pPr>
      <w:r>
        <w:rPr>
          <w:rFonts w:eastAsia="Times New Roman" w:cs="Courier New"/>
          <w:sz w:val="20"/>
        </w:rPr>
        <w:t>Although Flask has been widely adopted for web application development, relatively few studies combine Flask with Scapy to create lightweight network traffic monitoring platforms specifically intended for cybersecurity management wi</w:t>
      </w:r>
      <w:r>
        <w:rPr>
          <w:rFonts w:eastAsia="Times New Roman" w:cs="Courier New"/>
          <w:sz w:val="20"/>
        </w:rPr>
        <w:t>thin small business environments. Existing implementations frequently emphasize packet capture without providing comprehensive monitoring, alert management, database integration, and administrative reporting.</w:t>
      </w:r>
    </w:p>
    <w:p w14:paraId="24BDD097" w14:textId="77777777" w:rsidR="007A4DBE" w:rsidRDefault="00262BB0">
      <w:pPr>
        <w:pStyle w:val="NormalWeb"/>
        <w:spacing w:after="40"/>
        <w:rPr>
          <w:rFonts w:ascii="Courier New" w:hAnsi="Courier New" w:cs="Courier New"/>
        </w:rPr>
      </w:pPr>
      <w:r>
        <w:rPr>
          <w:rFonts w:eastAsia="Times New Roman" w:cs="Courier New"/>
          <w:sz w:val="20"/>
        </w:rPr>
        <w:t>Furthermore, many available cybersecurity solut</w:t>
      </w:r>
      <w:r>
        <w:rPr>
          <w:rFonts w:eastAsia="Times New Roman" w:cs="Courier New"/>
          <w:sz w:val="20"/>
        </w:rPr>
        <w:t>ions focus primarily on threat prevention through antivirus software or firewall technologies. While these tools provide essential protection, they do not always offer continuous monitoring capabilities capable of identifying suspicious communication patte</w:t>
      </w:r>
      <w:r>
        <w:rPr>
          <w:rFonts w:eastAsia="Times New Roman" w:cs="Courier New"/>
          <w:sz w:val="20"/>
        </w:rPr>
        <w:t>rns occurring at the host level. Continuous monitoring remains essential for detecting threats that bypass preventive security mechanisms.</w:t>
      </w:r>
    </w:p>
    <w:p w14:paraId="20F7F56B" w14:textId="77777777" w:rsidR="007A4DBE" w:rsidRDefault="00262BB0">
      <w:pPr>
        <w:pStyle w:val="NormalWeb"/>
        <w:spacing w:after="40"/>
        <w:rPr>
          <w:rFonts w:ascii="Courier New" w:hAnsi="Courier New" w:cs="Courier New"/>
        </w:rPr>
      </w:pPr>
      <w:r>
        <w:rPr>
          <w:rFonts w:eastAsia="Times New Roman" w:cs="Courier New"/>
          <w:sz w:val="20"/>
        </w:rPr>
        <w:t>The proposed Automated Network Threat Detection and Management System seeks to address these research gaps by integra</w:t>
      </w:r>
      <w:r>
        <w:rPr>
          <w:rFonts w:eastAsia="Times New Roman" w:cs="Courier New"/>
          <w:sz w:val="20"/>
        </w:rPr>
        <w:t xml:space="preserve">ting packet capture, rule-based threat detection, automated alert generation, centralized log management, and a web-based dashboard into a single lightweight application. Unlike enterprise monitoring platforms, the proposed system is specifically designed </w:t>
      </w:r>
      <w:r>
        <w:rPr>
          <w:rFonts w:eastAsia="Times New Roman" w:cs="Courier New"/>
          <w:sz w:val="20"/>
        </w:rPr>
        <w:t>for small business environments where affordable, practical, and user-friendly cybersecurity solutions are needed. By focusing on network traffic monitoring rather than enterprise-wide infrastructure, the proposed system provides an efficient approach to i</w:t>
      </w:r>
      <w:r>
        <w:rPr>
          <w:rFonts w:eastAsia="Times New Roman" w:cs="Courier New"/>
          <w:sz w:val="20"/>
        </w:rPr>
        <w:t>mproving network security while minimizing deployment complexity and operational costs.</w:t>
      </w:r>
    </w:p>
    <w:p w14:paraId="638EC510" w14:textId="77777777" w:rsidR="007A4DBE" w:rsidRDefault="007A4DBE">
      <w:pPr>
        <w:pStyle w:val="NormalWeb"/>
        <w:spacing w:line="480" w:lineRule="auto"/>
        <w:rPr>
          <w:rFonts w:ascii="Courier New" w:hAnsi="Courier New" w:cs="Courier New"/>
        </w:rPr>
      </w:pPr>
    </w:p>
    <w:p w14:paraId="772AE3AE" w14:textId="77777777" w:rsidR="007A4DBE" w:rsidRDefault="007A4DBE">
      <w:pPr>
        <w:pStyle w:val="NormalWeb"/>
        <w:spacing w:line="480" w:lineRule="auto"/>
        <w:rPr>
          <w:rFonts w:ascii="Courier New" w:hAnsi="Courier New" w:cs="Courier New"/>
        </w:rPr>
      </w:pPr>
    </w:p>
    <w:p w14:paraId="436D877E" w14:textId="77777777" w:rsidR="007A4DBE" w:rsidRDefault="007A4DBE">
      <w:pPr>
        <w:rPr>
          <w:rFonts w:ascii="Courier New" w:eastAsia="Segoe UI Emoji" w:hAnsi="Courier New" w:cs="Courier New"/>
          <w:b/>
          <w:bCs/>
          <w:color w:val="000000"/>
          <w:sz w:val="24"/>
          <w:szCs w:val="24"/>
          <w:shd w:val="clear" w:color="auto" w:fill="FFFFFF"/>
        </w:rPr>
      </w:pPr>
    </w:p>
    <w:p w14:paraId="5BF3BB39" w14:textId="77777777" w:rsidR="007A4DBE" w:rsidRDefault="00262BB0">
      <w:pPr>
        <w:spacing w:after="40"/>
        <w:rPr>
          <w:rFonts w:ascii="Courier New" w:eastAsia="Arial-BoldMT" w:hAnsi="Courier New" w:cs="Courier New"/>
          <w:b/>
          <w:bCs/>
          <w:color w:val="000000"/>
          <w:sz w:val="24"/>
          <w:szCs w:val="24"/>
        </w:rPr>
      </w:pPr>
      <w:r>
        <w:rPr>
          <w:rFonts w:cs="Courier New"/>
          <w:b/>
          <w:bCs/>
          <w:color w:val="000000"/>
          <w:sz w:val="24"/>
          <w:szCs w:val="24"/>
          <w:shd w:val="clear" w:color="auto" w:fill="FFFFFF"/>
        </w:rPr>
        <w:t xml:space="preserve"> </w:t>
      </w:r>
      <w:r>
        <w:rPr>
          <w:rFonts w:cs="Courier New"/>
          <w:b/>
          <w:bCs/>
          <w:color w:val="000000"/>
          <w:sz w:val="24"/>
          <w:szCs w:val="24"/>
        </w:rPr>
        <w:t>Synthesis of the Reviewed Literature</w:t>
      </w:r>
    </w:p>
    <w:p w14:paraId="30625A5E" w14:textId="77777777" w:rsidR="007A4DBE" w:rsidRDefault="00262BB0">
      <w:pPr>
        <w:pStyle w:val="NormalWeb"/>
        <w:spacing w:after="40"/>
        <w:rPr>
          <w:rFonts w:ascii="Courier New" w:hAnsi="Courier New" w:cs="Courier New"/>
        </w:rPr>
      </w:pPr>
      <w:r>
        <w:rPr>
          <w:rFonts w:eastAsia="Times New Roman" w:cs="Courier New"/>
          <w:sz w:val="20"/>
        </w:rPr>
        <w:t xml:space="preserve">The reviewed literature and previous studies demonstrate that cybersecurity has become an essential requirement for </w:t>
      </w:r>
      <w:r>
        <w:rPr>
          <w:rFonts w:eastAsia="Times New Roman" w:cs="Courier New"/>
          <w:sz w:val="20"/>
        </w:rPr>
        <w:t>organizations of all sizes due to the continuous growth of cyber threats. Researchers consistently emphasize that early detection, continuous monitoring, and timely incident response significantly reduce the impact of malicious activities on information sy</w:t>
      </w:r>
      <w:r>
        <w:rPr>
          <w:rFonts w:eastAsia="Times New Roman" w:cs="Courier New"/>
          <w:sz w:val="20"/>
        </w:rPr>
        <w:t>stems.</w:t>
      </w:r>
    </w:p>
    <w:p w14:paraId="483187C3" w14:textId="77777777" w:rsidR="007A4DBE" w:rsidRDefault="00262BB0">
      <w:pPr>
        <w:pStyle w:val="NormalWeb"/>
        <w:spacing w:after="40"/>
        <w:rPr>
          <w:rFonts w:ascii="Courier New" w:hAnsi="Courier New" w:cs="Courier New"/>
        </w:rPr>
      </w:pPr>
      <w:r>
        <w:rPr>
          <w:rFonts w:eastAsia="Times New Roman" w:cs="Courier New"/>
          <w:sz w:val="20"/>
        </w:rPr>
        <w:t>Foreign studies highlight the importance of intrusion detection systems, packet analysis, network security, and real-time monitoring in strengthening organizational cybersecurity. These studies demonstrate that automated monitoring applications impr</w:t>
      </w:r>
      <w:r>
        <w:rPr>
          <w:rFonts w:eastAsia="Times New Roman" w:cs="Courier New"/>
          <w:sz w:val="20"/>
        </w:rPr>
        <w:t>ove threat visibility while reducing administrators' dependence on manual network inspection. Similarly, local studies emphasize the growing need for practical cybersecurity solutions within Philippine organizations, particularly among small and medium-siz</w:t>
      </w:r>
      <w:r>
        <w:rPr>
          <w:rFonts w:eastAsia="Times New Roman" w:cs="Courier New"/>
          <w:sz w:val="20"/>
        </w:rPr>
        <w:t>ed enterprises that often operate with limited financial and technical resources.</w:t>
      </w:r>
    </w:p>
    <w:p w14:paraId="2F3225D9" w14:textId="77777777" w:rsidR="007A4DBE" w:rsidRDefault="00262BB0">
      <w:pPr>
        <w:pStyle w:val="NormalWeb"/>
        <w:spacing w:after="40"/>
        <w:rPr>
          <w:rFonts w:ascii="Courier New" w:hAnsi="Courier New" w:cs="Courier New"/>
        </w:rPr>
      </w:pPr>
      <w:r>
        <w:rPr>
          <w:rFonts w:eastAsia="Times New Roman" w:cs="Courier New"/>
          <w:sz w:val="20"/>
        </w:rPr>
        <w:t>The related literature further explains that network traffic monitoring provides detailed visibility into activities occurring directly within protected network devices. Unli</w:t>
      </w:r>
      <w:r>
        <w:rPr>
          <w:rFonts w:eastAsia="Times New Roman" w:cs="Courier New"/>
          <w:sz w:val="20"/>
        </w:rPr>
        <w:t xml:space="preserve">ke network-wide monitoring solutions, network traffic </w:t>
      </w:r>
      <w:r>
        <w:rPr>
          <w:rFonts w:eastAsia="Times New Roman" w:cs="Courier New"/>
          <w:sz w:val="20"/>
        </w:rPr>
        <w:lastRenderedPageBreak/>
        <w:t xml:space="preserve">monitoring enables administrators to observe communications, detect suspicious activities, and investigate security incidents occurring specifically on network-connected workstations. Technologies such </w:t>
      </w:r>
      <w:r>
        <w:rPr>
          <w:rFonts w:eastAsia="Times New Roman" w:cs="Courier New"/>
          <w:sz w:val="20"/>
        </w:rPr>
        <w:t>as Python, Scapy, Flask, SQLite, and client–server architecture collectively provide a strong technological foundation for developing lightweight monitoring applications.</w:t>
      </w:r>
    </w:p>
    <w:p w14:paraId="31E2BFCA" w14:textId="77777777" w:rsidR="007A4DBE" w:rsidRDefault="00262BB0">
      <w:pPr>
        <w:pStyle w:val="NormalWeb"/>
        <w:spacing w:after="40"/>
        <w:rPr>
          <w:rFonts w:ascii="Courier New" w:hAnsi="Courier New" w:cs="Courier New"/>
        </w:rPr>
      </w:pPr>
      <w:r>
        <w:rPr>
          <w:rFonts w:eastAsia="Times New Roman" w:cs="Courier New"/>
          <w:sz w:val="20"/>
        </w:rPr>
        <w:t>Although previous studies have contributed significantly to cybersecurity research, s</w:t>
      </w:r>
      <w:r>
        <w:rPr>
          <w:rFonts w:eastAsia="Times New Roman" w:cs="Courier New"/>
          <w:sz w:val="20"/>
        </w:rPr>
        <w:t>everal limitations remain. Many existing systems are intended for enterprise environments, require specialized security appliances, or focus exclusively on packet capture without integrating user-friendly management interfaces. Other studies emphasize theo</w:t>
      </w:r>
      <w:r>
        <w:rPr>
          <w:rFonts w:eastAsia="Times New Roman" w:cs="Courier New"/>
          <w:sz w:val="20"/>
        </w:rPr>
        <w:t>retical concepts but do not provide complete software implementations suitable for small business environments.</w:t>
      </w:r>
    </w:p>
    <w:p w14:paraId="62E46692" w14:textId="77777777" w:rsidR="007A4DBE" w:rsidRDefault="00262BB0">
      <w:pPr>
        <w:pStyle w:val="NormalWeb"/>
        <w:spacing w:after="40"/>
        <w:rPr>
          <w:rFonts w:ascii="Courier New" w:hAnsi="Courier New" w:cs="Courier New"/>
        </w:rPr>
      </w:pPr>
      <w:r>
        <w:rPr>
          <w:rFonts w:eastAsia="Times New Roman" w:cs="Courier New"/>
          <w:sz w:val="20"/>
        </w:rPr>
        <w:t>The proposed Automated Network Threat Detection and Management System addresses these limitations by combining network packet monitoring, rule-b</w:t>
      </w:r>
      <w:r>
        <w:rPr>
          <w:rFonts w:eastAsia="Times New Roman" w:cs="Courier New"/>
          <w:sz w:val="20"/>
        </w:rPr>
        <w:t>ased threat detection, automated alert generation, database management, and a Flask-based web dashboard into a unified monitoring platform. The system emphasizes affordability, usability, and practical implementation, making it appropriate for organization</w:t>
      </w:r>
      <w:r>
        <w:rPr>
          <w:rFonts w:eastAsia="Times New Roman" w:cs="Courier New"/>
          <w:sz w:val="20"/>
        </w:rPr>
        <w:t>s that require effective cybersecurity monitoring without investing in complex enterprise infrastructures.</w:t>
      </w:r>
    </w:p>
    <w:p w14:paraId="6F3FE619" w14:textId="77777777" w:rsidR="007A4DBE" w:rsidRDefault="00262BB0">
      <w:pPr>
        <w:pStyle w:val="NormalWeb"/>
        <w:spacing w:after="40"/>
        <w:rPr>
          <w:rFonts w:ascii="Courier New" w:hAnsi="Courier New" w:cs="Courier New"/>
        </w:rPr>
      </w:pPr>
      <w:r>
        <w:rPr>
          <w:rFonts w:eastAsia="Times New Roman" w:cs="Courier New"/>
          <w:sz w:val="20"/>
        </w:rPr>
        <w:t>Overall, the reviewed literature and studies provide strong theoretical, conceptual, and technological support for the proposed research. They establ</w:t>
      </w:r>
      <w:r>
        <w:rPr>
          <w:rFonts w:eastAsia="Times New Roman" w:cs="Courier New"/>
          <w:sz w:val="20"/>
        </w:rPr>
        <w:t>ish the significance of cybersecurity monitoring, validate the technologies selected for system development, identify existing research gaps, and justify the need for the proposed network traffic monitoring solution. Consequently, the literature reviewed i</w:t>
      </w:r>
      <w:r>
        <w:rPr>
          <w:rFonts w:eastAsia="Times New Roman" w:cs="Courier New"/>
          <w:sz w:val="20"/>
        </w:rPr>
        <w:t>n this chapter serves as a comprehensive academic foundation for the design, development, implementation, and evaluation of the proposed Automated Network Threat Detection and Management System.</w:t>
      </w:r>
    </w:p>
    <w:p w14:paraId="016B3EFA" w14:textId="77777777" w:rsidR="007A4DBE" w:rsidRDefault="00262BB0">
      <w:pPr>
        <w:pStyle w:val="Heading2"/>
        <w:spacing w:after="40"/>
        <w:rPr>
          <w:rFonts w:ascii="Courier New" w:hAnsi="Courier New" w:cs="Courier New"/>
          <w:sz w:val="24"/>
          <w:szCs w:val="24"/>
        </w:rPr>
      </w:pPr>
      <w:r>
        <w:rPr>
          <w:rFonts w:cs="Courier New"/>
          <w:szCs w:val="24"/>
        </w:rPr>
        <w:t>Related Technologies</w:t>
      </w:r>
    </w:p>
    <w:p w14:paraId="0A5BB3E5" w14:textId="77777777" w:rsidR="007A4DBE" w:rsidRDefault="00262BB0">
      <w:pPr>
        <w:pStyle w:val="NormalWeb"/>
        <w:spacing w:after="40"/>
        <w:rPr>
          <w:rFonts w:ascii="Courier New" w:hAnsi="Courier New" w:cs="Courier New"/>
        </w:rPr>
      </w:pPr>
      <w:r>
        <w:rPr>
          <w:rFonts w:eastAsia="Times New Roman" w:cs="Courier New"/>
          <w:sz w:val="20"/>
        </w:rPr>
        <w:t xml:space="preserve">This section discusses the technologies </w:t>
      </w:r>
      <w:r>
        <w:rPr>
          <w:rFonts w:eastAsia="Times New Roman" w:cs="Courier New"/>
          <w:sz w:val="20"/>
        </w:rPr>
        <w:t>used in developing the system.</w:t>
      </w:r>
    </w:p>
    <w:p w14:paraId="7B111F12" w14:textId="77777777" w:rsidR="007A4DBE" w:rsidRDefault="00262BB0">
      <w:pPr>
        <w:pStyle w:val="Heading3"/>
        <w:spacing w:after="40"/>
        <w:rPr>
          <w:rFonts w:ascii="Courier New" w:hAnsi="Courier New" w:cs="Courier New"/>
          <w:sz w:val="24"/>
          <w:szCs w:val="24"/>
        </w:rPr>
      </w:pPr>
      <w:r>
        <w:rPr>
          <w:rFonts w:cs="Courier New"/>
          <w:szCs w:val="24"/>
        </w:rPr>
        <w:t>Python</w:t>
      </w:r>
    </w:p>
    <w:p w14:paraId="5AE1FACC" w14:textId="77777777" w:rsidR="007A4DBE" w:rsidRDefault="00262BB0">
      <w:pPr>
        <w:pStyle w:val="NormalWeb"/>
        <w:spacing w:after="40"/>
        <w:rPr>
          <w:rFonts w:ascii="Courier New" w:hAnsi="Courier New" w:cs="Courier New"/>
        </w:rPr>
      </w:pPr>
      <w:r>
        <w:rPr>
          <w:rFonts w:eastAsia="Times New Roman" w:cs="Courier New"/>
          <w:sz w:val="20"/>
        </w:rPr>
        <w:t xml:space="preserve">Python is a high-level programming language widely used in software development, automation, cybersecurity, and network analysis. Its simple syntax and extensive library support make it suitable for </w:t>
      </w:r>
      <w:r>
        <w:rPr>
          <w:rFonts w:eastAsia="Times New Roman" w:cs="Courier New"/>
          <w:sz w:val="20"/>
        </w:rPr>
        <w:t>developing monitoring and security-related applications. Python enables developers to create efficient systems capable of processing large amounts of network data while maintaining readability and maintainability.</w:t>
      </w:r>
    </w:p>
    <w:p w14:paraId="2A5F5314" w14:textId="77777777" w:rsidR="007A4DBE" w:rsidRDefault="00262BB0">
      <w:pPr>
        <w:pStyle w:val="Heading3"/>
        <w:spacing w:after="40"/>
        <w:rPr>
          <w:rFonts w:ascii="Courier New" w:hAnsi="Courier New" w:cs="Courier New"/>
          <w:sz w:val="24"/>
          <w:szCs w:val="24"/>
        </w:rPr>
      </w:pPr>
      <w:r>
        <w:rPr>
          <w:rFonts w:cs="Courier New"/>
          <w:szCs w:val="24"/>
        </w:rPr>
        <w:t>Scapy</w:t>
      </w:r>
    </w:p>
    <w:p w14:paraId="2603007B" w14:textId="77777777" w:rsidR="007A4DBE" w:rsidRDefault="00262BB0">
      <w:pPr>
        <w:pStyle w:val="NormalWeb"/>
        <w:spacing w:after="40"/>
        <w:rPr>
          <w:rFonts w:ascii="Courier New" w:hAnsi="Courier New" w:cs="Courier New"/>
        </w:rPr>
      </w:pPr>
      <w:r>
        <w:rPr>
          <w:rFonts w:eastAsia="Times New Roman" w:cs="Courier New"/>
          <w:sz w:val="20"/>
        </w:rPr>
        <w:t>Scapy is a packet manipulation and n</w:t>
      </w:r>
      <w:r>
        <w:rPr>
          <w:rFonts w:eastAsia="Times New Roman" w:cs="Courier New"/>
          <w:sz w:val="20"/>
        </w:rPr>
        <w:t>etwork analysis library written in Python. It allows developers to capture, inspect, modify, and analyze network packets in real time. Scapy is commonly used in cybersecurity research, network troubleshooting, and intrusion detection systems because of its</w:t>
      </w:r>
      <w:r>
        <w:rPr>
          <w:rFonts w:eastAsia="Times New Roman" w:cs="Courier New"/>
          <w:sz w:val="20"/>
        </w:rPr>
        <w:t xml:space="preserve"> flexibility and powerful packet-processing capabilities.</w:t>
      </w:r>
    </w:p>
    <w:p w14:paraId="5C363CD5" w14:textId="77777777" w:rsidR="007A4DBE" w:rsidRDefault="00262BB0">
      <w:pPr>
        <w:pStyle w:val="NormalWeb"/>
        <w:spacing w:after="40"/>
        <w:rPr>
          <w:rFonts w:ascii="Courier New" w:hAnsi="Courier New" w:cs="Courier New"/>
        </w:rPr>
      </w:pPr>
      <w:r>
        <w:rPr>
          <w:rFonts w:eastAsia="Times New Roman" w:cs="Courier New"/>
          <w:sz w:val="20"/>
        </w:rPr>
        <w:t>In this study, Scapy serves as the primary tool for capturing and analyzing network traffic. Through packet inspection, the system identifies unusual communication patterns and suspicious activities</w:t>
      </w:r>
      <w:r>
        <w:rPr>
          <w:rFonts w:eastAsia="Times New Roman" w:cs="Courier New"/>
          <w:sz w:val="20"/>
        </w:rPr>
        <w:t xml:space="preserve"> occurring within the network.</w:t>
      </w:r>
    </w:p>
    <w:p w14:paraId="27C8A287" w14:textId="77777777" w:rsidR="007A4DBE" w:rsidRDefault="007A4DBE">
      <w:pPr>
        <w:pStyle w:val="Heading3"/>
        <w:spacing w:line="480" w:lineRule="auto"/>
        <w:rPr>
          <w:rFonts w:ascii="Courier New" w:hAnsi="Courier New" w:cs="Courier New"/>
          <w:sz w:val="24"/>
          <w:szCs w:val="24"/>
        </w:rPr>
      </w:pPr>
    </w:p>
    <w:p w14:paraId="570FE524" w14:textId="77777777" w:rsidR="007A4DBE" w:rsidRDefault="007A4DBE">
      <w:pPr>
        <w:pStyle w:val="Heading3"/>
        <w:spacing w:line="480" w:lineRule="auto"/>
        <w:rPr>
          <w:rFonts w:ascii="Courier New" w:hAnsi="Courier New" w:cs="Courier New"/>
          <w:sz w:val="24"/>
          <w:szCs w:val="24"/>
        </w:rPr>
      </w:pPr>
    </w:p>
    <w:p w14:paraId="17D67697" w14:textId="77777777" w:rsidR="007A4DBE" w:rsidRDefault="00262BB0">
      <w:pPr>
        <w:pStyle w:val="Heading3"/>
        <w:spacing w:after="40"/>
        <w:rPr>
          <w:rFonts w:ascii="Courier New" w:hAnsi="Courier New" w:cs="Courier New"/>
          <w:sz w:val="24"/>
          <w:szCs w:val="24"/>
        </w:rPr>
      </w:pPr>
      <w:r>
        <w:rPr>
          <w:rFonts w:cs="Courier New"/>
          <w:szCs w:val="24"/>
        </w:rPr>
        <w:t>Flask</w:t>
      </w:r>
    </w:p>
    <w:p w14:paraId="19903089" w14:textId="77777777" w:rsidR="007A4DBE" w:rsidRDefault="00262BB0">
      <w:pPr>
        <w:pStyle w:val="NormalWeb"/>
        <w:spacing w:after="40"/>
        <w:rPr>
          <w:rFonts w:ascii="Courier New" w:hAnsi="Courier New" w:cs="Courier New"/>
        </w:rPr>
      </w:pPr>
      <w:r>
        <w:rPr>
          <w:rFonts w:eastAsia="Times New Roman" w:cs="Courier New"/>
          <w:sz w:val="20"/>
        </w:rPr>
        <w:t>Flask is a lightweight web framework used for developing web-based applications and dashboards. It enables developers to create user-friendly interfaces accessible through web browsers.</w:t>
      </w:r>
    </w:p>
    <w:p w14:paraId="4BA2BBA7" w14:textId="77777777" w:rsidR="007A4DBE" w:rsidRDefault="00262BB0">
      <w:pPr>
        <w:pStyle w:val="NormalWeb"/>
        <w:spacing w:after="40"/>
        <w:rPr>
          <w:rFonts w:ascii="Courier New" w:hAnsi="Courier New" w:cs="Courier New"/>
        </w:rPr>
      </w:pPr>
      <w:r>
        <w:rPr>
          <w:rFonts w:eastAsia="Times New Roman" w:cs="Courier New"/>
          <w:sz w:val="20"/>
        </w:rPr>
        <w:t>The developed system utilized F</w:t>
      </w:r>
      <w:r>
        <w:rPr>
          <w:rFonts w:eastAsia="Times New Roman" w:cs="Courier New"/>
          <w:sz w:val="20"/>
        </w:rPr>
        <w:t>lask to provide administrators with a centralized monitoring dashboard where they can review network activities, detected threats, and generated alerts.</w:t>
      </w:r>
    </w:p>
    <w:p w14:paraId="3D05E53D" w14:textId="77777777" w:rsidR="007A4DBE" w:rsidRDefault="00262BB0">
      <w:pPr>
        <w:pStyle w:val="Heading3"/>
        <w:spacing w:after="40"/>
        <w:rPr>
          <w:rFonts w:ascii="Courier New" w:hAnsi="Courier New" w:cs="Courier New"/>
          <w:sz w:val="24"/>
          <w:szCs w:val="24"/>
        </w:rPr>
      </w:pPr>
      <w:r>
        <w:rPr>
          <w:rFonts w:cs="Courier New"/>
          <w:sz w:val="24"/>
          <w:szCs w:val="24"/>
        </w:rPr>
        <w:t>SQLite / MySQL</w:t>
      </w:r>
    </w:p>
    <w:p w14:paraId="26381A65" w14:textId="77777777" w:rsidR="007A4DBE" w:rsidRDefault="00262BB0">
      <w:pPr>
        <w:pStyle w:val="NormalWeb"/>
        <w:spacing w:after="40"/>
        <w:rPr>
          <w:rFonts w:ascii="Courier New" w:hAnsi="Courier New" w:cs="Courier New"/>
        </w:rPr>
      </w:pPr>
      <w:r>
        <w:rPr>
          <w:rFonts w:eastAsia="Times New Roman" w:cs="Courier New"/>
          <w:sz w:val="20"/>
        </w:rPr>
        <w:t xml:space="preserve">Databases are essential components of information systems because they store and manage </w:t>
      </w:r>
      <w:r>
        <w:rPr>
          <w:rFonts w:eastAsia="Times New Roman" w:cs="Courier New"/>
          <w:sz w:val="20"/>
        </w:rPr>
        <w:t>data efficiently. SQLite and MySQL are popular database management systems commonly used in web applications.</w:t>
      </w:r>
    </w:p>
    <w:p w14:paraId="5159683C" w14:textId="77777777" w:rsidR="007A4DBE" w:rsidRDefault="00262BB0">
      <w:pPr>
        <w:pStyle w:val="NormalWeb"/>
        <w:spacing w:after="40"/>
        <w:rPr>
          <w:rFonts w:ascii="Courier New" w:hAnsi="Courier New" w:cs="Courier New"/>
        </w:rPr>
      </w:pPr>
      <w:r>
        <w:rPr>
          <w:rFonts w:eastAsia="Times New Roman" w:cs="Courier New"/>
          <w:sz w:val="20"/>
        </w:rPr>
        <w:t>The developed system used a database to store logs, alerts, timestamps, IP addresses, and threat records generated during monitoring activities.</w:t>
      </w:r>
    </w:p>
    <w:p w14:paraId="6E00B3F0" w14:textId="77777777" w:rsidR="007A4DBE" w:rsidRDefault="007A4DBE">
      <w:pPr>
        <w:spacing w:line="480" w:lineRule="auto"/>
        <w:rPr>
          <w:rFonts w:ascii="Courier New" w:eastAsia="Segoe UI Emoji" w:hAnsi="Courier New" w:cs="Courier New"/>
          <w:b/>
          <w:bCs/>
          <w:color w:val="000000"/>
          <w:sz w:val="24"/>
          <w:szCs w:val="24"/>
          <w:shd w:val="clear" w:color="auto" w:fill="FFFFFF"/>
        </w:rPr>
      </w:pPr>
    </w:p>
    <w:p w14:paraId="2C03FED7" w14:textId="77777777" w:rsidR="007A4DBE" w:rsidRDefault="00262BB0">
      <w:pPr>
        <w:pStyle w:val="Heading2"/>
        <w:spacing w:after="40"/>
        <w:rPr>
          <w:rFonts w:ascii="Courier New" w:hAnsi="Courier New" w:cs="Courier New"/>
          <w:sz w:val="24"/>
          <w:szCs w:val="24"/>
        </w:rPr>
      </w:pPr>
      <w:r>
        <w:rPr>
          <w:rFonts w:cs="Courier New"/>
          <w:szCs w:val="24"/>
        </w:rPr>
        <w:t xml:space="preserve"> Conceptual Review of Network Threats</w:t>
      </w:r>
    </w:p>
    <w:p w14:paraId="3054534D" w14:textId="77777777" w:rsidR="007A4DBE" w:rsidRDefault="00262BB0">
      <w:pPr>
        <w:pStyle w:val="NormalWeb"/>
        <w:spacing w:after="40"/>
        <w:rPr>
          <w:rFonts w:ascii="Courier New" w:hAnsi="Courier New" w:cs="Courier New"/>
        </w:rPr>
      </w:pPr>
      <w:r>
        <w:rPr>
          <w:rFonts w:eastAsia="Times New Roman" w:cs="Courier New"/>
          <w:sz w:val="20"/>
        </w:rPr>
        <w:t>Modern networks face various security threats that can affect confidentiality, integrity, and availability of information.</w:t>
      </w:r>
    </w:p>
    <w:p w14:paraId="2E0C789B" w14:textId="77777777" w:rsidR="007A4DBE" w:rsidRDefault="00262BB0">
      <w:pPr>
        <w:pStyle w:val="Heading3"/>
        <w:spacing w:after="40"/>
        <w:rPr>
          <w:rFonts w:ascii="Courier New" w:hAnsi="Courier New" w:cs="Courier New"/>
          <w:sz w:val="24"/>
          <w:szCs w:val="24"/>
        </w:rPr>
      </w:pPr>
      <w:r>
        <w:rPr>
          <w:rFonts w:cs="Courier New"/>
          <w:sz w:val="24"/>
          <w:szCs w:val="24"/>
        </w:rPr>
        <w:lastRenderedPageBreak/>
        <w:t>Unauthorized Access</w:t>
      </w:r>
    </w:p>
    <w:p w14:paraId="2F7B9EA9" w14:textId="77777777" w:rsidR="007A4DBE" w:rsidRDefault="00262BB0">
      <w:pPr>
        <w:pStyle w:val="NormalWeb"/>
        <w:spacing w:after="40"/>
        <w:rPr>
          <w:rFonts w:ascii="Courier New" w:hAnsi="Courier New" w:cs="Courier New"/>
        </w:rPr>
      </w:pPr>
      <w:r>
        <w:rPr>
          <w:rFonts w:eastAsia="Times New Roman" w:cs="Courier New"/>
          <w:sz w:val="20"/>
        </w:rPr>
        <w:t>Unauthorized access occurs when an individual or device gains access to ne</w:t>
      </w:r>
      <w:r>
        <w:rPr>
          <w:rFonts w:eastAsia="Times New Roman" w:cs="Courier New"/>
          <w:sz w:val="20"/>
        </w:rPr>
        <w:t>twork resources without proper permission. This can lead to data theft, information disclosure, and system compromise.</w:t>
      </w:r>
    </w:p>
    <w:p w14:paraId="348296C2" w14:textId="77777777" w:rsidR="007A4DBE" w:rsidRDefault="007A4DBE">
      <w:pPr>
        <w:pStyle w:val="Heading3"/>
        <w:spacing w:line="480" w:lineRule="auto"/>
        <w:rPr>
          <w:rFonts w:ascii="Courier New" w:hAnsi="Courier New" w:cs="Courier New"/>
          <w:sz w:val="24"/>
          <w:szCs w:val="24"/>
        </w:rPr>
      </w:pPr>
    </w:p>
    <w:p w14:paraId="10DE5065" w14:textId="77777777" w:rsidR="007A4DBE" w:rsidRDefault="00262BB0">
      <w:pPr>
        <w:pStyle w:val="Heading3"/>
        <w:spacing w:after="40"/>
        <w:rPr>
          <w:rFonts w:ascii="Courier New" w:hAnsi="Courier New" w:cs="Courier New"/>
          <w:sz w:val="24"/>
          <w:szCs w:val="24"/>
        </w:rPr>
      </w:pPr>
      <w:r>
        <w:rPr>
          <w:rFonts w:cs="Courier New"/>
          <w:sz w:val="24"/>
          <w:szCs w:val="24"/>
        </w:rPr>
        <w:t>Malware</w:t>
      </w:r>
    </w:p>
    <w:p w14:paraId="3BBEE3D8" w14:textId="77777777" w:rsidR="007A4DBE" w:rsidRDefault="00262BB0">
      <w:pPr>
        <w:pStyle w:val="NormalWeb"/>
        <w:spacing w:after="40"/>
        <w:rPr>
          <w:rFonts w:ascii="Courier New" w:hAnsi="Courier New" w:cs="Courier New"/>
        </w:rPr>
      </w:pPr>
      <w:r>
        <w:rPr>
          <w:rFonts w:eastAsia="Times New Roman" w:cs="Courier New"/>
          <w:sz w:val="20"/>
        </w:rPr>
        <w:t>Malware refers to malicious software designed to disrupt, damage, or gain unauthorized access to computer systems. Common exampl</w:t>
      </w:r>
      <w:r>
        <w:rPr>
          <w:rFonts w:eastAsia="Times New Roman" w:cs="Courier New"/>
          <w:sz w:val="20"/>
        </w:rPr>
        <w:t>es include viruses, worms, ransomware, and spyware.</w:t>
      </w:r>
    </w:p>
    <w:p w14:paraId="2537B54E" w14:textId="77777777" w:rsidR="007A4DBE" w:rsidRDefault="00262BB0">
      <w:pPr>
        <w:pStyle w:val="Heading3"/>
        <w:spacing w:after="40"/>
        <w:rPr>
          <w:rFonts w:ascii="Courier New" w:hAnsi="Courier New" w:cs="Courier New"/>
          <w:sz w:val="24"/>
          <w:szCs w:val="24"/>
        </w:rPr>
      </w:pPr>
      <w:r>
        <w:rPr>
          <w:rFonts w:cs="Courier New"/>
          <w:sz w:val="24"/>
          <w:szCs w:val="24"/>
        </w:rPr>
        <w:t>Suspicious Traffic Patterns</w:t>
      </w:r>
    </w:p>
    <w:p w14:paraId="65333106" w14:textId="77777777" w:rsidR="007A4DBE" w:rsidRDefault="00262BB0">
      <w:pPr>
        <w:pStyle w:val="NormalWeb"/>
        <w:spacing w:after="40"/>
        <w:rPr>
          <w:rFonts w:ascii="Courier New" w:hAnsi="Courier New" w:cs="Courier New"/>
        </w:rPr>
      </w:pPr>
      <w:r>
        <w:rPr>
          <w:rFonts w:eastAsia="Times New Roman" w:cs="Courier New"/>
          <w:sz w:val="20"/>
        </w:rPr>
        <w:t>Abnormal traffic behavior may indicate cyberattacks, malware communication, or unauthorized network activities. Monitoring systems analyze traffic patterns to identify these an</w:t>
      </w:r>
      <w:r>
        <w:rPr>
          <w:rFonts w:eastAsia="Times New Roman" w:cs="Courier New"/>
          <w:sz w:val="20"/>
        </w:rPr>
        <w:t>omalies.</w:t>
      </w:r>
    </w:p>
    <w:p w14:paraId="77EC9C27" w14:textId="77777777" w:rsidR="007A4DBE" w:rsidRDefault="00262BB0">
      <w:pPr>
        <w:pStyle w:val="Heading3"/>
        <w:spacing w:after="40"/>
        <w:rPr>
          <w:rFonts w:ascii="Courier New" w:hAnsi="Courier New" w:cs="Courier New"/>
          <w:sz w:val="24"/>
          <w:szCs w:val="24"/>
        </w:rPr>
      </w:pPr>
      <w:r>
        <w:rPr>
          <w:rFonts w:cs="Courier New"/>
          <w:sz w:val="24"/>
          <w:szCs w:val="24"/>
        </w:rPr>
        <w:t>Network Scanning</w:t>
      </w:r>
    </w:p>
    <w:p w14:paraId="4B2F705D" w14:textId="77777777" w:rsidR="007A4DBE" w:rsidRDefault="00262BB0">
      <w:pPr>
        <w:pStyle w:val="NormalWeb"/>
        <w:spacing w:after="40"/>
        <w:rPr>
          <w:rFonts w:ascii="Courier New" w:hAnsi="Courier New" w:cs="Courier New"/>
        </w:rPr>
      </w:pPr>
      <w:r>
        <w:rPr>
          <w:rFonts w:eastAsia="Times New Roman" w:cs="Courier New"/>
          <w:sz w:val="20"/>
        </w:rPr>
        <w:t>Attackers often perform network scans to identify active devices open ports, and vulnerable services before launching attacks. Detecting unusual scanning behavior is an important function of network monitoring systems.</w:t>
      </w:r>
    </w:p>
    <w:p w14:paraId="75F684B6" w14:textId="77777777" w:rsidR="007A4DBE" w:rsidRDefault="00262BB0">
      <w:pPr>
        <w:pStyle w:val="Heading3"/>
        <w:spacing w:after="40"/>
        <w:rPr>
          <w:rFonts w:ascii="Courier New" w:hAnsi="Courier New" w:cs="Courier New"/>
          <w:sz w:val="24"/>
          <w:szCs w:val="24"/>
        </w:rPr>
      </w:pPr>
      <w:r>
        <w:rPr>
          <w:rFonts w:cs="Courier New"/>
          <w:sz w:val="24"/>
          <w:szCs w:val="24"/>
        </w:rPr>
        <w:t>Denial-of-S</w:t>
      </w:r>
      <w:r>
        <w:rPr>
          <w:rFonts w:cs="Courier New"/>
          <w:sz w:val="24"/>
          <w:szCs w:val="24"/>
        </w:rPr>
        <w:t>ervice (DoS) Attacks</w:t>
      </w:r>
    </w:p>
    <w:p w14:paraId="0D4E2DA9" w14:textId="77777777" w:rsidR="007A4DBE" w:rsidRDefault="00262BB0">
      <w:pPr>
        <w:pStyle w:val="NormalWeb"/>
        <w:spacing w:after="40"/>
        <w:rPr>
          <w:rFonts w:ascii="Courier New" w:hAnsi="Courier New" w:cs="Courier New"/>
        </w:rPr>
      </w:pPr>
      <w:r>
        <w:rPr>
          <w:rFonts w:eastAsia="Times New Roman" w:cs="Courier New"/>
          <w:sz w:val="20"/>
        </w:rPr>
        <w:t>DoS attacks attempt to overwhelm a target system with excessive traffic, causing service interruptions and reduced availability.</w:t>
      </w:r>
    </w:p>
    <w:p w14:paraId="0B3A6378" w14:textId="77777777" w:rsidR="007A4DBE" w:rsidRDefault="00262BB0">
      <w:pPr>
        <w:pStyle w:val="Heading2"/>
        <w:spacing w:line="480" w:lineRule="auto"/>
        <w:rPr>
          <w:rFonts w:ascii="Courier New" w:hAnsi="Courier New" w:cs="Courier New"/>
          <w:sz w:val="24"/>
          <w:szCs w:val="24"/>
        </w:rPr>
      </w:pPr>
      <w:r>
        <w:rPr>
          <w:rFonts w:cs="Courier New"/>
          <w:szCs w:val="24"/>
        </w:rPr>
        <w:t>2.9 Chapter Summary</w:t>
      </w:r>
    </w:p>
    <w:p w14:paraId="5A06B97A" w14:textId="77777777" w:rsidR="007A4DBE" w:rsidRDefault="00262BB0">
      <w:pPr>
        <w:pStyle w:val="NormalWeb"/>
        <w:spacing w:after="40"/>
        <w:rPr>
          <w:rFonts w:ascii="Courier New" w:hAnsi="Courier New" w:cs="Courier New"/>
        </w:rPr>
      </w:pPr>
      <w:r>
        <w:rPr>
          <w:rFonts w:eastAsia="Times New Roman" w:cs="Courier New"/>
          <w:sz w:val="20"/>
        </w:rPr>
        <w:t>This chapter reviewed various foreign and local studies related to network monitoring,</w:t>
      </w:r>
      <w:r>
        <w:rPr>
          <w:rFonts w:eastAsia="Times New Roman" w:cs="Courier New"/>
          <w:sz w:val="20"/>
        </w:rPr>
        <w:t xml:space="preserve"> intrusion detection systems, cybersecurity, packet analysis, and web-based monitoring platforms. The literature established the importance of real-time monitoring, automated threat detection, and centralized management systems in improving network securit</w:t>
      </w:r>
      <w:r>
        <w:rPr>
          <w:rFonts w:eastAsia="Times New Roman" w:cs="Courier New"/>
          <w:sz w:val="20"/>
        </w:rPr>
        <w:t>y.</w:t>
      </w:r>
    </w:p>
    <w:p w14:paraId="4F0650B7" w14:textId="77777777" w:rsidR="007A4DBE" w:rsidRDefault="00262BB0">
      <w:pPr>
        <w:pStyle w:val="NormalWeb"/>
        <w:spacing w:after="40"/>
        <w:rPr>
          <w:rFonts w:ascii="Courier New" w:hAnsi="Courier New" w:cs="Courier New"/>
        </w:rPr>
      </w:pPr>
      <w:r>
        <w:rPr>
          <w:rFonts w:eastAsia="Times New Roman" w:cs="Courier New"/>
          <w:sz w:val="20"/>
        </w:rPr>
        <w:t xml:space="preserve">The reviewed studies demonstrated that although numerous monitoring solutions already exist, many are designed for enterprise environments or require advanced technical expertise. Local studies also revealed limitations such as the absence of automated </w:t>
      </w:r>
      <w:r>
        <w:rPr>
          <w:rFonts w:eastAsia="Times New Roman" w:cs="Courier New"/>
          <w:sz w:val="20"/>
        </w:rPr>
        <w:t>threat detection and real-time alerting capabilities.</w:t>
      </w:r>
    </w:p>
    <w:p w14:paraId="40535CB0" w14:textId="77777777" w:rsidR="007A4DBE" w:rsidRDefault="00262BB0">
      <w:pPr>
        <w:pStyle w:val="NormalWeb"/>
        <w:spacing w:after="40"/>
        <w:rPr>
          <w:rFonts w:ascii="Courier New" w:hAnsi="Courier New" w:cs="Courier New"/>
        </w:rPr>
      </w:pPr>
      <w:r>
        <w:rPr>
          <w:rFonts w:eastAsia="Times New Roman" w:cs="Courier New"/>
          <w:sz w:val="20"/>
        </w:rPr>
        <w:t xml:space="preserve">The literature further highlighted the effectiveness of technologies such as Python, Scapy, Flask, databases, and web-based dashboards in supporting network monitoring and </w:t>
      </w:r>
    </w:p>
    <w:p w14:paraId="5917AE78" w14:textId="77777777" w:rsidR="007A4DBE" w:rsidRDefault="00262BB0">
      <w:pPr>
        <w:pStyle w:val="NormalWeb"/>
        <w:spacing w:after="40"/>
        <w:rPr>
          <w:rFonts w:ascii="Courier New" w:hAnsi="Courier New" w:cs="Courier New"/>
        </w:rPr>
      </w:pPr>
      <w:r>
        <w:rPr>
          <w:rFonts w:eastAsia="Times New Roman" w:cs="Courier New"/>
          <w:sz w:val="20"/>
        </w:rPr>
        <w:t>security management. These te</w:t>
      </w:r>
      <w:r>
        <w:rPr>
          <w:rFonts w:eastAsia="Times New Roman" w:cs="Courier New"/>
          <w:sz w:val="20"/>
        </w:rPr>
        <w:t>chnologies provide the technical foundation for the proposed Automated Network Threat Detection and Management System.</w:t>
      </w:r>
    </w:p>
    <w:p w14:paraId="7C8D05F6" w14:textId="77777777" w:rsidR="007A4DBE" w:rsidRDefault="00262BB0">
      <w:pPr>
        <w:pStyle w:val="NormalWeb"/>
        <w:spacing w:after="40"/>
        <w:rPr>
          <w:rFonts w:ascii="Courier New" w:hAnsi="Courier New" w:cs="Courier New"/>
        </w:rPr>
      </w:pPr>
      <w:r>
        <w:rPr>
          <w:rFonts w:eastAsia="Times New Roman" w:cs="Courier New"/>
          <w:sz w:val="20"/>
        </w:rPr>
        <w:t xml:space="preserve">Based on the findings, a research gap was identified regarding the lack of affordable, lightweight, and user-friendly </w:t>
      </w:r>
      <w:r>
        <w:rPr>
          <w:rFonts w:eastAsia="Times New Roman" w:cs="Courier New"/>
          <w:sz w:val="20"/>
        </w:rPr>
        <w:t>monitoring systems specifically designed for small business network environments. To address this gap, the proposed system integrates packet analysis, threat detection, alert generation, log management, and web-based monitoring into a centralized platform.</w:t>
      </w:r>
    </w:p>
    <w:p w14:paraId="492A9C70" w14:textId="77777777" w:rsidR="007A4DBE" w:rsidRDefault="00262BB0">
      <w:pPr>
        <w:pStyle w:val="NormalWeb"/>
        <w:spacing w:after="40"/>
        <w:rPr>
          <w:rFonts w:ascii="Courier New" w:hAnsi="Courier New" w:cs="Courier New"/>
        </w:rPr>
      </w:pPr>
      <w:r>
        <w:rPr>
          <w:rFonts w:eastAsia="Times New Roman" w:cs="Courier New"/>
          <w:sz w:val="20"/>
        </w:rPr>
        <w:t>The reviewed literature and studies provide strong support for the development of the proposed system and serve as the foundation for the methodology presented in the next chapter.</w:t>
      </w:r>
    </w:p>
    <w:p w14:paraId="02C04816" w14:textId="77777777" w:rsidR="007A4DBE" w:rsidRDefault="007A4DBE">
      <w:pPr>
        <w:spacing w:line="480" w:lineRule="auto"/>
        <w:rPr>
          <w:rFonts w:ascii="Courier New" w:eastAsia="SimSun" w:hAnsi="Courier New" w:cs="Courier New"/>
          <w:b/>
          <w:bCs/>
          <w:sz w:val="24"/>
          <w:szCs w:val="24"/>
        </w:rPr>
      </w:pPr>
    </w:p>
    <w:p w14:paraId="259A2DD7" w14:textId="77777777" w:rsidR="007A4DBE" w:rsidRDefault="007A4DBE">
      <w:pPr>
        <w:spacing w:line="480" w:lineRule="auto"/>
        <w:rPr>
          <w:rFonts w:ascii="Courier New" w:eastAsia="SimSun" w:hAnsi="Courier New" w:cs="Courier New"/>
          <w:b/>
          <w:bCs/>
          <w:sz w:val="24"/>
          <w:szCs w:val="24"/>
        </w:rPr>
      </w:pPr>
    </w:p>
    <w:p w14:paraId="26DD4D47" w14:textId="77777777" w:rsidR="007A4DBE" w:rsidRDefault="007A4DBE">
      <w:pPr>
        <w:spacing w:line="480" w:lineRule="auto"/>
        <w:rPr>
          <w:rFonts w:ascii="Courier New" w:eastAsia="SimSun" w:hAnsi="Courier New" w:cs="Courier New"/>
          <w:b/>
          <w:bCs/>
          <w:sz w:val="24"/>
          <w:szCs w:val="24"/>
        </w:rPr>
      </w:pPr>
    </w:p>
    <w:p w14:paraId="12EA61CE" w14:textId="77777777" w:rsidR="007A4DBE" w:rsidRDefault="007A4DBE">
      <w:pPr>
        <w:spacing w:line="480" w:lineRule="auto"/>
        <w:rPr>
          <w:rFonts w:ascii="Courier New" w:eastAsia="SimSun" w:hAnsi="Courier New" w:cs="Courier New"/>
          <w:b/>
          <w:bCs/>
          <w:sz w:val="24"/>
          <w:szCs w:val="24"/>
        </w:rPr>
      </w:pPr>
    </w:p>
    <w:p w14:paraId="44B6DA7A" w14:textId="77777777" w:rsidR="007A4DBE" w:rsidRDefault="007A4DBE">
      <w:pPr>
        <w:spacing w:line="480" w:lineRule="auto"/>
        <w:rPr>
          <w:rFonts w:ascii="Courier New" w:eastAsia="SimSun" w:hAnsi="Courier New" w:cs="Courier New"/>
          <w:b/>
          <w:bCs/>
          <w:sz w:val="24"/>
          <w:szCs w:val="24"/>
        </w:rPr>
      </w:pPr>
    </w:p>
    <w:p w14:paraId="35E84E77" w14:textId="77777777" w:rsidR="007A4DBE" w:rsidRDefault="007A4DBE">
      <w:pPr>
        <w:spacing w:line="480" w:lineRule="auto"/>
        <w:rPr>
          <w:rFonts w:ascii="Courier New" w:eastAsia="SimSun" w:hAnsi="Courier New" w:cs="Courier New"/>
          <w:b/>
          <w:bCs/>
          <w:sz w:val="24"/>
          <w:szCs w:val="24"/>
        </w:rPr>
      </w:pPr>
    </w:p>
    <w:p w14:paraId="2C170466" w14:textId="77777777" w:rsidR="007A4DBE" w:rsidRDefault="007A4DBE">
      <w:pPr>
        <w:spacing w:line="480" w:lineRule="auto"/>
        <w:rPr>
          <w:rFonts w:ascii="Courier New" w:eastAsia="SimSun" w:hAnsi="Courier New" w:cs="Courier New"/>
          <w:b/>
          <w:bCs/>
          <w:sz w:val="24"/>
          <w:szCs w:val="24"/>
        </w:rPr>
      </w:pPr>
    </w:p>
    <w:p w14:paraId="0A107661" w14:textId="77777777" w:rsidR="007A4DBE" w:rsidRDefault="007A4DBE">
      <w:pPr>
        <w:spacing w:line="480" w:lineRule="auto"/>
        <w:rPr>
          <w:rFonts w:ascii="Courier New" w:eastAsia="SimSun" w:hAnsi="Courier New" w:cs="Courier New"/>
          <w:b/>
          <w:bCs/>
          <w:sz w:val="24"/>
          <w:szCs w:val="24"/>
        </w:rPr>
      </w:pPr>
    </w:p>
    <w:p w14:paraId="349A18FE" w14:textId="77777777" w:rsidR="007A4DBE" w:rsidRDefault="00262BB0">
      <w:pPr>
        <w:pStyle w:val="Heading1"/>
        <w:pageBreakBefore/>
        <w:spacing w:line="480" w:lineRule="auto"/>
        <w:jc w:val="center"/>
        <w:rPr>
          <w:rFonts w:ascii="Courier New" w:eastAsia="SimSun" w:hAnsi="Courier New" w:cs="Courier New"/>
          <w:sz w:val="24"/>
          <w:szCs w:val="24"/>
        </w:rPr>
      </w:pPr>
      <w:r>
        <w:rPr>
          <w:rFonts w:eastAsia="SimSun" w:cs="Courier New"/>
          <w:szCs w:val="24"/>
        </w:rPr>
        <w:lastRenderedPageBreak/>
        <w:t>CHAPTER 3</w:t>
      </w:r>
    </w:p>
    <w:p w14:paraId="16BD9321" w14:textId="77777777" w:rsidR="007A4DBE" w:rsidRDefault="00262BB0">
      <w:pPr>
        <w:pStyle w:val="Heading1"/>
        <w:spacing w:line="480" w:lineRule="auto"/>
        <w:jc w:val="center"/>
        <w:rPr>
          <w:rFonts w:ascii="Courier New" w:eastAsia="SimSun" w:hAnsi="Courier New" w:cs="Courier New"/>
          <w:sz w:val="24"/>
          <w:szCs w:val="24"/>
        </w:rPr>
      </w:pPr>
      <w:r>
        <w:rPr>
          <w:rFonts w:eastAsia="SimSun" w:cs="Courier New"/>
          <w:szCs w:val="24"/>
        </w:rPr>
        <w:t>METHODOLOGY</w:t>
      </w:r>
    </w:p>
    <w:p w14:paraId="01C21E14" w14:textId="77777777" w:rsidR="007A4DBE" w:rsidRDefault="00262BB0">
      <w:pPr>
        <w:pStyle w:val="Heading2"/>
        <w:spacing w:line="480" w:lineRule="auto"/>
        <w:rPr>
          <w:rFonts w:ascii="Courier New" w:hAnsi="Courier New" w:cs="Courier New"/>
          <w:sz w:val="24"/>
          <w:szCs w:val="24"/>
        </w:rPr>
      </w:pPr>
      <w:r>
        <w:rPr>
          <w:rFonts w:cs="Courier New"/>
          <w:szCs w:val="24"/>
        </w:rPr>
        <w:t>3.1 Research Design</w:t>
      </w:r>
    </w:p>
    <w:p w14:paraId="0F088484" w14:textId="77777777" w:rsidR="007A4DBE" w:rsidRDefault="00262BB0">
      <w:pPr>
        <w:pStyle w:val="NormalWeb"/>
        <w:spacing w:after="40"/>
        <w:rPr>
          <w:rFonts w:ascii="Courier New" w:hAnsi="Courier New" w:cs="Courier New"/>
        </w:rPr>
      </w:pPr>
      <w:r>
        <w:rPr>
          <w:rFonts w:eastAsia="Times New Roman" w:cs="Courier New"/>
          <w:sz w:val="20"/>
        </w:rPr>
        <w:t xml:space="preserve">This study </w:t>
      </w:r>
      <w:r>
        <w:rPr>
          <w:rFonts w:eastAsia="Times New Roman" w:cs="Courier New"/>
          <w:sz w:val="20"/>
        </w:rPr>
        <w:t>employed a Developmental Research Design combined with a Descriptive Research Design in order to develop and evaluate the proposed Automated Network Threat Detection and Management System. These research designs were selected because they are appropriate f</w:t>
      </w:r>
      <w:r>
        <w:rPr>
          <w:rFonts w:eastAsia="Times New Roman" w:cs="Courier New"/>
          <w:sz w:val="20"/>
        </w:rPr>
        <w:t>or information technology projects that involve both system development and the analysis of existing conditions or problems.</w:t>
      </w:r>
    </w:p>
    <w:p w14:paraId="54D0659D" w14:textId="77777777" w:rsidR="007A4DBE" w:rsidRDefault="00262BB0">
      <w:pPr>
        <w:pStyle w:val="Heading3"/>
        <w:spacing w:after="40"/>
        <w:rPr>
          <w:rFonts w:ascii="Courier New" w:hAnsi="Courier New" w:cs="Courier New"/>
          <w:sz w:val="24"/>
          <w:szCs w:val="24"/>
        </w:rPr>
      </w:pPr>
      <w:r>
        <w:rPr>
          <w:rFonts w:cs="Courier New"/>
          <w:szCs w:val="24"/>
        </w:rPr>
        <w:t>Developmental Research Design</w:t>
      </w:r>
    </w:p>
    <w:p w14:paraId="59D72894" w14:textId="77777777" w:rsidR="007A4DBE" w:rsidRDefault="00262BB0">
      <w:pPr>
        <w:pStyle w:val="NormalWeb"/>
        <w:spacing w:after="40"/>
        <w:rPr>
          <w:rFonts w:ascii="Courier New" w:hAnsi="Courier New" w:cs="Courier New"/>
        </w:rPr>
      </w:pPr>
      <w:r>
        <w:rPr>
          <w:rFonts w:eastAsia="Times New Roman" w:cs="Courier New"/>
          <w:sz w:val="20"/>
        </w:rPr>
        <w:t>Developmental research is a type of research that focuses on the design, development, implementation,</w:t>
      </w:r>
      <w:r>
        <w:rPr>
          <w:rFonts w:eastAsia="Times New Roman" w:cs="Courier New"/>
          <w:sz w:val="20"/>
        </w:rPr>
        <w:t xml:space="preserve"> and evaluation of products, systems, processes, or technological solutions. It is commonly used in information technology studies because it provides a systematic approach to creating software applications that address specific problems or needs.</w:t>
      </w:r>
    </w:p>
    <w:p w14:paraId="2E3C88DD" w14:textId="77777777" w:rsidR="007A4DBE" w:rsidRDefault="00262BB0">
      <w:pPr>
        <w:pStyle w:val="NormalWeb"/>
        <w:spacing w:after="40"/>
        <w:rPr>
          <w:rFonts w:ascii="Courier New" w:hAnsi="Courier New" w:cs="Courier New"/>
        </w:rPr>
      </w:pPr>
      <w:r>
        <w:rPr>
          <w:rFonts w:eastAsia="Times New Roman" w:cs="Courier New"/>
          <w:sz w:val="20"/>
        </w:rPr>
        <w:t xml:space="preserve">In this </w:t>
      </w:r>
      <w:r>
        <w:rPr>
          <w:rFonts w:eastAsia="Times New Roman" w:cs="Courier New"/>
          <w:sz w:val="20"/>
        </w:rPr>
        <w:t>study, developmental research was utilized to guide the creation of the Automated Network Threat Detection and Management System. The researchers followed a structured development process that involved identifying the problem, gathering requirements, desig</w:t>
      </w:r>
      <w:r>
        <w:rPr>
          <w:rFonts w:eastAsia="Times New Roman" w:cs="Courier New"/>
          <w:sz w:val="20"/>
        </w:rPr>
        <w:t>ning the system architecture, developing the application, testing its functionality, and evaluating its effectiveness.</w:t>
      </w:r>
    </w:p>
    <w:p w14:paraId="635B4A9E" w14:textId="77777777" w:rsidR="007A4DBE" w:rsidRDefault="00262BB0">
      <w:pPr>
        <w:pStyle w:val="NormalWeb"/>
        <w:spacing w:after="40"/>
        <w:rPr>
          <w:rFonts w:ascii="Courier New" w:hAnsi="Courier New" w:cs="Courier New"/>
        </w:rPr>
      </w:pPr>
      <w:r>
        <w:rPr>
          <w:rFonts w:eastAsia="Times New Roman" w:cs="Courier New"/>
          <w:sz w:val="20"/>
        </w:rPr>
        <w:t>The primary goal of developmental research is not only to create a functional system but also to improve existing processes and provide p</w:t>
      </w:r>
      <w:r>
        <w:rPr>
          <w:rFonts w:eastAsia="Times New Roman" w:cs="Courier New"/>
          <w:sz w:val="20"/>
        </w:rPr>
        <w:t>ractical solutions to real-world problems. In the context of this study, the identified problem is the lack of an affordable and efficient network monitoring and threat detection system for small business environments. Through developmental research, the r</w:t>
      </w:r>
      <w:r>
        <w:rPr>
          <w:rFonts w:eastAsia="Times New Roman" w:cs="Courier New"/>
          <w:sz w:val="20"/>
        </w:rPr>
        <w:t xml:space="preserve">esearchers were able to develop a system capable </w:t>
      </w:r>
    </w:p>
    <w:p w14:paraId="404A826A" w14:textId="77777777" w:rsidR="007A4DBE" w:rsidRDefault="00262BB0">
      <w:pPr>
        <w:pStyle w:val="NormalWeb"/>
        <w:spacing w:after="40"/>
        <w:rPr>
          <w:rFonts w:ascii="Courier New" w:hAnsi="Courier New" w:cs="Courier New"/>
        </w:rPr>
      </w:pPr>
      <w:r>
        <w:rPr>
          <w:rFonts w:eastAsia="Times New Roman" w:cs="Courier New"/>
          <w:sz w:val="20"/>
        </w:rPr>
        <w:t>of monitoring network traffic, detecting suspicious activities, generating alerts, and providing administrators with a centralized web-based monitoring platform.</w:t>
      </w:r>
    </w:p>
    <w:p w14:paraId="0579EF62" w14:textId="77777777" w:rsidR="007A4DBE" w:rsidRDefault="00262BB0">
      <w:pPr>
        <w:pStyle w:val="NormalWeb"/>
        <w:spacing w:after="40"/>
        <w:rPr>
          <w:rFonts w:ascii="Courier New" w:hAnsi="Courier New" w:cs="Courier New"/>
        </w:rPr>
      </w:pPr>
      <w:r>
        <w:rPr>
          <w:rFonts w:eastAsia="Times New Roman" w:cs="Courier New"/>
          <w:sz w:val="20"/>
        </w:rPr>
        <w:t>The use of developmental research is particu</w:t>
      </w:r>
      <w:r>
        <w:rPr>
          <w:rFonts w:eastAsia="Times New Roman" w:cs="Courier New"/>
          <w:sz w:val="20"/>
        </w:rPr>
        <w:t xml:space="preserve">larly appropriate because the project involves software development, system implementation, and performance evaluation. Since the study aims to produce a working system rather than merely investigate a phenomenon, developmental research serves as the most </w:t>
      </w:r>
      <w:r>
        <w:rPr>
          <w:rFonts w:eastAsia="Times New Roman" w:cs="Courier New"/>
          <w:sz w:val="20"/>
        </w:rPr>
        <w:t>suitableresearch design.</w:t>
      </w:r>
    </w:p>
    <w:p w14:paraId="31E13208" w14:textId="77777777" w:rsidR="007A4DBE" w:rsidRDefault="00262BB0">
      <w:pPr>
        <w:pStyle w:val="NormalWeb"/>
        <w:spacing w:after="40"/>
        <w:rPr>
          <w:rFonts w:ascii="Courier New" w:hAnsi="Courier New" w:cs="Courier New"/>
        </w:rPr>
      </w:pPr>
      <w:r>
        <w:rPr>
          <w:rFonts w:eastAsia="Times New Roman" w:cs="Courier New"/>
          <w:sz w:val="20"/>
        </w:rPr>
        <w:t>Furthermore, developmental research supports continuous improvement throughout the development process. As the system progresses from planning to implementation, feedback and testing results can be used to identify areas that requi</w:t>
      </w:r>
      <w:r>
        <w:rPr>
          <w:rFonts w:eastAsia="Times New Roman" w:cs="Courier New"/>
          <w:sz w:val="20"/>
        </w:rPr>
        <w:t>re modification or enhancement. This allows the researchers to refine the system and ensure that it meets the needs of the intended users.</w:t>
      </w:r>
    </w:p>
    <w:p w14:paraId="274935EC" w14:textId="77777777" w:rsidR="007A4DBE" w:rsidRDefault="00262BB0">
      <w:pPr>
        <w:pStyle w:val="NormalWeb"/>
        <w:spacing w:after="40"/>
        <w:rPr>
          <w:rFonts w:ascii="Courier New" w:hAnsi="Courier New" w:cs="Courier New"/>
        </w:rPr>
      </w:pPr>
      <w:r>
        <w:rPr>
          <w:rFonts w:eastAsia="Times New Roman" w:cs="Courier New"/>
          <w:sz w:val="20"/>
        </w:rPr>
        <w:t>Another advantage of developmental research is that it bridges the gap between theory and practice. Concepts and prin</w:t>
      </w:r>
      <w:r>
        <w:rPr>
          <w:rFonts w:eastAsia="Times New Roman" w:cs="Courier New"/>
          <w:sz w:val="20"/>
        </w:rPr>
        <w:t>ciples gathered from the reviewed literature and studies can be applied directly to the development of the proposed system. As a result, the final product becomes both academically grounded and practically useful.</w:t>
      </w:r>
    </w:p>
    <w:p w14:paraId="3EA6707B" w14:textId="77777777" w:rsidR="007A4DBE" w:rsidRDefault="00262BB0">
      <w:pPr>
        <w:pStyle w:val="Heading3"/>
        <w:spacing w:after="40"/>
        <w:rPr>
          <w:rFonts w:ascii="Courier New" w:hAnsi="Courier New" w:cs="Courier New"/>
          <w:sz w:val="24"/>
          <w:szCs w:val="24"/>
        </w:rPr>
      </w:pPr>
      <w:r>
        <w:rPr>
          <w:rFonts w:cs="Courier New"/>
          <w:szCs w:val="24"/>
        </w:rPr>
        <w:t>Descriptive Research Design</w:t>
      </w:r>
    </w:p>
    <w:p w14:paraId="1235FF0B" w14:textId="77777777" w:rsidR="007A4DBE" w:rsidRDefault="00262BB0">
      <w:pPr>
        <w:pStyle w:val="NormalWeb"/>
        <w:spacing w:after="40"/>
        <w:rPr>
          <w:rFonts w:ascii="Courier New" w:hAnsi="Courier New" w:cs="Courier New"/>
        </w:rPr>
      </w:pPr>
      <w:r>
        <w:rPr>
          <w:rFonts w:eastAsia="Times New Roman" w:cs="Courier New"/>
          <w:sz w:val="20"/>
        </w:rPr>
        <w:t>In addition to</w:t>
      </w:r>
      <w:r>
        <w:rPr>
          <w:rFonts w:eastAsia="Times New Roman" w:cs="Courier New"/>
          <w:sz w:val="20"/>
        </w:rPr>
        <w:t xml:space="preserve"> developmental research, the study also employed a descriptive research design. Descriptive research focuses on describing existing conditions, behaviors, practices, and situations without manipulating variables. It aims to provide a clear understanding of</w:t>
      </w:r>
      <w:r>
        <w:rPr>
          <w:rFonts w:eastAsia="Times New Roman" w:cs="Courier New"/>
          <w:sz w:val="20"/>
        </w:rPr>
        <w:t xml:space="preserve"> a particular phenomenon through observation, data collection, and analysis.</w:t>
      </w:r>
    </w:p>
    <w:p w14:paraId="3C86131A" w14:textId="77777777" w:rsidR="007A4DBE" w:rsidRDefault="00262BB0">
      <w:pPr>
        <w:pStyle w:val="NormalWeb"/>
        <w:spacing w:after="40"/>
        <w:rPr>
          <w:rFonts w:ascii="Courier New" w:hAnsi="Courier New" w:cs="Courier New"/>
        </w:rPr>
      </w:pPr>
      <w:r>
        <w:rPr>
          <w:rFonts w:eastAsia="Times New Roman" w:cs="Courier New"/>
          <w:sz w:val="20"/>
        </w:rPr>
        <w:t>The descriptive aspect of this study was used to examine the current network monitoring practices and security challenges experienced in small business environments. Through obser</w:t>
      </w:r>
      <w:r>
        <w:rPr>
          <w:rFonts w:eastAsia="Times New Roman" w:cs="Courier New"/>
          <w:sz w:val="20"/>
        </w:rPr>
        <w:t xml:space="preserve">vation, interviews, and document analysis, the researchers gathered information </w:t>
      </w:r>
    </w:p>
    <w:p w14:paraId="7E979892" w14:textId="77777777" w:rsidR="007A4DBE" w:rsidRDefault="00262BB0">
      <w:pPr>
        <w:pStyle w:val="NormalWeb"/>
        <w:spacing w:after="40"/>
        <w:rPr>
          <w:rFonts w:ascii="Courier New" w:hAnsi="Courier New" w:cs="Courier New"/>
        </w:rPr>
      </w:pPr>
      <w:r>
        <w:rPr>
          <w:rFonts w:eastAsia="Times New Roman" w:cs="Courier New"/>
          <w:sz w:val="20"/>
        </w:rPr>
        <w:t>regarding how networks are managed, what security issues are commonly encountered, and what features users expect from a monitoring system.</w:t>
      </w:r>
    </w:p>
    <w:p w14:paraId="18C507DC" w14:textId="77777777" w:rsidR="007A4DBE" w:rsidRDefault="00262BB0">
      <w:pPr>
        <w:pStyle w:val="NormalWeb"/>
        <w:spacing w:after="40"/>
        <w:rPr>
          <w:rFonts w:ascii="Courier New" w:hAnsi="Courier New" w:cs="Courier New"/>
        </w:rPr>
      </w:pPr>
      <w:r>
        <w:rPr>
          <w:rFonts w:eastAsia="Times New Roman" w:cs="Courier New"/>
          <w:sz w:val="20"/>
        </w:rPr>
        <w:t>Descriptive research helped the res</w:t>
      </w:r>
      <w:r>
        <w:rPr>
          <w:rFonts w:eastAsia="Times New Roman" w:cs="Courier New"/>
          <w:sz w:val="20"/>
        </w:rPr>
        <w:t>earchers understand the operational environment where the proposed system would be implemented. It provided valuable insights into common problems such as the absence of real-time monitoring, lack of centralized threat management, difficulty in identifying</w:t>
      </w:r>
      <w:r>
        <w:rPr>
          <w:rFonts w:eastAsia="Times New Roman" w:cs="Courier New"/>
          <w:sz w:val="20"/>
        </w:rPr>
        <w:t xml:space="preserve"> suspicious activities, and limited cybersecurity resources.</w:t>
      </w:r>
    </w:p>
    <w:p w14:paraId="59CB4F46" w14:textId="77777777" w:rsidR="007A4DBE" w:rsidRDefault="00262BB0">
      <w:pPr>
        <w:pStyle w:val="NormalWeb"/>
        <w:spacing w:after="40"/>
        <w:rPr>
          <w:rFonts w:ascii="Courier New" w:hAnsi="Courier New" w:cs="Courier New"/>
        </w:rPr>
      </w:pPr>
      <w:r>
        <w:rPr>
          <w:rFonts w:eastAsia="Times New Roman" w:cs="Courier New"/>
          <w:sz w:val="20"/>
        </w:rPr>
        <w:t>By identifying these issues, the researchers were able to define the requirements of the proposed system more accurately. The collected information also served as the basis for designing system f</w:t>
      </w:r>
      <w:r>
        <w:rPr>
          <w:rFonts w:eastAsia="Times New Roman" w:cs="Courier New"/>
          <w:sz w:val="20"/>
        </w:rPr>
        <w:t>eatures that directly address the needs of administrators and users within small business environments.</w:t>
      </w:r>
    </w:p>
    <w:p w14:paraId="67AD0DCA" w14:textId="77777777" w:rsidR="007A4DBE" w:rsidRDefault="00262BB0">
      <w:pPr>
        <w:pStyle w:val="NormalWeb"/>
        <w:spacing w:after="40"/>
        <w:rPr>
          <w:rFonts w:ascii="Courier New" w:hAnsi="Courier New" w:cs="Courier New"/>
        </w:rPr>
      </w:pPr>
      <w:r>
        <w:rPr>
          <w:rFonts w:eastAsia="Times New Roman" w:cs="Courier New"/>
          <w:sz w:val="20"/>
        </w:rPr>
        <w:t xml:space="preserve">The descriptive research design was also useful in evaluating the effectiveness of the developed system. User feedback and observations gathered during </w:t>
      </w:r>
      <w:r>
        <w:rPr>
          <w:rFonts w:eastAsia="Times New Roman" w:cs="Courier New"/>
          <w:sz w:val="20"/>
        </w:rPr>
        <w:t>testing provided information regarding system functionality, usability, reliability, and overall performance.</w:t>
      </w:r>
    </w:p>
    <w:p w14:paraId="74F6E4A8" w14:textId="77777777" w:rsidR="007A4DBE" w:rsidRDefault="007A4DBE">
      <w:pPr>
        <w:pStyle w:val="Heading2"/>
        <w:spacing w:line="480" w:lineRule="auto"/>
        <w:rPr>
          <w:rFonts w:ascii="Courier New" w:hAnsi="Courier New" w:cs="Courier New"/>
          <w:sz w:val="24"/>
          <w:szCs w:val="24"/>
        </w:rPr>
      </w:pPr>
    </w:p>
    <w:p w14:paraId="3EAEFEE9" w14:textId="77777777" w:rsidR="007A4DBE" w:rsidRDefault="007A4DBE">
      <w:pPr>
        <w:pStyle w:val="Heading2"/>
        <w:spacing w:line="480" w:lineRule="auto"/>
        <w:rPr>
          <w:rFonts w:ascii="Courier New" w:hAnsi="Courier New" w:cs="Courier New"/>
          <w:sz w:val="24"/>
          <w:szCs w:val="24"/>
        </w:rPr>
      </w:pPr>
    </w:p>
    <w:p w14:paraId="5A76107A" w14:textId="77777777" w:rsidR="007A4DBE" w:rsidRDefault="00262BB0">
      <w:pPr>
        <w:pStyle w:val="Heading3"/>
        <w:spacing w:after="40"/>
        <w:rPr>
          <w:rFonts w:ascii="Courier New" w:hAnsi="Courier New" w:cs="Courier New"/>
          <w:sz w:val="24"/>
          <w:szCs w:val="24"/>
        </w:rPr>
      </w:pPr>
      <w:r>
        <w:rPr>
          <w:rFonts w:cs="Courier New"/>
          <w:szCs w:val="24"/>
        </w:rPr>
        <w:t>Suitability of the Research Designs to the Study</w:t>
      </w:r>
    </w:p>
    <w:p w14:paraId="7E62FE5F" w14:textId="77777777" w:rsidR="007A4DBE" w:rsidRDefault="00262BB0">
      <w:pPr>
        <w:pStyle w:val="NormalWeb"/>
        <w:spacing w:after="40"/>
        <w:rPr>
          <w:rFonts w:ascii="Courier New" w:hAnsi="Courier New" w:cs="Courier New"/>
        </w:rPr>
      </w:pPr>
      <w:r>
        <w:rPr>
          <w:rFonts w:eastAsia="Times New Roman" w:cs="Courier New"/>
          <w:sz w:val="20"/>
        </w:rPr>
        <w:t xml:space="preserve">The combination of developmental and descriptive research designs is highly suitable for </w:t>
      </w:r>
      <w:r>
        <w:rPr>
          <w:rFonts w:eastAsia="Times New Roman" w:cs="Courier New"/>
          <w:sz w:val="20"/>
        </w:rPr>
        <w:t>this project because the study involves both system development and problem analysis.</w:t>
      </w:r>
    </w:p>
    <w:p w14:paraId="36C56B7D" w14:textId="77777777" w:rsidR="007A4DBE" w:rsidRDefault="00262BB0">
      <w:pPr>
        <w:pStyle w:val="NormalWeb"/>
        <w:spacing w:after="40"/>
        <w:rPr>
          <w:rFonts w:ascii="Courier New" w:hAnsi="Courier New" w:cs="Courier New"/>
        </w:rPr>
      </w:pPr>
      <w:r>
        <w:rPr>
          <w:rFonts w:eastAsia="Times New Roman" w:cs="Courier New"/>
          <w:sz w:val="20"/>
        </w:rPr>
        <w:t xml:space="preserve">Developmental research provides the framework for designing, developing, and implementing the proposed Automated Network Threat Detection and Management </w:t>
      </w:r>
    </w:p>
    <w:p w14:paraId="4EB96051" w14:textId="77777777" w:rsidR="007A4DBE" w:rsidRDefault="00262BB0">
      <w:pPr>
        <w:pStyle w:val="NormalWeb"/>
        <w:spacing w:after="40"/>
        <w:rPr>
          <w:rFonts w:ascii="Courier New" w:hAnsi="Courier New" w:cs="Courier New"/>
        </w:rPr>
      </w:pPr>
      <w:r>
        <w:rPr>
          <w:rFonts w:eastAsia="Times New Roman" w:cs="Courier New"/>
          <w:sz w:val="20"/>
        </w:rPr>
        <w:t>System. It ensur</w:t>
      </w:r>
      <w:r>
        <w:rPr>
          <w:rFonts w:eastAsia="Times New Roman" w:cs="Courier New"/>
          <w:sz w:val="20"/>
        </w:rPr>
        <w:t>es that the project follows a systematic process from planning to deployment.</w:t>
      </w:r>
    </w:p>
    <w:p w14:paraId="38B0EF53" w14:textId="77777777" w:rsidR="007A4DBE" w:rsidRDefault="00262BB0">
      <w:pPr>
        <w:pStyle w:val="NormalWeb"/>
        <w:spacing w:after="40"/>
        <w:rPr>
          <w:rFonts w:ascii="Courier New" w:hAnsi="Courier New" w:cs="Courier New"/>
        </w:rPr>
      </w:pPr>
      <w:r>
        <w:rPr>
          <w:rFonts w:eastAsia="Times New Roman" w:cs="Courier New"/>
          <w:sz w:val="20"/>
        </w:rPr>
        <w:t xml:space="preserve">Meanwhile, descriptive research allows the researchers to analyze existing network security challenges and monitoring practices within small business environments. This </w:t>
      </w:r>
    </w:p>
    <w:p w14:paraId="76DA0C34" w14:textId="77777777" w:rsidR="007A4DBE" w:rsidRDefault="00262BB0">
      <w:pPr>
        <w:pStyle w:val="NormalWeb"/>
        <w:spacing w:after="40"/>
        <w:rPr>
          <w:rFonts w:ascii="Courier New" w:hAnsi="Courier New" w:cs="Courier New"/>
        </w:rPr>
      </w:pPr>
      <w:r>
        <w:rPr>
          <w:rFonts w:eastAsia="Times New Roman" w:cs="Courier New"/>
          <w:sz w:val="20"/>
        </w:rPr>
        <w:t>understanding enables the development of a system that is practical, relevant, and responsive to actual user needs.</w:t>
      </w:r>
    </w:p>
    <w:p w14:paraId="26132AEB" w14:textId="77777777" w:rsidR="007A4DBE" w:rsidRDefault="00262BB0">
      <w:pPr>
        <w:pStyle w:val="Heading3"/>
        <w:spacing w:after="40"/>
        <w:rPr>
          <w:rFonts w:ascii="Courier New" w:hAnsi="Courier New" w:cs="Courier New"/>
          <w:sz w:val="24"/>
          <w:szCs w:val="24"/>
        </w:rPr>
      </w:pPr>
      <w:r>
        <w:rPr>
          <w:rFonts w:cs="Courier New"/>
          <w:szCs w:val="24"/>
        </w:rPr>
        <w:t>Advantages of the Chosen Research Designs</w:t>
      </w:r>
    </w:p>
    <w:p w14:paraId="48622EF2" w14:textId="77777777" w:rsidR="007A4DBE" w:rsidRDefault="00262BB0">
      <w:pPr>
        <w:pStyle w:val="NormalWeb"/>
        <w:spacing w:after="40"/>
        <w:rPr>
          <w:rFonts w:ascii="Courier New" w:hAnsi="Courier New" w:cs="Courier New"/>
        </w:rPr>
      </w:pPr>
      <w:r>
        <w:rPr>
          <w:rFonts w:eastAsia="Times New Roman" w:cs="Courier New"/>
          <w:sz w:val="20"/>
        </w:rPr>
        <w:t>The selected research designs offer several advantages that contribute to the success of the study</w:t>
      </w:r>
      <w:r>
        <w:rPr>
          <w:rFonts w:eastAsia="Times New Roman" w:cs="Courier New"/>
          <w:sz w:val="20"/>
        </w:rPr>
        <w:t>.</w:t>
      </w:r>
    </w:p>
    <w:p w14:paraId="79AFCEE1" w14:textId="77777777" w:rsidR="007A4DBE" w:rsidRDefault="00262BB0">
      <w:pPr>
        <w:pStyle w:val="Heading3"/>
        <w:spacing w:after="40"/>
        <w:rPr>
          <w:rFonts w:ascii="Courier New" w:hAnsi="Courier New" w:cs="Courier New"/>
          <w:sz w:val="24"/>
          <w:szCs w:val="24"/>
        </w:rPr>
      </w:pPr>
      <w:r>
        <w:rPr>
          <w:rFonts w:cs="Courier New"/>
          <w:sz w:val="24"/>
          <w:szCs w:val="24"/>
        </w:rPr>
        <w:t>Advantages of Developmental Research Design</w:t>
      </w:r>
    </w:p>
    <w:p w14:paraId="68A08D30" w14:textId="77777777" w:rsidR="007A4DBE" w:rsidRDefault="00262BB0">
      <w:pPr>
        <w:numPr>
          <w:ilvl w:val="0"/>
          <w:numId w:val="18"/>
        </w:numPr>
        <w:spacing w:beforeAutospacing="1" w:after="40" w:afterAutospacing="1"/>
        <w:rPr>
          <w:rFonts w:ascii="Courier New" w:hAnsi="Courier New" w:cs="Courier New"/>
          <w:sz w:val="24"/>
          <w:szCs w:val="24"/>
        </w:rPr>
      </w:pPr>
      <w:r>
        <w:rPr>
          <w:rFonts w:cs="Courier New"/>
          <w:sz w:val="24"/>
          <w:szCs w:val="24"/>
        </w:rPr>
        <w:t xml:space="preserve">Supports systematic software development. </w:t>
      </w:r>
    </w:p>
    <w:p w14:paraId="72556997" w14:textId="77777777" w:rsidR="007A4DBE" w:rsidRDefault="00262BB0">
      <w:pPr>
        <w:numPr>
          <w:ilvl w:val="0"/>
          <w:numId w:val="18"/>
        </w:numPr>
        <w:spacing w:beforeAutospacing="1" w:after="40" w:afterAutospacing="1"/>
        <w:rPr>
          <w:rFonts w:ascii="Courier New" w:hAnsi="Courier New" w:cs="Courier New"/>
          <w:sz w:val="24"/>
          <w:szCs w:val="24"/>
        </w:rPr>
      </w:pPr>
      <w:r>
        <w:rPr>
          <w:rFonts w:cs="Courier New"/>
          <w:sz w:val="24"/>
          <w:szCs w:val="24"/>
        </w:rPr>
        <w:t xml:space="preserve">Encourages continuous testing and improvement. </w:t>
      </w:r>
    </w:p>
    <w:p w14:paraId="51C0A90F" w14:textId="77777777" w:rsidR="007A4DBE" w:rsidRDefault="00262BB0">
      <w:pPr>
        <w:numPr>
          <w:ilvl w:val="0"/>
          <w:numId w:val="18"/>
        </w:numPr>
        <w:spacing w:beforeAutospacing="1" w:after="40" w:afterAutospacing="1"/>
        <w:rPr>
          <w:rFonts w:ascii="Courier New" w:hAnsi="Courier New" w:cs="Courier New"/>
          <w:sz w:val="24"/>
          <w:szCs w:val="24"/>
        </w:rPr>
      </w:pPr>
      <w:r>
        <w:rPr>
          <w:rFonts w:cs="Courier New"/>
          <w:sz w:val="24"/>
          <w:szCs w:val="24"/>
        </w:rPr>
        <w:t xml:space="preserve">Produces a functional and practical output. </w:t>
      </w:r>
    </w:p>
    <w:p w14:paraId="6722912B" w14:textId="77777777" w:rsidR="007A4DBE" w:rsidRDefault="00262BB0">
      <w:pPr>
        <w:numPr>
          <w:ilvl w:val="0"/>
          <w:numId w:val="18"/>
        </w:numPr>
        <w:spacing w:beforeAutospacing="1" w:after="40" w:afterAutospacing="1"/>
        <w:rPr>
          <w:rFonts w:ascii="Courier New" w:hAnsi="Courier New" w:cs="Courier New"/>
          <w:sz w:val="24"/>
          <w:szCs w:val="24"/>
        </w:rPr>
      </w:pPr>
      <w:r>
        <w:rPr>
          <w:rFonts w:cs="Courier New"/>
          <w:sz w:val="24"/>
          <w:szCs w:val="24"/>
        </w:rPr>
        <w:t xml:space="preserve">Allows integration of user requirements into system design. </w:t>
      </w:r>
    </w:p>
    <w:p w14:paraId="34280DF7" w14:textId="77777777" w:rsidR="007A4DBE" w:rsidRDefault="00262BB0">
      <w:pPr>
        <w:numPr>
          <w:ilvl w:val="0"/>
          <w:numId w:val="18"/>
        </w:numPr>
        <w:spacing w:beforeAutospacing="1" w:after="40" w:afterAutospacing="1"/>
        <w:rPr>
          <w:rFonts w:ascii="Courier New" w:hAnsi="Courier New" w:cs="Courier New"/>
          <w:sz w:val="24"/>
          <w:szCs w:val="24"/>
        </w:rPr>
      </w:pPr>
      <w:r>
        <w:rPr>
          <w:rFonts w:cs="Courier New"/>
          <w:sz w:val="24"/>
          <w:szCs w:val="24"/>
        </w:rPr>
        <w:t>Facilitates e</w:t>
      </w:r>
      <w:r>
        <w:rPr>
          <w:rFonts w:cs="Courier New"/>
          <w:sz w:val="24"/>
          <w:szCs w:val="24"/>
        </w:rPr>
        <w:t xml:space="preserve">valuation of system effectiveness. </w:t>
      </w:r>
    </w:p>
    <w:p w14:paraId="7FAC936B" w14:textId="77777777" w:rsidR="007A4DBE" w:rsidRDefault="00262BB0">
      <w:pPr>
        <w:pStyle w:val="Heading3"/>
        <w:spacing w:after="40"/>
        <w:rPr>
          <w:rFonts w:ascii="Courier New" w:hAnsi="Courier New" w:cs="Courier New"/>
          <w:sz w:val="24"/>
          <w:szCs w:val="24"/>
        </w:rPr>
      </w:pPr>
      <w:r>
        <w:rPr>
          <w:rFonts w:cs="Courier New"/>
          <w:sz w:val="24"/>
          <w:szCs w:val="24"/>
        </w:rPr>
        <w:t>Advantages of Descriptive Research Design</w:t>
      </w:r>
    </w:p>
    <w:p w14:paraId="1AA07625" w14:textId="77777777" w:rsidR="007A4DBE" w:rsidRDefault="00262BB0">
      <w:pPr>
        <w:numPr>
          <w:ilvl w:val="0"/>
          <w:numId w:val="19"/>
        </w:numPr>
        <w:spacing w:beforeAutospacing="1" w:after="40" w:afterAutospacing="1"/>
        <w:rPr>
          <w:rFonts w:ascii="Courier New" w:hAnsi="Courier New" w:cs="Courier New"/>
          <w:sz w:val="24"/>
          <w:szCs w:val="24"/>
        </w:rPr>
      </w:pPr>
      <w:r>
        <w:rPr>
          <w:rFonts w:cs="Courier New"/>
          <w:sz w:val="24"/>
          <w:szCs w:val="24"/>
        </w:rPr>
        <w:t xml:space="preserve">Provides a clear understanding of existing problems. </w:t>
      </w:r>
    </w:p>
    <w:p w14:paraId="18E1301A" w14:textId="77777777" w:rsidR="007A4DBE" w:rsidRDefault="00262BB0">
      <w:pPr>
        <w:numPr>
          <w:ilvl w:val="0"/>
          <w:numId w:val="19"/>
        </w:numPr>
        <w:spacing w:beforeAutospacing="1" w:after="40" w:afterAutospacing="1"/>
        <w:rPr>
          <w:rFonts w:ascii="Courier New" w:hAnsi="Courier New" w:cs="Courier New"/>
          <w:sz w:val="24"/>
          <w:szCs w:val="24"/>
        </w:rPr>
      </w:pPr>
      <w:r>
        <w:rPr>
          <w:rFonts w:cs="Courier New"/>
          <w:sz w:val="24"/>
          <w:szCs w:val="24"/>
        </w:rPr>
        <w:t xml:space="preserve">Helps identify user needs and expectations. </w:t>
      </w:r>
    </w:p>
    <w:p w14:paraId="11FF13F0" w14:textId="77777777" w:rsidR="007A4DBE" w:rsidRDefault="00262BB0">
      <w:pPr>
        <w:numPr>
          <w:ilvl w:val="0"/>
          <w:numId w:val="19"/>
        </w:numPr>
        <w:spacing w:beforeAutospacing="1" w:after="40" w:afterAutospacing="1"/>
        <w:rPr>
          <w:rFonts w:ascii="Courier New" w:hAnsi="Courier New" w:cs="Courier New"/>
          <w:sz w:val="24"/>
          <w:szCs w:val="24"/>
        </w:rPr>
      </w:pPr>
      <w:r>
        <w:rPr>
          <w:rFonts w:cs="Courier New"/>
          <w:sz w:val="24"/>
          <w:szCs w:val="24"/>
        </w:rPr>
        <w:t xml:space="preserve">Supports data-driven decision-making. </w:t>
      </w:r>
    </w:p>
    <w:p w14:paraId="01ACA466" w14:textId="77777777" w:rsidR="007A4DBE" w:rsidRDefault="00262BB0">
      <w:pPr>
        <w:numPr>
          <w:ilvl w:val="0"/>
          <w:numId w:val="19"/>
        </w:numPr>
        <w:spacing w:beforeAutospacing="1" w:after="40" w:afterAutospacing="1"/>
        <w:rPr>
          <w:rFonts w:ascii="Courier New" w:hAnsi="Courier New" w:cs="Courier New"/>
          <w:sz w:val="24"/>
          <w:szCs w:val="24"/>
        </w:rPr>
      </w:pPr>
      <w:r>
        <w:rPr>
          <w:rFonts w:cs="Courier New"/>
          <w:sz w:val="24"/>
          <w:szCs w:val="24"/>
        </w:rPr>
        <w:t xml:space="preserve">Improves the relevance of the developed </w:t>
      </w:r>
      <w:r>
        <w:rPr>
          <w:rFonts w:cs="Courier New"/>
          <w:sz w:val="24"/>
          <w:szCs w:val="24"/>
        </w:rPr>
        <w:t xml:space="preserve">system. </w:t>
      </w:r>
    </w:p>
    <w:p w14:paraId="572B9819" w14:textId="77777777" w:rsidR="007A4DBE" w:rsidRDefault="00262BB0">
      <w:pPr>
        <w:numPr>
          <w:ilvl w:val="0"/>
          <w:numId w:val="19"/>
        </w:numPr>
        <w:spacing w:beforeAutospacing="1" w:after="40" w:afterAutospacing="1"/>
        <w:rPr>
          <w:rFonts w:ascii="Courier New" w:hAnsi="Courier New" w:cs="Courier New"/>
          <w:sz w:val="24"/>
          <w:szCs w:val="24"/>
        </w:rPr>
      </w:pPr>
      <w:r>
        <w:rPr>
          <w:rFonts w:cs="Courier New"/>
          <w:sz w:val="24"/>
          <w:szCs w:val="24"/>
        </w:rPr>
        <w:t xml:space="preserve">Provides valuable information for system evaluation. </w:t>
      </w:r>
    </w:p>
    <w:p w14:paraId="3E76D605" w14:textId="77777777" w:rsidR="007A4DBE" w:rsidRDefault="007A4DBE">
      <w:pPr>
        <w:pStyle w:val="NormalWeb"/>
        <w:spacing w:line="480" w:lineRule="auto"/>
        <w:rPr>
          <w:rFonts w:ascii="Courier New" w:hAnsi="Courier New" w:cs="Courier New"/>
        </w:rPr>
      </w:pPr>
    </w:p>
    <w:p w14:paraId="6FFD4D9D" w14:textId="77777777" w:rsidR="007A4DBE" w:rsidRDefault="007A4DBE">
      <w:pPr>
        <w:pStyle w:val="NormalWeb"/>
        <w:spacing w:line="480" w:lineRule="auto"/>
        <w:rPr>
          <w:rFonts w:ascii="Courier New" w:hAnsi="Courier New" w:cs="Courier New"/>
        </w:rPr>
      </w:pPr>
    </w:p>
    <w:p w14:paraId="63976B08" w14:textId="77777777" w:rsidR="007A4DBE" w:rsidRDefault="00262BB0">
      <w:pPr>
        <w:pStyle w:val="NormalWeb"/>
        <w:spacing w:after="40"/>
        <w:rPr>
          <w:rFonts w:ascii="Courier New" w:hAnsi="Courier New" w:cs="Courier New"/>
        </w:rPr>
      </w:pPr>
      <w:r>
        <w:rPr>
          <w:rFonts w:eastAsia="Times New Roman" w:cs="Courier New"/>
          <w:sz w:val="20"/>
        </w:rPr>
        <w:t>The combination of these advantages ensures that the proposed system is both technically functional and aligned with the requirements of its intended users.</w:t>
      </w:r>
    </w:p>
    <w:p w14:paraId="42F1FA6E" w14:textId="77777777" w:rsidR="007A4DBE" w:rsidRDefault="00262BB0">
      <w:pPr>
        <w:pStyle w:val="Heading3"/>
        <w:spacing w:after="40"/>
        <w:rPr>
          <w:rFonts w:ascii="Courier New" w:hAnsi="Courier New" w:cs="Courier New"/>
          <w:sz w:val="24"/>
          <w:szCs w:val="24"/>
        </w:rPr>
      </w:pPr>
      <w:r>
        <w:rPr>
          <w:rFonts w:cs="Courier New"/>
          <w:szCs w:val="24"/>
        </w:rPr>
        <w:t>Limitations of the Chosen Research</w:t>
      </w:r>
      <w:r>
        <w:rPr>
          <w:rFonts w:cs="Courier New"/>
          <w:szCs w:val="24"/>
        </w:rPr>
        <w:t xml:space="preserve"> Designs</w:t>
      </w:r>
    </w:p>
    <w:p w14:paraId="582136B6" w14:textId="77777777" w:rsidR="007A4DBE" w:rsidRDefault="00262BB0">
      <w:pPr>
        <w:pStyle w:val="NormalWeb"/>
        <w:spacing w:after="40"/>
        <w:rPr>
          <w:rFonts w:ascii="Courier New" w:hAnsi="Courier New" w:cs="Courier New"/>
        </w:rPr>
      </w:pPr>
      <w:r>
        <w:rPr>
          <w:rFonts w:eastAsia="Times New Roman" w:cs="Courier New"/>
          <w:sz w:val="20"/>
        </w:rPr>
        <w:t>Although the selected research designs provide numerous benefits, certain limitations must also be acknowledged.</w:t>
      </w:r>
    </w:p>
    <w:p w14:paraId="0D3CBB69" w14:textId="77777777" w:rsidR="007A4DBE" w:rsidRDefault="007A4DBE">
      <w:pPr>
        <w:pStyle w:val="Heading3"/>
        <w:spacing w:line="480" w:lineRule="auto"/>
        <w:rPr>
          <w:rFonts w:ascii="Courier New" w:hAnsi="Courier New" w:cs="Courier New"/>
          <w:sz w:val="24"/>
          <w:szCs w:val="24"/>
        </w:rPr>
      </w:pPr>
    </w:p>
    <w:p w14:paraId="6DEE7612" w14:textId="77777777" w:rsidR="007A4DBE" w:rsidRDefault="00262BB0">
      <w:pPr>
        <w:pStyle w:val="Heading3"/>
        <w:spacing w:after="40"/>
        <w:rPr>
          <w:rFonts w:ascii="Courier New" w:hAnsi="Courier New" w:cs="Courier New"/>
          <w:sz w:val="24"/>
          <w:szCs w:val="24"/>
        </w:rPr>
      </w:pPr>
      <w:r>
        <w:rPr>
          <w:rFonts w:cs="Courier New"/>
          <w:sz w:val="24"/>
          <w:szCs w:val="24"/>
        </w:rPr>
        <w:t>Limitations of Developmental Research Design</w:t>
      </w:r>
    </w:p>
    <w:p w14:paraId="703482F4" w14:textId="77777777" w:rsidR="007A4DBE" w:rsidRDefault="00262BB0">
      <w:pPr>
        <w:numPr>
          <w:ilvl w:val="0"/>
          <w:numId w:val="20"/>
        </w:numPr>
        <w:spacing w:beforeAutospacing="1" w:after="40" w:afterAutospacing="1"/>
        <w:rPr>
          <w:rFonts w:ascii="Courier New" w:hAnsi="Courier New" w:cs="Courier New"/>
          <w:sz w:val="24"/>
          <w:szCs w:val="24"/>
        </w:rPr>
      </w:pPr>
      <w:r>
        <w:rPr>
          <w:rFonts w:cs="Courier New"/>
          <w:sz w:val="24"/>
          <w:szCs w:val="24"/>
        </w:rPr>
        <w:t xml:space="preserve">Development may require significant time and effort. </w:t>
      </w:r>
    </w:p>
    <w:p w14:paraId="2990B291" w14:textId="77777777" w:rsidR="007A4DBE" w:rsidRDefault="00262BB0">
      <w:pPr>
        <w:numPr>
          <w:ilvl w:val="0"/>
          <w:numId w:val="20"/>
        </w:numPr>
        <w:spacing w:beforeAutospacing="1" w:after="40" w:afterAutospacing="1"/>
        <w:rPr>
          <w:rFonts w:ascii="Courier New" w:hAnsi="Courier New" w:cs="Courier New"/>
          <w:sz w:val="24"/>
          <w:szCs w:val="24"/>
        </w:rPr>
      </w:pPr>
      <w:r>
        <w:rPr>
          <w:rFonts w:cs="Courier New"/>
          <w:sz w:val="24"/>
          <w:szCs w:val="24"/>
        </w:rPr>
        <w:t xml:space="preserve">System modifications may be necessary after testing. </w:t>
      </w:r>
    </w:p>
    <w:p w14:paraId="2F1F3C1E" w14:textId="77777777" w:rsidR="007A4DBE" w:rsidRDefault="00262BB0">
      <w:pPr>
        <w:numPr>
          <w:ilvl w:val="0"/>
          <w:numId w:val="20"/>
        </w:numPr>
        <w:spacing w:beforeAutospacing="1" w:after="40" w:afterAutospacing="1"/>
        <w:rPr>
          <w:rFonts w:ascii="Courier New" w:hAnsi="Courier New" w:cs="Courier New"/>
          <w:sz w:val="24"/>
          <w:szCs w:val="24"/>
        </w:rPr>
      </w:pPr>
      <w:r>
        <w:rPr>
          <w:rFonts w:cs="Courier New"/>
          <w:sz w:val="24"/>
          <w:szCs w:val="24"/>
        </w:rPr>
        <w:t xml:space="preserve">Results are highly dependent on the quality of implementation. </w:t>
      </w:r>
    </w:p>
    <w:p w14:paraId="5C5223C3" w14:textId="77777777" w:rsidR="007A4DBE" w:rsidRDefault="00262BB0">
      <w:pPr>
        <w:numPr>
          <w:ilvl w:val="0"/>
          <w:numId w:val="20"/>
        </w:numPr>
        <w:spacing w:beforeAutospacing="1" w:after="40" w:afterAutospacing="1"/>
        <w:rPr>
          <w:rFonts w:ascii="Courier New" w:hAnsi="Courier New" w:cs="Courier New"/>
          <w:sz w:val="24"/>
          <w:szCs w:val="24"/>
        </w:rPr>
      </w:pPr>
      <w:r>
        <w:rPr>
          <w:rFonts w:cs="Courier New"/>
          <w:sz w:val="24"/>
          <w:szCs w:val="24"/>
        </w:rPr>
        <w:t xml:space="preserve">Technical challenges may arise during development. </w:t>
      </w:r>
    </w:p>
    <w:p w14:paraId="5632DA03" w14:textId="77777777" w:rsidR="007A4DBE" w:rsidRDefault="00262BB0">
      <w:pPr>
        <w:pStyle w:val="Heading3"/>
        <w:spacing w:after="40"/>
        <w:rPr>
          <w:rFonts w:ascii="Courier New" w:hAnsi="Courier New" w:cs="Courier New"/>
          <w:sz w:val="24"/>
          <w:szCs w:val="24"/>
        </w:rPr>
      </w:pPr>
      <w:r>
        <w:rPr>
          <w:rFonts w:cs="Courier New"/>
          <w:sz w:val="24"/>
          <w:szCs w:val="24"/>
        </w:rPr>
        <w:t>Limitations of Descriptive Resea</w:t>
      </w:r>
      <w:r>
        <w:rPr>
          <w:rFonts w:cs="Courier New"/>
          <w:sz w:val="24"/>
          <w:szCs w:val="24"/>
        </w:rPr>
        <w:t>rch Design</w:t>
      </w:r>
    </w:p>
    <w:p w14:paraId="77E28DB0" w14:textId="77777777" w:rsidR="007A4DBE" w:rsidRDefault="00262BB0">
      <w:pPr>
        <w:numPr>
          <w:ilvl w:val="0"/>
          <w:numId w:val="21"/>
        </w:numPr>
        <w:spacing w:beforeAutospacing="1" w:after="40" w:afterAutospacing="1"/>
        <w:rPr>
          <w:rFonts w:ascii="Courier New" w:hAnsi="Courier New" w:cs="Courier New"/>
          <w:sz w:val="24"/>
          <w:szCs w:val="24"/>
        </w:rPr>
      </w:pPr>
      <w:r>
        <w:rPr>
          <w:rFonts w:cs="Courier New"/>
          <w:sz w:val="24"/>
          <w:szCs w:val="24"/>
        </w:rPr>
        <w:t xml:space="preserve">Findings are limited to observed conditions and collected data. </w:t>
      </w:r>
    </w:p>
    <w:p w14:paraId="496288A8" w14:textId="77777777" w:rsidR="007A4DBE" w:rsidRDefault="00262BB0">
      <w:pPr>
        <w:numPr>
          <w:ilvl w:val="0"/>
          <w:numId w:val="21"/>
        </w:numPr>
        <w:spacing w:beforeAutospacing="1" w:after="40" w:afterAutospacing="1"/>
        <w:rPr>
          <w:rFonts w:ascii="Courier New" w:hAnsi="Courier New" w:cs="Courier New"/>
          <w:sz w:val="24"/>
          <w:szCs w:val="24"/>
        </w:rPr>
      </w:pPr>
      <w:r>
        <w:rPr>
          <w:rFonts w:cs="Courier New"/>
          <w:sz w:val="24"/>
          <w:szCs w:val="24"/>
        </w:rPr>
        <w:t xml:space="preserve">Results may vary depending on participant responses. </w:t>
      </w:r>
    </w:p>
    <w:p w14:paraId="64216846" w14:textId="77777777" w:rsidR="007A4DBE" w:rsidRDefault="00262BB0">
      <w:pPr>
        <w:numPr>
          <w:ilvl w:val="0"/>
          <w:numId w:val="21"/>
        </w:numPr>
        <w:spacing w:beforeAutospacing="1" w:after="40" w:afterAutospacing="1"/>
        <w:rPr>
          <w:rFonts w:ascii="Courier New" w:hAnsi="Courier New" w:cs="Courier New"/>
          <w:sz w:val="24"/>
          <w:szCs w:val="24"/>
        </w:rPr>
      </w:pPr>
      <w:r>
        <w:rPr>
          <w:rFonts w:cs="Courier New"/>
          <w:sz w:val="24"/>
          <w:szCs w:val="24"/>
        </w:rPr>
        <w:t xml:space="preserve">It does not establish cause-and-effect relationships. </w:t>
      </w:r>
    </w:p>
    <w:p w14:paraId="70AA3E10" w14:textId="77777777" w:rsidR="007A4DBE" w:rsidRDefault="00262BB0">
      <w:pPr>
        <w:numPr>
          <w:ilvl w:val="0"/>
          <w:numId w:val="21"/>
        </w:numPr>
        <w:spacing w:beforeAutospacing="1" w:after="40" w:afterAutospacing="1"/>
        <w:rPr>
          <w:rFonts w:ascii="Courier New" w:hAnsi="Courier New" w:cs="Courier New"/>
          <w:sz w:val="24"/>
          <w:szCs w:val="24"/>
        </w:rPr>
      </w:pPr>
      <w:r>
        <w:rPr>
          <w:rFonts w:cs="Courier New"/>
          <w:sz w:val="24"/>
          <w:szCs w:val="24"/>
        </w:rPr>
        <w:t xml:space="preserve">Data collection may be influenced by participant perceptions. </w:t>
      </w:r>
    </w:p>
    <w:p w14:paraId="4E1BD696" w14:textId="77777777" w:rsidR="007A4DBE" w:rsidRDefault="00262BB0">
      <w:pPr>
        <w:pStyle w:val="NormalWeb"/>
        <w:spacing w:after="40"/>
        <w:rPr>
          <w:rFonts w:ascii="Courier New" w:hAnsi="Courier New" w:cs="Courier New"/>
        </w:rPr>
      </w:pPr>
      <w:r>
        <w:rPr>
          <w:rFonts w:eastAsia="Times New Roman" w:cs="Courier New"/>
          <w:sz w:val="20"/>
        </w:rPr>
        <w:t xml:space="preserve">Despite </w:t>
      </w:r>
      <w:r>
        <w:rPr>
          <w:rFonts w:eastAsia="Times New Roman" w:cs="Courier New"/>
          <w:sz w:val="20"/>
        </w:rPr>
        <w:t>these limitations, the combination of developmental and descriptive research remains appropriate for achieving the objectives of the study.</w:t>
      </w:r>
    </w:p>
    <w:p w14:paraId="1D040C31" w14:textId="77777777" w:rsidR="007A4DBE" w:rsidRDefault="00262BB0">
      <w:pPr>
        <w:pStyle w:val="Heading3"/>
        <w:spacing w:after="40"/>
        <w:rPr>
          <w:rFonts w:ascii="Courier New" w:hAnsi="Courier New" w:cs="Courier New"/>
          <w:sz w:val="24"/>
          <w:szCs w:val="24"/>
        </w:rPr>
      </w:pPr>
      <w:r>
        <w:rPr>
          <w:rFonts w:cs="Courier New"/>
          <w:szCs w:val="24"/>
        </w:rPr>
        <w:t>Relationship of the Research Design to System Development</w:t>
      </w:r>
    </w:p>
    <w:p w14:paraId="3F546328" w14:textId="77777777" w:rsidR="007A4DBE" w:rsidRDefault="00262BB0">
      <w:pPr>
        <w:pStyle w:val="NormalWeb"/>
        <w:spacing w:after="40"/>
        <w:rPr>
          <w:rFonts w:ascii="Courier New" w:hAnsi="Courier New" w:cs="Courier New"/>
        </w:rPr>
      </w:pPr>
      <w:r>
        <w:rPr>
          <w:rFonts w:eastAsia="Times New Roman" w:cs="Courier New"/>
          <w:sz w:val="20"/>
        </w:rPr>
        <w:t>The chosen research designs directly support the developme</w:t>
      </w:r>
      <w:r>
        <w:rPr>
          <w:rFonts w:eastAsia="Times New Roman" w:cs="Courier New"/>
          <w:sz w:val="20"/>
        </w:rPr>
        <w:t xml:space="preserve">nt of the Automated Network Threat Detection and Management System. The descriptive research component allows </w:t>
      </w:r>
    </w:p>
    <w:p w14:paraId="236CC794" w14:textId="77777777" w:rsidR="007A4DBE" w:rsidRDefault="007A4DBE">
      <w:pPr>
        <w:pStyle w:val="NormalWeb"/>
        <w:spacing w:line="480" w:lineRule="auto"/>
        <w:rPr>
          <w:rFonts w:ascii="Courier New" w:hAnsi="Courier New" w:cs="Courier New"/>
        </w:rPr>
      </w:pPr>
    </w:p>
    <w:p w14:paraId="1F314EA3" w14:textId="77777777" w:rsidR="007A4DBE" w:rsidRDefault="00262BB0">
      <w:pPr>
        <w:pStyle w:val="NormalWeb"/>
        <w:spacing w:after="40"/>
        <w:rPr>
          <w:rFonts w:ascii="Courier New" w:hAnsi="Courier New" w:cs="Courier New"/>
        </w:rPr>
      </w:pPr>
      <w:r>
        <w:rPr>
          <w:rFonts w:eastAsia="Times New Roman" w:cs="Courier New"/>
          <w:sz w:val="20"/>
        </w:rPr>
        <w:t>the researchers to understand the security concerns, monitoring challenges, and operational requirements of small business environments. This in</w:t>
      </w:r>
      <w:r>
        <w:rPr>
          <w:rFonts w:eastAsia="Times New Roman" w:cs="Courier New"/>
          <w:sz w:val="20"/>
        </w:rPr>
        <w:t>formation serves as the foundation for defining system requirements and designing appropriate solutions.</w:t>
      </w:r>
    </w:p>
    <w:p w14:paraId="41A27CD6" w14:textId="77777777" w:rsidR="007A4DBE" w:rsidRDefault="00262BB0">
      <w:pPr>
        <w:pStyle w:val="NormalWeb"/>
        <w:spacing w:after="40"/>
        <w:rPr>
          <w:rFonts w:ascii="Courier New" w:hAnsi="Courier New" w:cs="Courier New"/>
        </w:rPr>
      </w:pPr>
      <w:r>
        <w:rPr>
          <w:rFonts w:eastAsia="Times New Roman" w:cs="Courier New"/>
          <w:sz w:val="20"/>
        </w:rPr>
        <w:t>The developmental research component provides the framework for transforming those requirements into a functional system. Through planning, design, imp</w:t>
      </w:r>
      <w:r>
        <w:rPr>
          <w:rFonts w:eastAsia="Times New Roman" w:cs="Courier New"/>
          <w:sz w:val="20"/>
        </w:rPr>
        <w:t>lementation, testing, and evaluation, the researchers are able to create a solution that addresses the identified problems.</w:t>
      </w:r>
    </w:p>
    <w:p w14:paraId="119BEB5F" w14:textId="77777777" w:rsidR="007A4DBE" w:rsidRDefault="00262BB0">
      <w:pPr>
        <w:pStyle w:val="NormalWeb"/>
        <w:spacing w:after="40"/>
        <w:rPr>
          <w:rFonts w:ascii="Courier New" w:hAnsi="Courier New" w:cs="Courier New"/>
        </w:rPr>
      </w:pPr>
      <w:r>
        <w:rPr>
          <w:rFonts w:eastAsia="Times New Roman" w:cs="Courier New"/>
          <w:sz w:val="20"/>
        </w:rPr>
        <w:t>By combining both research designs, the study ensures that the developed system is not only technically effective but also practical</w:t>
      </w:r>
      <w:r>
        <w:rPr>
          <w:rFonts w:eastAsia="Times New Roman" w:cs="Courier New"/>
          <w:sz w:val="20"/>
        </w:rPr>
        <w:t>, user-centered, and aligned with the actual needs of small business administrators. The integration of descriptive and developmental approaches ultimately contributes to the successful creation of a network monitoring and threat detection system that impr</w:t>
      </w:r>
      <w:r>
        <w:rPr>
          <w:rFonts w:eastAsia="Times New Roman" w:cs="Courier New"/>
          <w:sz w:val="20"/>
        </w:rPr>
        <w:t>oves network visibility, enhances security management, and supports proactive threat detection within network environments.</w:t>
      </w:r>
    </w:p>
    <w:p w14:paraId="25A155E2" w14:textId="77777777" w:rsidR="007A4DBE" w:rsidRDefault="007A4DBE">
      <w:pPr>
        <w:pStyle w:val="Heading1"/>
        <w:spacing w:line="480" w:lineRule="auto"/>
        <w:rPr>
          <w:rFonts w:ascii="Courier New" w:hAnsi="Courier New" w:cs="Courier New"/>
          <w:sz w:val="24"/>
          <w:szCs w:val="24"/>
        </w:rPr>
      </w:pPr>
    </w:p>
    <w:p w14:paraId="396885AF" w14:textId="77777777" w:rsidR="007A4DBE" w:rsidRDefault="00262BB0">
      <w:pPr>
        <w:pStyle w:val="Heading2"/>
        <w:spacing w:line="480" w:lineRule="auto"/>
        <w:rPr>
          <w:rFonts w:ascii="Courier New" w:hAnsi="Courier New" w:cs="Courier New"/>
          <w:sz w:val="24"/>
          <w:szCs w:val="24"/>
        </w:rPr>
      </w:pPr>
      <w:r>
        <w:rPr>
          <w:rFonts w:cs="Courier New"/>
          <w:szCs w:val="24"/>
        </w:rPr>
        <w:t>3.2 System Development Methodology</w:t>
      </w:r>
    </w:p>
    <w:p w14:paraId="79DD6875" w14:textId="77777777" w:rsidR="007A4DBE" w:rsidRDefault="00262BB0">
      <w:pPr>
        <w:pStyle w:val="NormalWeb"/>
        <w:spacing w:after="40"/>
        <w:rPr>
          <w:rFonts w:ascii="Courier New" w:hAnsi="Courier New" w:cs="Courier New"/>
        </w:rPr>
      </w:pPr>
      <w:r>
        <w:rPr>
          <w:rFonts w:eastAsia="Times New Roman" w:cs="Courier New"/>
          <w:sz w:val="20"/>
        </w:rPr>
        <w:t xml:space="preserve">The development of the proposed Automated Network Threat Detection and Management System </w:t>
      </w:r>
      <w:r>
        <w:rPr>
          <w:rFonts w:eastAsia="Times New Roman" w:cs="Courier New"/>
          <w:sz w:val="20"/>
        </w:rPr>
        <w:t>followed the Agile Software Development Methodology. Agile was selected because the project involved several interconnected components, including network traffic monitoring, packet capture and analysis, automated threat detection, alert generation, databas</w:t>
      </w:r>
      <w:r>
        <w:rPr>
          <w:rFonts w:eastAsia="Times New Roman" w:cs="Courier New"/>
          <w:sz w:val="20"/>
        </w:rPr>
        <w:t>e management, and a web-based monitoring dashboard. The methodology allowed the researchers to develop the system incrementally, test each component, gather feedback, and apply improvements throughout the development process.</w:t>
      </w:r>
    </w:p>
    <w:p w14:paraId="3DFD4132" w14:textId="77777777" w:rsidR="007A4DBE" w:rsidRDefault="00262BB0">
      <w:pPr>
        <w:pStyle w:val="NormalWeb"/>
        <w:spacing w:after="40"/>
        <w:rPr>
          <w:rFonts w:ascii="Courier New" w:hAnsi="Courier New" w:cs="Courier New"/>
        </w:rPr>
      </w:pPr>
      <w:r>
        <w:rPr>
          <w:rFonts w:eastAsia="Times New Roman" w:cs="Courier New"/>
          <w:sz w:val="20"/>
        </w:rPr>
        <w:t>The methodology serves as a gu</w:t>
      </w:r>
      <w:r>
        <w:rPr>
          <w:rFonts w:eastAsia="Times New Roman" w:cs="Courier New"/>
          <w:sz w:val="20"/>
        </w:rPr>
        <w:t xml:space="preserve">ide that allows the researchers to organize development activities, monitor progress, and ensure that the system meets the identified requirements. </w:t>
      </w:r>
    </w:p>
    <w:p w14:paraId="37BAFC32" w14:textId="77777777" w:rsidR="007A4DBE" w:rsidRDefault="007A4DBE">
      <w:pPr>
        <w:pStyle w:val="NormalWeb"/>
        <w:spacing w:line="480" w:lineRule="auto"/>
        <w:rPr>
          <w:rFonts w:ascii="Courier New" w:hAnsi="Courier New" w:cs="Courier New"/>
        </w:rPr>
      </w:pPr>
    </w:p>
    <w:p w14:paraId="1B69EC9F" w14:textId="77777777" w:rsidR="007A4DBE" w:rsidRDefault="00262BB0">
      <w:pPr>
        <w:pStyle w:val="NormalWeb"/>
        <w:spacing w:after="40"/>
        <w:rPr>
          <w:rFonts w:ascii="Courier New" w:hAnsi="Courier New" w:cs="Courier New"/>
        </w:rPr>
      </w:pPr>
      <w:r>
        <w:rPr>
          <w:rFonts w:eastAsia="Times New Roman" w:cs="Courier New"/>
          <w:sz w:val="20"/>
        </w:rPr>
        <w:t>Through this approach, the project was developed through iterative cycles from planning and design to impl</w:t>
      </w:r>
      <w:r>
        <w:rPr>
          <w:rFonts w:eastAsia="Times New Roman" w:cs="Courier New"/>
          <w:sz w:val="20"/>
        </w:rPr>
        <w:t>ementation, testing, evaluation, and continuous improvement.</w:t>
      </w:r>
    </w:p>
    <w:p w14:paraId="49A75D2A" w14:textId="77777777" w:rsidR="007A4DBE" w:rsidRDefault="00262BB0">
      <w:pPr>
        <w:pStyle w:val="Heading2"/>
        <w:spacing w:after="40"/>
        <w:rPr>
          <w:rFonts w:ascii="Courier New" w:hAnsi="Courier New" w:cs="Courier New"/>
          <w:sz w:val="24"/>
          <w:szCs w:val="24"/>
        </w:rPr>
      </w:pPr>
      <w:r>
        <w:rPr>
          <w:rFonts w:cs="Courier New"/>
          <w:szCs w:val="24"/>
        </w:rPr>
        <w:t>Software Development Life Cycle (SDLC)</w:t>
      </w:r>
    </w:p>
    <w:p w14:paraId="34ADE016" w14:textId="77777777" w:rsidR="007A4DBE" w:rsidRDefault="00262BB0">
      <w:pPr>
        <w:pStyle w:val="NormalWeb"/>
        <w:spacing w:after="40"/>
        <w:rPr>
          <w:rFonts w:ascii="Courier New" w:hAnsi="Courier New" w:cs="Courier New"/>
        </w:rPr>
      </w:pPr>
      <w:r>
        <w:rPr>
          <w:rFonts w:eastAsia="Times New Roman" w:cs="Courier New"/>
          <w:sz w:val="20"/>
        </w:rPr>
        <w:t xml:space="preserve">The Software Development Life Cycle (SDLC) is a structured process used in developing software systems. It consists of several phases that guide </w:t>
      </w:r>
      <w:r>
        <w:rPr>
          <w:rFonts w:eastAsia="Times New Roman" w:cs="Courier New"/>
          <w:sz w:val="20"/>
        </w:rPr>
        <w:t>developers from the initial planning stage to system deployment and maintenance.</w:t>
      </w:r>
    </w:p>
    <w:p w14:paraId="0D7A7EF1" w14:textId="77777777" w:rsidR="007A4DBE" w:rsidRDefault="00262BB0">
      <w:pPr>
        <w:pStyle w:val="NormalWeb"/>
        <w:spacing w:after="40"/>
        <w:rPr>
          <w:rFonts w:ascii="Courier New" w:hAnsi="Courier New" w:cs="Courier New"/>
        </w:rPr>
      </w:pPr>
      <w:r>
        <w:rPr>
          <w:rFonts w:eastAsia="Times New Roman" w:cs="Courier New"/>
          <w:sz w:val="20"/>
        </w:rPr>
        <w:t>According to software engineering principles, SDLC provides a framework for managing software projects effectively by ensuring that all development activities are properly org</w:t>
      </w:r>
      <w:r>
        <w:rPr>
          <w:rFonts w:eastAsia="Times New Roman" w:cs="Courier New"/>
          <w:sz w:val="20"/>
        </w:rPr>
        <w:t>anized and documented. It helps reduce development risks, improve software quality, and ensure that the final product satisfies user requirements.</w:t>
      </w:r>
    </w:p>
    <w:p w14:paraId="2F6499F3" w14:textId="77777777" w:rsidR="007A4DBE" w:rsidRDefault="00262BB0">
      <w:pPr>
        <w:pStyle w:val="NormalWeb"/>
        <w:spacing w:after="40"/>
        <w:rPr>
          <w:rFonts w:ascii="Courier New" w:hAnsi="Courier New" w:cs="Courier New"/>
        </w:rPr>
      </w:pPr>
      <w:r>
        <w:rPr>
          <w:rFonts w:eastAsia="Times New Roman" w:cs="Courier New"/>
          <w:sz w:val="20"/>
        </w:rPr>
        <w:t>The SDLC process allows developers to:</w:t>
      </w:r>
    </w:p>
    <w:p w14:paraId="4172D42C" w14:textId="77777777" w:rsidR="007A4DBE" w:rsidRDefault="00262BB0">
      <w:pPr>
        <w:numPr>
          <w:ilvl w:val="0"/>
          <w:numId w:val="22"/>
        </w:numPr>
        <w:spacing w:beforeAutospacing="1" w:after="40" w:afterAutospacing="1"/>
        <w:rPr>
          <w:rFonts w:ascii="Courier New" w:hAnsi="Courier New" w:cs="Courier New"/>
          <w:sz w:val="24"/>
          <w:szCs w:val="24"/>
        </w:rPr>
      </w:pPr>
      <w:r>
        <w:rPr>
          <w:rFonts w:cs="Courier New"/>
          <w:sz w:val="24"/>
          <w:szCs w:val="24"/>
        </w:rPr>
        <w:t xml:space="preserve">Identify system requirements. </w:t>
      </w:r>
    </w:p>
    <w:p w14:paraId="6D426E1A" w14:textId="77777777" w:rsidR="007A4DBE" w:rsidRDefault="00262BB0">
      <w:pPr>
        <w:numPr>
          <w:ilvl w:val="0"/>
          <w:numId w:val="22"/>
        </w:numPr>
        <w:spacing w:beforeAutospacing="1" w:after="40" w:afterAutospacing="1"/>
        <w:rPr>
          <w:rFonts w:ascii="Courier New" w:hAnsi="Courier New" w:cs="Courier New"/>
          <w:sz w:val="24"/>
          <w:szCs w:val="24"/>
        </w:rPr>
      </w:pPr>
      <w:r>
        <w:rPr>
          <w:rFonts w:cs="Courier New"/>
          <w:sz w:val="24"/>
          <w:szCs w:val="24"/>
        </w:rPr>
        <w:t xml:space="preserve">Plan development activities. </w:t>
      </w:r>
    </w:p>
    <w:p w14:paraId="2886DEA6" w14:textId="77777777" w:rsidR="007A4DBE" w:rsidRDefault="00262BB0">
      <w:pPr>
        <w:numPr>
          <w:ilvl w:val="0"/>
          <w:numId w:val="22"/>
        </w:numPr>
        <w:spacing w:beforeAutospacing="1" w:after="40" w:afterAutospacing="1"/>
        <w:rPr>
          <w:rFonts w:ascii="Courier New" w:hAnsi="Courier New" w:cs="Courier New"/>
          <w:sz w:val="24"/>
          <w:szCs w:val="24"/>
        </w:rPr>
      </w:pPr>
      <w:r>
        <w:rPr>
          <w:rFonts w:cs="Courier New"/>
          <w:sz w:val="24"/>
          <w:szCs w:val="24"/>
        </w:rPr>
        <w:t>Design sy</w:t>
      </w:r>
      <w:r>
        <w:rPr>
          <w:rFonts w:cs="Courier New"/>
          <w:sz w:val="24"/>
          <w:szCs w:val="24"/>
        </w:rPr>
        <w:t xml:space="preserve">stem architecture. </w:t>
      </w:r>
    </w:p>
    <w:p w14:paraId="59183BE1" w14:textId="77777777" w:rsidR="007A4DBE" w:rsidRDefault="00262BB0">
      <w:pPr>
        <w:numPr>
          <w:ilvl w:val="0"/>
          <w:numId w:val="22"/>
        </w:numPr>
        <w:spacing w:beforeAutospacing="1" w:after="40" w:afterAutospacing="1"/>
        <w:rPr>
          <w:rFonts w:ascii="Courier New" w:hAnsi="Courier New" w:cs="Courier New"/>
          <w:sz w:val="24"/>
          <w:szCs w:val="24"/>
        </w:rPr>
      </w:pPr>
      <w:r>
        <w:rPr>
          <w:rFonts w:cs="Courier New"/>
          <w:sz w:val="24"/>
          <w:szCs w:val="24"/>
        </w:rPr>
        <w:t xml:space="preserve">Develop and implement software components. </w:t>
      </w:r>
    </w:p>
    <w:p w14:paraId="11BDFBB6" w14:textId="77777777" w:rsidR="007A4DBE" w:rsidRDefault="00262BB0">
      <w:pPr>
        <w:numPr>
          <w:ilvl w:val="0"/>
          <w:numId w:val="22"/>
        </w:numPr>
        <w:spacing w:beforeAutospacing="1" w:after="40" w:afterAutospacing="1"/>
        <w:rPr>
          <w:rFonts w:ascii="Courier New" w:hAnsi="Courier New" w:cs="Courier New"/>
          <w:sz w:val="24"/>
          <w:szCs w:val="24"/>
        </w:rPr>
      </w:pPr>
      <w:r>
        <w:rPr>
          <w:rFonts w:cs="Courier New"/>
          <w:sz w:val="24"/>
          <w:szCs w:val="24"/>
        </w:rPr>
        <w:t xml:space="preserve">Test system functionality. </w:t>
      </w:r>
    </w:p>
    <w:p w14:paraId="406E27D8" w14:textId="77777777" w:rsidR="007A4DBE" w:rsidRDefault="00262BB0">
      <w:pPr>
        <w:numPr>
          <w:ilvl w:val="0"/>
          <w:numId w:val="22"/>
        </w:numPr>
        <w:spacing w:beforeAutospacing="1" w:after="40" w:afterAutospacing="1"/>
        <w:rPr>
          <w:rFonts w:ascii="Courier New" w:hAnsi="Courier New" w:cs="Courier New"/>
          <w:sz w:val="24"/>
          <w:szCs w:val="24"/>
        </w:rPr>
      </w:pPr>
      <w:r>
        <w:rPr>
          <w:rFonts w:cs="Courier New"/>
          <w:sz w:val="24"/>
          <w:szCs w:val="24"/>
        </w:rPr>
        <w:t xml:space="preserve">Deploy the completed system. </w:t>
      </w:r>
    </w:p>
    <w:p w14:paraId="5CFB622F" w14:textId="77777777" w:rsidR="007A4DBE" w:rsidRDefault="00262BB0">
      <w:pPr>
        <w:numPr>
          <w:ilvl w:val="0"/>
          <w:numId w:val="22"/>
        </w:numPr>
        <w:spacing w:beforeAutospacing="1" w:after="40" w:afterAutospacing="1"/>
        <w:rPr>
          <w:rFonts w:ascii="Courier New" w:hAnsi="Courier New" w:cs="Courier New"/>
          <w:sz w:val="24"/>
          <w:szCs w:val="24"/>
        </w:rPr>
      </w:pPr>
      <w:r>
        <w:rPr>
          <w:rFonts w:cs="Courier New"/>
          <w:sz w:val="24"/>
          <w:szCs w:val="24"/>
        </w:rPr>
        <w:t xml:space="preserve">Maintain and improve the software over time. </w:t>
      </w:r>
    </w:p>
    <w:p w14:paraId="32F28150" w14:textId="77777777" w:rsidR="007A4DBE" w:rsidRDefault="00262BB0">
      <w:pPr>
        <w:pStyle w:val="NormalWeb"/>
        <w:spacing w:after="40"/>
        <w:rPr>
          <w:rFonts w:ascii="Courier New" w:hAnsi="Courier New" w:cs="Courier New"/>
        </w:rPr>
      </w:pPr>
      <w:r>
        <w:rPr>
          <w:rFonts w:eastAsia="Times New Roman" w:cs="Courier New"/>
          <w:sz w:val="20"/>
        </w:rPr>
        <w:t>For this study, SDLC served as the foundation for the development of the Automated Netwo</w:t>
      </w:r>
      <w:r>
        <w:rPr>
          <w:rFonts w:eastAsia="Times New Roman" w:cs="Courier New"/>
          <w:sz w:val="20"/>
        </w:rPr>
        <w:t>rk Threat Detection and Management System.</w:t>
      </w:r>
    </w:p>
    <w:p w14:paraId="1C57A48B" w14:textId="77777777" w:rsidR="007A4DBE" w:rsidRDefault="00262BB0">
      <w:pPr>
        <w:pStyle w:val="Heading2"/>
        <w:spacing w:after="40"/>
        <w:rPr>
          <w:rFonts w:ascii="Courier New" w:hAnsi="Courier New" w:cs="Courier New"/>
          <w:sz w:val="24"/>
          <w:szCs w:val="24"/>
        </w:rPr>
      </w:pPr>
      <w:r>
        <w:rPr>
          <w:rFonts w:cs="Courier New"/>
          <w:szCs w:val="24"/>
        </w:rPr>
        <w:t>Importance of SDLC</w:t>
      </w:r>
    </w:p>
    <w:p w14:paraId="69503119" w14:textId="77777777" w:rsidR="007A4DBE" w:rsidRDefault="00262BB0">
      <w:pPr>
        <w:pStyle w:val="NormalWeb"/>
        <w:spacing w:after="40"/>
        <w:rPr>
          <w:rFonts w:ascii="Courier New" w:hAnsi="Courier New" w:cs="Courier New"/>
        </w:rPr>
      </w:pPr>
      <w:r>
        <w:rPr>
          <w:rFonts w:eastAsia="Times New Roman" w:cs="Courier New"/>
          <w:sz w:val="20"/>
        </w:rPr>
        <w:t>The Software Development Life Cycle plays an important role in software engineering because it provides a systematic approach to system development. Without a structured methodology, software pr</w:t>
      </w:r>
      <w:r>
        <w:rPr>
          <w:rFonts w:eastAsia="Times New Roman" w:cs="Courier New"/>
          <w:sz w:val="20"/>
        </w:rPr>
        <w:t>ojects may experience delays, increased costs, poor quality, and incomplete functionality.</w:t>
      </w:r>
    </w:p>
    <w:p w14:paraId="44788CA9" w14:textId="77777777" w:rsidR="007A4DBE" w:rsidRDefault="00262BB0">
      <w:pPr>
        <w:pStyle w:val="NormalWeb"/>
        <w:spacing w:after="40"/>
        <w:rPr>
          <w:rFonts w:ascii="Courier New" w:hAnsi="Courier New" w:cs="Courier New"/>
        </w:rPr>
      </w:pPr>
      <w:r>
        <w:rPr>
          <w:rFonts w:eastAsia="Times New Roman" w:cs="Courier New"/>
          <w:sz w:val="20"/>
        </w:rPr>
        <w:t>The importance of SDLC includes the following:</w:t>
      </w:r>
    </w:p>
    <w:p w14:paraId="5FB8FD8B" w14:textId="77777777" w:rsidR="007A4DBE" w:rsidRDefault="00262BB0">
      <w:pPr>
        <w:pStyle w:val="Heading3"/>
        <w:spacing w:after="40"/>
        <w:rPr>
          <w:rFonts w:ascii="Courier New" w:hAnsi="Courier New" w:cs="Courier New"/>
          <w:sz w:val="24"/>
          <w:szCs w:val="24"/>
        </w:rPr>
      </w:pPr>
      <w:r>
        <w:rPr>
          <w:rFonts w:cs="Courier New"/>
          <w:sz w:val="24"/>
          <w:szCs w:val="24"/>
        </w:rPr>
        <w:t>Improved Project Planning</w:t>
      </w:r>
    </w:p>
    <w:p w14:paraId="56E3A8A4" w14:textId="77777777" w:rsidR="007A4DBE" w:rsidRDefault="00262BB0">
      <w:pPr>
        <w:pStyle w:val="NormalWeb"/>
        <w:spacing w:after="40"/>
        <w:rPr>
          <w:rFonts w:ascii="Courier New" w:hAnsi="Courier New" w:cs="Courier New"/>
        </w:rPr>
      </w:pPr>
      <w:r>
        <w:rPr>
          <w:rFonts w:eastAsia="Times New Roman" w:cs="Courier New"/>
          <w:sz w:val="20"/>
        </w:rPr>
        <w:t>SDLC allows developers to define objectives, requirements, and development activities before</w:t>
      </w:r>
      <w:r>
        <w:rPr>
          <w:rFonts w:eastAsia="Times New Roman" w:cs="Courier New"/>
          <w:sz w:val="20"/>
        </w:rPr>
        <w:t xml:space="preserve"> coding begins. Proper planning reduces uncertainty and improves project organization.</w:t>
      </w:r>
    </w:p>
    <w:p w14:paraId="76C99209" w14:textId="77777777" w:rsidR="007A4DBE" w:rsidRDefault="00262BB0">
      <w:pPr>
        <w:pStyle w:val="Heading3"/>
        <w:spacing w:after="40"/>
        <w:rPr>
          <w:rFonts w:ascii="Courier New" w:hAnsi="Courier New" w:cs="Courier New"/>
          <w:sz w:val="24"/>
          <w:szCs w:val="24"/>
        </w:rPr>
      </w:pPr>
      <w:r>
        <w:rPr>
          <w:rFonts w:cs="Courier New"/>
          <w:sz w:val="24"/>
          <w:szCs w:val="24"/>
        </w:rPr>
        <w:t>Better Quality Assurance</w:t>
      </w:r>
    </w:p>
    <w:p w14:paraId="2DF46A24" w14:textId="77777777" w:rsidR="007A4DBE" w:rsidRDefault="00262BB0">
      <w:pPr>
        <w:pStyle w:val="NormalWeb"/>
        <w:spacing w:after="40"/>
        <w:rPr>
          <w:rFonts w:ascii="Courier New" w:hAnsi="Courier New" w:cs="Courier New"/>
        </w:rPr>
      </w:pPr>
      <w:r>
        <w:rPr>
          <w:rFonts w:eastAsia="Times New Roman" w:cs="Courier New"/>
          <w:sz w:val="20"/>
        </w:rPr>
        <w:t>Testing and evaluation activities are integrated throughout the development process, ensuring that software defects are identified and corrected</w:t>
      </w:r>
      <w:r>
        <w:rPr>
          <w:rFonts w:eastAsia="Times New Roman" w:cs="Courier New"/>
          <w:sz w:val="20"/>
        </w:rPr>
        <w:t xml:space="preserve"> before deployment.</w:t>
      </w:r>
    </w:p>
    <w:p w14:paraId="1498BF1F" w14:textId="77777777" w:rsidR="007A4DBE" w:rsidRDefault="00262BB0">
      <w:pPr>
        <w:pStyle w:val="Heading3"/>
        <w:spacing w:after="40"/>
        <w:rPr>
          <w:rFonts w:ascii="Courier New" w:hAnsi="Courier New" w:cs="Courier New"/>
          <w:sz w:val="24"/>
          <w:szCs w:val="24"/>
        </w:rPr>
      </w:pPr>
      <w:r>
        <w:rPr>
          <w:rFonts w:cs="Courier New"/>
          <w:sz w:val="24"/>
          <w:szCs w:val="24"/>
        </w:rPr>
        <w:lastRenderedPageBreak/>
        <w:t>Efficient Resource Management</w:t>
      </w:r>
    </w:p>
    <w:p w14:paraId="42E8CC26" w14:textId="77777777" w:rsidR="007A4DBE" w:rsidRDefault="00262BB0">
      <w:pPr>
        <w:pStyle w:val="NormalWeb"/>
        <w:spacing w:after="40"/>
        <w:rPr>
          <w:rFonts w:ascii="Courier New" w:hAnsi="Courier New" w:cs="Courier New"/>
        </w:rPr>
      </w:pPr>
      <w:r>
        <w:rPr>
          <w:rFonts w:eastAsia="Times New Roman" w:cs="Courier New"/>
          <w:sz w:val="20"/>
        </w:rPr>
        <w:t>A structured development process helps developers manage time, effort, and resources effectively.</w:t>
      </w:r>
    </w:p>
    <w:p w14:paraId="77EC9702" w14:textId="77777777" w:rsidR="007A4DBE" w:rsidRDefault="00262BB0">
      <w:pPr>
        <w:pStyle w:val="Heading3"/>
        <w:spacing w:after="40"/>
        <w:rPr>
          <w:rFonts w:ascii="Courier New" w:hAnsi="Courier New" w:cs="Courier New"/>
          <w:sz w:val="24"/>
          <w:szCs w:val="24"/>
        </w:rPr>
      </w:pPr>
      <w:r>
        <w:rPr>
          <w:rFonts w:cs="Courier New"/>
          <w:sz w:val="24"/>
          <w:szCs w:val="24"/>
        </w:rPr>
        <w:t>Reduced Development Risks</w:t>
      </w:r>
    </w:p>
    <w:p w14:paraId="4A6A1353" w14:textId="77777777" w:rsidR="007A4DBE" w:rsidRDefault="00262BB0">
      <w:pPr>
        <w:pStyle w:val="NormalWeb"/>
        <w:spacing w:after="40"/>
        <w:rPr>
          <w:rFonts w:ascii="Courier New" w:hAnsi="Courier New" w:cs="Courier New"/>
        </w:rPr>
      </w:pPr>
      <w:r>
        <w:rPr>
          <w:rFonts w:eastAsia="Times New Roman" w:cs="Courier New"/>
          <w:sz w:val="20"/>
        </w:rPr>
        <w:t>Potential issues can be identified early during development, minimizing project ri</w:t>
      </w:r>
      <w:r>
        <w:rPr>
          <w:rFonts w:eastAsia="Times New Roman" w:cs="Courier New"/>
          <w:sz w:val="20"/>
        </w:rPr>
        <w:t>sks and implementation failures.</w:t>
      </w:r>
    </w:p>
    <w:p w14:paraId="62742AB2" w14:textId="77777777" w:rsidR="007A4DBE" w:rsidRDefault="00262BB0">
      <w:pPr>
        <w:pStyle w:val="Heading3"/>
        <w:spacing w:after="40"/>
        <w:rPr>
          <w:rFonts w:ascii="Courier New" w:hAnsi="Courier New" w:cs="Courier New"/>
          <w:sz w:val="24"/>
          <w:szCs w:val="24"/>
        </w:rPr>
      </w:pPr>
      <w:r>
        <w:rPr>
          <w:rFonts w:cs="Courier New"/>
          <w:sz w:val="24"/>
          <w:szCs w:val="24"/>
        </w:rPr>
        <w:t>Improved System Reliability</w:t>
      </w:r>
    </w:p>
    <w:p w14:paraId="1D96DCD0" w14:textId="77777777" w:rsidR="007A4DBE" w:rsidRDefault="00262BB0">
      <w:pPr>
        <w:pStyle w:val="NormalWeb"/>
        <w:spacing w:after="40"/>
        <w:rPr>
          <w:rFonts w:ascii="Courier New" w:hAnsi="Courier New" w:cs="Courier New"/>
        </w:rPr>
      </w:pPr>
      <w:r>
        <w:rPr>
          <w:rFonts w:eastAsia="Times New Roman" w:cs="Courier New"/>
          <w:sz w:val="20"/>
        </w:rPr>
        <w:t>Following a systematic methodology ensures that the developed system operates according to user requirements and performs consistently.</w:t>
      </w:r>
    </w:p>
    <w:p w14:paraId="3FA1CB7D" w14:textId="77777777" w:rsidR="007A4DBE" w:rsidRDefault="00262BB0">
      <w:pPr>
        <w:pStyle w:val="NormalWeb"/>
        <w:spacing w:after="40"/>
        <w:rPr>
          <w:rFonts w:ascii="Courier New" w:hAnsi="Courier New" w:cs="Courier New"/>
        </w:rPr>
      </w:pPr>
      <w:r>
        <w:rPr>
          <w:rFonts w:eastAsia="Times New Roman" w:cs="Courier New"/>
          <w:sz w:val="20"/>
        </w:rPr>
        <w:t>Because of these advantages, SDLC was adopted as the guidin</w:t>
      </w:r>
      <w:r>
        <w:rPr>
          <w:rFonts w:eastAsia="Times New Roman" w:cs="Courier New"/>
          <w:sz w:val="20"/>
        </w:rPr>
        <w:t>g framework for the development of the proposed system.</w:t>
      </w:r>
    </w:p>
    <w:p w14:paraId="3D084F87" w14:textId="77777777" w:rsidR="007A4DBE" w:rsidRDefault="00262BB0">
      <w:pPr>
        <w:pStyle w:val="NormalWeb"/>
        <w:spacing w:after="40"/>
        <w:rPr>
          <w:rFonts w:ascii="Courier New" w:hAnsi="Courier New" w:cs="Courier New"/>
          <w:b/>
          <w:bCs/>
        </w:rPr>
      </w:pPr>
      <w:r>
        <w:rPr>
          <w:rFonts w:eastAsia="Times New Roman" w:cs="Courier New"/>
          <w:b/>
          <w:bCs/>
          <w:sz w:val="20"/>
        </w:rPr>
        <w:t>Agile Development Methodology</w:t>
      </w:r>
    </w:p>
    <w:p w14:paraId="02DFD513" w14:textId="77777777" w:rsidR="007A4DBE" w:rsidRDefault="00262BB0">
      <w:pPr>
        <w:pStyle w:val="NormalWeb"/>
        <w:spacing w:after="40"/>
        <w:rPr>
          <w:rFonts w:ascii="Courier New" w:hAnsi="Courier New" w:cs="Courier New"/>
        </w:rPr>
      </w:pPr>
      <w:r>
        <w:rPr>
          <w:rFonts w:eastAsia="Times New Roman" w:cs="Courier New"/>
          <w:sz w:val="20"/>
        </w:rPr>
        <w:t xml:space="preserve">Agile is a software development methodology that focuses on iterative and incremental development. Unlike the Waterfall Model, which follows a strictly </w:t>
      </w:r>
      <w:r>
        <w:rPr>
          <w:rFonts w:eastAsia="Times New Roman" w:cs="Courier New"/>
          <w:sz w:val="20"/>
        </w:rPr>
        <w:t>sequential process, Agile allows the system to be developed through repeated cycles called iterations or sprints. Each iteration involves planning, designing, developing, testing, and evaluating a specific part of the system.</w:t>
      </w:r>
    </w:p>
    <w:p w14:paraId="5FFDE403" w14:textId="77777777" w:rsidR="007A4DBE" w:rsidRDefault="00262BB0">
      <w:pPr>
        <w:pStyle w:val="NormalWeb"/>
        <w:spacing w:after="40"/>
        <w:rPr>
          <w:rFonts w:ascii="Courier New" w:hAnsi="Courier New" w:cs="Courier New"/>
        </w:rPr>
      </w:pPr>
      <w:r>
        <w:rPr>
          <w:rFonts w:eastAsia="Times New Roman" w:cs="Courier New"/>
          <w:sz w:val="20"/>
        </w:rPr>
        <w:t xml:space="preserve">For the development of the </w:t>
      </w:r>
      <w:r>
        <w:rPr>
          <w:rFonts w:eastAsia="Times New Roman" w:cs="Courier New"/>
          <w:sz w:val="20"/>
        </w:rPr>
        <w:t>proposed Automated Network Threat Detection and Management System, the Agile methodology allows the researchers to continuously improve the system based on testing results, feedback, and identified requirements. The system can be developed in smaller funct</w:t>
      </w:r>
      <w:r>
        <w:rPr>
          <w:rFonts w:eastAsia="Times New Roman" w:cs="Courier New"/>
          <w:sz w:val="20"/>
        </w:rPr>
        <w:t>ional components, allowing the researchers to test and improve each feature before proceeding to the next development cycle.</w:t>
      </w:r>
    </w:p>
    <w:p w14:paraId="2A212414" w14:textId="77777777" w:rsidR="007A4DBE" w:rsidRDefault="00262BB0">
      <w:pPr>
        <w:pStyle w:val="NormalWeb"/>
        <w:spacing w:after="40"/>
        <w:rPr>
          <w:rFonts w:ascii="Courier New" w:hAnsi="Courier New" w:cs="Courier New"/>
        </w:rPr>
      </w:pPr>
      <w:r>
        <w:rPr>
          <w:rFonts w:eastAsia="Times New Roman" w:cs="Courier New"/>
          <w:sz w:val="20"/>
        </w:rPr>
        <w:t>The Agile development process consists of the following activities:</w:t>
      </w:r>
    </w:p>
    <w:p w14:paraId="5471EDB4" w14:textId="77777777" w:rsidR="007A4DBE" w:rsidRDefault="00262BB0">
      <w:pPr>
        <w:pStyle w:val="NormalWeb"/>
        <w:spacing w:after="40"/>
        <w:rPr>
          <w:rFonts w:ascii="Courier New" w:hAnsi="Courier New" w:cs="Courier New"/>
        </w:rPr>
      </w:pPr>
      <w:r>
        <w:rPr>
          <w:rFonts w:eastAsia="Times New Roman" w:cs="Courier New"/>
          <w:sz w:val="20"/>
        </w:rPr>
        <w:t xml:space="preserve">Requirements Gathering and Planning – The researchers identify </w:t>
      </w:r>
      <w:r>
        <w:rPr>
          <w:rFonts w:eastAsia="Times New Roman" w:cs="Courier New"/>
          <w:sz w:val="20"/>
        </w:rPr>
        <w:t>the cybersecurity monitoring needs, system requirements, and expected features of the proposed system.</w:t>
      </w:r>
    </w:p>
    <w:p w14:paraId="31B8F572" w14:textId="77777777" w:rsidR="007A4DBE" w:rsidRDefault="00262BB0">
      <w:pPr>
        <w:pStyle w:val="NormalWeb"/>
        <w:spacing w:after="40"/>
        <w:rPr>
          <w:rFonts w:ascii="Courier New" w:hAnsi="Courier New" w:cs="Courier New"/>
        </w:rPr>
      </w:pPr>
      <w:r>
        <w:rPr>
          <w:rFonts w:eastAsia="Times New Roman" w:cs="Courier New"/>
          <w:sz w:val="20"/>
        </w:rPr>
        <w:t>System Design – The researchers design the system architecture, database, user interface, threat detection process, and overall system workflow.</w:t>
      </w:r>
    </w:p>
    <w:p w14:paraId="1FACF533" w14:textId="77777777" w:rsidR="007A4DBE" w:rsidRDefault="00262BB0">
      <w:pPr>
        <w:pStyle w:val="NormalWeb"/>
        <w:spacing w:after="40"/>
        <w:rPr>
          <w:rFonts w:ascii="Courier New" w:hAnsi="Courier New" w:cs="Courier New"/>
        </w:rPr>
      </w:pPr>
      <w:r>
        <w:rPr>
          <w:rFonts w:eastAsia="Times New Roman" w:cs="Courier New"/>
          <w:sz w:val="20"/>
        </w:rPr>
        <w:t>Developm</w:t>
      </w:r>
      <w:r>
        <w:rPr>
          <w:rFonts w:eastAsia="Times New Roman" w:cs="Courier New"/>
          <w:sz w:val="20"/>
        </w:rPr>
        <w:t>ent and Implementation – The system features are developed incrementally, including packet capture, packet analysis, threat detection, alert generation, database storage, and dashboard visualization.</w:t>
      </w:r>
    </w:p>
    <w:p w14:paraId="494776C0" w14:textId="77777777" w:rsidR="007A4DBE" w:rsidRDefault="00262BB0">
      <w:pPr>
        <w:pStyle w:val="NormalWeb"/>
        <w:spacing w:after="40"/>
        <w:rPr>
          <w:rFonts w:ascii="Courier New" w:hAnsi="Courier New" w:cs="Courier New"/>
        </w:rPr>
      </w:pPr>
      <w:r>
        <w:rPr>
          <w:rFonts w:eastAsia="Times New Roman" w:cs="Courier New"/>
          <w:sz w:val="20"/>
        </w:rPr>
        <w:t>Testing – Each developed feature is tested to identify e</w:t>
      </w:r>
      <w:r>
        <w:rPr>
          <w:rFonts w:eastAsia="Times New Roman" w:cs="Courier New"/>
          <w:sz w:val="20"/>
        </w:rPr>
        <w:t>rrors, weaknesses, and possible improvements.</w:t>
      </w:r>
    </w:p>
    <w:p w14:paraId="55A379B1" w14:textId="77777777" w:rsidR="007A4DBE" w:rsidRDefault="00262BB0">
      <w:pPr>
        <w:pStyle w:val="NormalWeb"/>
        <w:spacing w:after="40"/>
        <w:rPr>
          <w:rFonts w:ascii="Courier New" w:hAnsi="Courier New" w:cs="Courier New"/>
        </w:rPr>
      </w:pPr>
      <w:r>
        <w:rPr>
          <w:rFonts w:eastAsia="Times New Roman" w:cs="Courier New"/>
          <w:sz w:val="20"/>
        </w:rPr>
        <w:t>Evaluation and Feedback – The system is evaluated based on its functionality, usability, performance, and ability to detect and manage suspicious network activities.</w:t>
      </w:r>
    </w:p>
    <w:p w14:paraId="7B806240" w14:textId="77777777" w:rsidR="007A4DBE" w:rsidRDefault="00262BB0">
      <w:pPr>
        <w:pStyle w:val="NormalWeb"/>
        <w:spacing w:after="40"/>
        <w:rPr>
          <w:rFonts w:ascii="Courier New" w:hAnsi="Courier New" w:cs="Courier New"/>
        </w:rPr>
      </w:pPr>
      <w:r>
        <w:rPr>
          <w:rFonts w:eastAsia="Times New Roman" w:cs="Courier New"/>
          <w:sz w:val="20"/>
        </w:rPr>
        <w:t>Iteration and Improvement – Based on testing</w:t>
      </w:r>
      <w:r>
        <w:rPr>
          <w:rFonts w:eastAsia="Times New Roman" w:cs="Courier New"/>
          <w:sz w:val="20"/>
        </w:rPr>
        <w:t xml:space="preserve"> results and feedback, the system is modified and improved through repeated development cycles until the desired system requirements are achieved.</w:t>
      </w:r>
    </w:p>
    <w:p w14:paraId="0746211F" w14:textId="77777777" w:rsidR="007A4DBE" w:rsidRDefault="00262BB0">
      <w:pPr>
        <w:pStyle w:val="NormalWeb"/>
        <w:spacing w:after="40"/>
        <w:rPr>
          <w:rFonts w:ascii="Courier New" w:hAnsi="Courier New" w:cs="Courier New"/>
        </w:rPr>
      </w:pPr>
      <w:r>
        <w:rPr>
          <w:rFonts w:eastAsia="Times New Roman" w:cs="Courier New"/>
          <w:sz w:val="20"/>
        </w:rPr>
        <w:t xml:space="preserve">Each iteration produces an improved version of the system. This iterative approach allows the researchers to </w:t>
      </w:r>
      <w:r>
        <w:rPr>
          <w:rFonts w:eastAsia="Times New Roman" w:cs="Courier New"/>
          <w:sz w:val="20"/>
        </w:rPr>
        <w:t>identify problems earlier, make necessary changes, and continuously improve the system throughout the development process.</w:t>
      </w:r>
    </w:p>
    <w:p w14:paraId="28715D15" w14:textId="77777777" w:rsidR="007A4DBE" w:rsidRDefault="00262BB0">
      <w:pPr>
        <w:pStyle w:val="NormalWeb"/>
        <w:spacing w:after="40"/>
        <w:rPr>
          <w:rFonts w:ascii="Courier New" w:hAnsi="Courier New" w:cs="Courier New"/>
        </w:rPr>
      </w:pPr>
      <w:r>
        <w:rPr>
          <w:rFonts w:eastAsia="Times New Roman" w:cs="Courier New"/>
          <w:sz w:val="20"/>
        </w:rPr>
        <w:t>Reasons for Choosing the Agile Methodology</w:t>
      </w:r>
    </w:p>
    <w:p w14:paraId="200CB8A9" w14:textId="77777777" w:rsidR="007A4DBE" w:rsidRDefault="00262BB0">
      <w:pPr>
        <w:pStyle w:val="NormalWeb"/>
        <w:spacing w:after="40"/>
        <w:rPr>
          <w:rFonts w:ascii="Courier New" w:hAnsi="Courier New" w:cs="Courier New"/>
        </w:rPr>
      </w:pPr>
      <w:r>
        <w:rPr>
          <w:rFonts w:eastAsia="Times New Roman" w:cs="Courier New"/>
          <w:sz w:val="20"/>
        </w:rPr>
        <w:t>The researchers selected the Agile methodology because it provides flexibility during syst</w:t>
      </w:r>
      <w:r>
        <w:rPr>
          <w:rFonts w:eastAsia="Times New Roman" w:cs="Courier New"/>
          <w:sz w:val="20"/>
        </w:rPr>
        <w:t>em development. Since the proposed Automated Network Threat Detection and Management System involves several components, such as network traffic monitoring, packet analysis, automated threat detection, alert generation, database management, and a web-based</w:t>
      </w:r>
      <w:r>
        <w:rPr>
          <w:rFonts w:eastAsia="Times New Roman" w:cs="Courier New"/>
          <w:sz w:val="20"/>
        </w:rPr>
        <w:t xml:space="preserve"> monitoring dashboard, the researchers may need to modify and improve certain features during development.</w:t>
      </w:r>
    </w:p>
    <w:p w14:paraId="2314F08E" w14:textId="77777777" w:rsidR="007A4DBE" w:rsidRDefault="00262BB0">
      <w:pPr>
        <w:pStyle w:val="NormalWeb"/>
        <w:spacing w:after="40"/>
        <w:rPr>
          <w:rFonts w:ascii="Courier New" w:hAnsi="Courier New" w:cs="Courier New"/>
        </w:rPr>
      </w:pPr>
      <w:r>
        <w:rPr>
          <w:rFonts w:eastAsia="Times New Roman" w:cs="Courier New"/>
          <w:sz w:val="20"/>
        </w:rPr>
        <w:t>Agile allows the researchers to develop and test these components incrementally rather than waiting until the entire system is completed. Feedback fr</w:t>
      </w:r>
      <w:r>
        <w:rPr>
          <w:rFonts w:eastAsia="Times New Roman" w:cs="Courier New"/>
          <w:sz w:val="20"/>
        </w:rPr>
        <w:t>om testing and evaluation can be used to improve the system in subsequent iterations. This approach is suitable for the project because it supports continuous improvement, early detection of errors, flexible requirements, and regular evaluation of the syst</w:t>
      </w:r>
      <w:r>
        <w:rPr>
          <w:rFonts w:eastAsia="Times New Roman" w:cs="Courier New"/>
          <w:sz w:val="20"/>
        </w:rPr>
        <w:t>em's functionality and usability.</w:t>
      </w:r>
    </w:p>
    <w:p w14:paraId="755D4429" w14:textId="77777777" w:rsidR="007A4DBE" w:rsidRDefault="00262BB0">
      <w:pPr>
        <w:pStyle w:val="NormalWeb"/>
        <w:spacing w:after="40"/>
        <w:rPr>
          <w:rFonts w:ascii="Courier New" w:hAnsi="Courier New" w:cs="Courier New"/>
        </w:rPr>
      </w:pPr>
      <w:r>
        <w:rPr>
          <w:rFonts w:eastAsia="Times New Roman" w:cs="Courier New"/>
          <w:sz w:val="20"/>
        </w:rPr>
        <w:t xml:space="preserve">Through the use of Agile, the researchers can gradually develop a functional and reliable Automated Network Threat Detection and Management System that meets the identified cybersecurity monitoring needs of small business </w:t>
      </w:r>
      <w:r>
        <w:rPr>
          <w:rFonts w:eastAsia="Times New Roman" w:cs="Courier New"/>
          <w:sz w:val="20"/>
        </w:rPr>
        <w:t>environments.</w:t>
      </w:r>
    </w:p>
    <w:p w14:paraId="160CCB2A" w14:textId="77777777" w:rsidR="007A4DBE" w:rsidRDefault="00262BB0">
      <w:pPr>
        <w:pStyle w:val="Heading3"/>
        <w:spacing w:after="40"/>
        <w:rPr>
          <w:rFonts w:ascii="Courier New" w:hAnsi="Courier New" w:cs="Courier New"/>
          <w:sz w:val="24"/>
          <w:szCs w:val="24"/>
        </w:rPr>
      </w:pPr>
      <w:r>
        <w:rPr>
          <w:rFonts w:cs="Courier New"/>
          <w:sz w:val="24"/>
          <w:szCs w:val="24"/>
        </w:rPr>
        <w:t>Flexible Requirements and Continuous Improvement</w:t>
      </w:r>
    </w:p>
    <w:p w14:paraId="03DABDE3" w14:textId="77777777" w:rsidR="007A4DBE" w:rsidRDefault="00262BB0">
      <w:pPr>
        <w:pStyle w:val="NormalWeb"/>
        <w:spacing w:after="40"/>
        <w:rPr>
          <w:rFonts w:ascii="Courier New" w:hAnsi="Courier New" w:cs="Courier New"/>
        </w:rPr>
      </w:pPr>
      <w:r>
        <w:rPr>
          <w:rFonts w:eastAsia="Times New Roman" w:cs="Courier New"/>
          <w:sz w:val="20"/>
        </w:rPr>
        <w:t>Agile allowed the researchers to refine requirements as the system was tested and evaluated.</w:t>
      </w:r>
    </w:p>
    <w:p w14:paraId="79B366B5" w14:textId="77777777" w:rsidR="007A4DBE" w:rsidRDefault="00262BB0">
      <w:pPr>
        <w:pStyle w:val="Heading3"/>
        <w:spacing w:after="40"/>
        <w:rPr>
          <w:rFonts w:ascii="Courier New" w:hAnsi="Courier New" w:cs="Courier New"/>
          <w:sz w:val="24"/>
          <w:szCs w:val="24"/>
        </w:rPr>
      </w:pPr>
      <w:r>
        <w:rPr>
          <w:rFonts w:cs="Courier New"/>
          <w:sz w:val="24"/>
          <w:szCs w:val="24"/>
        </w:rPr>
        <w:t>Incremental Development</w:t>
      </w:r>
    </w:p>
    <w:p w14:paraId="72782543" w14:textId="77777777" w:rsidR="007A4DBE" w:rsidRDefault="00262BB0">
      <w:pPr>
        <w:pStyle w:val="NormalWeb"/>
        <w:spacing w:after="40"/>
        <w:rPr>
          <w:rFonts w:ascii="Courier New" w:hAnsi="Courier New" w:cs="Courier New"/>
        </w:rPr>
      </w:pPr>
      <w:r>
        <w:rPr>
          <w:rFonts w:eastAsia="Times New Roman" w:cs="Courier New"/>
          <w:sz w:val="20"/>
        </w:rPr>
        <w:t>The system was developed in smaller functional components, making progress e</w:t>
      </w:r>
      <w:r>
        <w:rPr>
          <w:rFonts w:eastAsia="Times New Roman" w:cs="Courier New"/>
          <w:sz w:val="20"/>
        </w:rPr>
        <w:t>asier to monitor and allowing problems to be addressed earlier.</w:t>
      </w:r>
    </w:p>
    <w:p w14:paraId="063A70C2" w14:textId="77777777" w:rsidR="007A4DBE" w:rsidRDefault="00262BB0">
      <w:pPr>
        <w:pStyle w:val="Heading3"/>
        <w:spacing w:after="40"/>
        <w:rPr>
          <w:rFonts w:ascii="Courier New" w:hAnsi="Courier New" w:cs="Courier New"/>
          <w:sz w:val="24"/>
          <w:szCs w:val="24"/>
        </w:rPr>
      </w:pPr>
      <w:r>
        <w:rPr>
          <w:rFonts w:cs="Courier New"/>
          <w:sz w:val="24"/>
          <w:szCs w:val="24"/>
        </w:rPr>
        <w:lastRenderedPageBreak/>
        <w:t>Regular Testing and Feedback</w:t>
      </w:r>
    </w:p>
    <w:p w14:paraId="0B0467DF" w14:textId="77777777" w:rsidR="007A4DBE" w:rsidRDefault="00262BB0">
      <w:pPr>
        <w:pStyle w:val="NormalWeb"/>
        <w:spacing w:after="40"/>
        <w:rPr>
          <w:rFonts w:ascii="Courier New" w:hAnsi="Courier New" w:cs="Courier New"/>
        </w:rPr>
      </w:pPr>
      <w:r>
        <w:rPr>
          <w:rFonts w:eastAsia="Times New Roman" w:cs="Courier New"/>
          <w:sz w:val="20"/>
        </w:rPr>
        <w:t>Each iteration produced testable outputs that could be reviewed, documented, and improved.</w:t>
      </w:r>
    </w:p>
    <w:p w14:paraId="43117BA0" w14:textId="77777777" w:rsidR="007A4DBE" w:rsidRDefault="00262BB0">
      <w:pPr>
        <w:pStyle w:val="Heading3"/>
        <w:spacing w:after="40"/>
        <w:rPr>
          <w:rFonts w:ascii="Courier New" w:hAnsi="Courier New" w:cs="Courier New"/>
          <w:sz w:val="24"/>
          <w:szCs w:val="24"/>
        </w:rPr>
      </w:pPr>
      <w:r>
        <w:rPr>
          <w:rFonts w:cs="Courier New"/>
          <w:sz w:val="24"/>
          <w:szCs w:val="24"/>
        </w:rPr>
        <w:t>Suitability for the Research Team</w:t>
      </w:r>
    </w:p>
    <w:p w14:paraId="10C08A03" w14:textId="77777777" w:rsidR="007A4DBE" w:rsidRDefault="00262BB0">
      <w:pPr>
        <w:pStyle w:val="NormalWeb"/>
        <w:spacing w:after="40"/>
        <w:rPr>
          <w:rFonts w:ascii="Courier New" w:hAnsi="Courier New" w:cs="Courier New"/>
        </w:rPr>
      </w:pPr>
      <w:r>
        <w:rPr>
          <w:rFonts w:eastAsia="Times New Roman" w:cs="Courier New"/>
          <w:sz w:val="20"/>
        </w:rPr>
        <w:t>The iterative approach was appropriate</w:t>
      </w:r>
      <w:r>
        <w:rPr>
          <w:rFonts w:eastAsia="Times New Roman" w:cs="Courier New"/>
          <w:sz w:val="20"/>
        </w:rPr>
        <w:t xml:space="preserve"> for the researchers because the system could be developed and evaluated in manageable increments.</w:t>
      </w:r>
    </w:p>
    <w:p w14:paraId="457B433F" w14:textId="77777777" w:rsidR="007A4DBE" w:rsidRDefault="00262BB0">
      <w:pPr>
        <w:pStyle w:val="Heading3"/>
        <w:spacing w:after="40"/>
        <w:rPr>
          <w:rFonts w:ascii="Courier New" w:hAnsi="Courier New" w:cs="Courier New"/>
          <w:sz w:val="24"/>
          <w:szCs w:val="24"/>
        </w:rPr>
      </w:pPr>
      <w:r>
        <w:rPr>
          <w:rFonts w:cs="Courier New"/>
          <w:sz w:val="24"/>
          <w:szCs w:val="24"/>
        </w:rPr>
        <w:t>Early Evaluation</w:t>
      </w:r>
    </w:p>
    <w:p w14:paraId="24CF9D88" w14:textId="77777777" w:rsidR="007A4DBE" w:rsidRDefault="00262BB0">
      <w:pPr>
        <w:pStyle w:val="NormalWeb"/>
        <w:spacing w:after="40"/>
        <w:rPr>
          <w:rFonts w:ascii="Courier New" w:hAnsi="Courier New" w:cs="Courier New"/>
        </w:rPr>
      </w:pPr>
      <w:r>
        <w:rPr>
          <w:rFonts w:eastAsia="Times New Roman" w:cs="Courier New"/>
          <w:sz w:val="20"/>
        </w:rPr>
        <w:t xml:space="preserve">Testing and evaluation were performed throughout development, allowing the researchers to identify errors and improve features before final </w:t>
      </w:r>
      <w:r>
        <w:rPr>
          <w:rFonts w:eastAsia="Times New Roman" w:cs="Courier New"/>
          <w:sz w:val="20"/>
        </w:rPr>
        <w:t>implementation.</w:t>
      </w:r>
    </w:p>
    <w:p w14:paraId="4BDB357C" w14:textId="77777777" w:rsidR="007A4DBE" w:rsidRDefault="00262BB0">
      <w:pPr>
        <w:pStyle w:val="NormalWeb"/>
        <w:spacing w:after="40"/>
        <w:rPr>
          <w:rFonts w:ascii="Courier New" w:hAnsi="Courier New" w:cs="Courier New"/>
        </w:rPr>
      </w:pPr>
      <w:r>
        <w:rPr>
          <w:rFonts w:eastAsia="Times New Roman" w:cs="Courier New"/>
          <w:sz w:val="20"/>
        </w:rPr>
        <w:t>For these reasons, the Agile Methodology was selected as the system development methodology for this study.</w:t>
      </w:r>
    </w:p>
    <w:p w14:paraId="339FB009" w14:textId="77777777" w:rsidR="007A4DBE" w:rsidRDefault="00262BB0">
      <w:pPr>
        <w:pStyle w:val="Heading2"/>
        <w:spacing w:after="40"/>
        <w:rPr>
          <w:rFonts w:ascii="Courier New" w:hAnsi="Courier New" w:cs="Courier New"/>
          <w:sz w:val="24"/>
          <w:szCs w:val="24"/>
        </w:rPr>
      </w:pPr>
      <w:r>
        <w:rPr>
          <w:rFonts w:cs="Courier New"/>
          <w:szCs w:val="24"/>
        </w:rPr>
        <w:t>Iteration 1: Requirements Gathering and Planning</w:t>
      </w:r>
    </w:p>
    <w:p w14:paraId="103128E2" w14:textId="77777777" w:rsidR="007A4DBE" w:rsidRDefault="00262BB0">
      <w:pPr>
        <w:pStyle w:val="NormalWeb"/>
        <w:spacing w:after="40"/>
        <w:rPr>
          <w:rFonts w:ascii="Courier New" w:hAnsi="Courier New" w:cs="Courier New"/>
        </w:rPr>
      </w:pPr>
      <w:r>
        <w:rPr>
          <w:rFonts w:eastAsia="Times New Roman" w:cs="Courier New"/>
          <w:sz w:val="20"/>
        </w:rPr>
        <w:t>Requirements Gathering and Planning was the first development iteration. During thi</w:t>
      </w:r>
      <w:r>
        <w:rPr>
          <w:rFonts w:eastAsia="Times New Roman" w:cs="Courier New"/>
          <w:sz w:val="20"/>
        </w:rPr>
        <w:t>s stage, the researchers identified the needs, expectations, and cybersecurity monitoring requirements of the intended users. During this phase, the researchers identified the needs, expectations, and problems of potential users.</w:t>
      </w:r>
    </w:p>
    <w:p w14:paraId="48FA10E3" w14:textId="77777777" w:rsidR="007A4DBE" w:rsidRDefault="00262BB0">
      <w:pPr>
        <w:pStyle w:val="NormalWeb"/>
        <w:spacing w:after="40"/>
        <w:rPr>
          <w:rFonts w:ascii="Courier New" w:hAnsi="Courier New" w:cs="Courier New"/>
        </w:rPr>
      </w:pPr>
      <w:r>
        <w:rPr>
          <w:rFonts w:eastAsia="Times New Roman" w:cs="Courier New"/>
          <w:sz w:val="20"/>
        </w:rPr>
        <w:t xml:space="preserve">The purpose of this phase </w:t>
      </w:r>
      <w:r>
        <w:rPr>
          <w:rFonts w:eastAsia="Times New Roman" w:cs="Courier New"/>
          <w:sz w:val="20"/>
        </w:rPr>
        <w:t>is to determine what the system should accomplish and what features should be included.</w:t>
      </w:r>
    </w:p>
    <w:p w14:paraId="3C66A371" w14:textId="77777777" w:rsidR="007A4DBE" w:rsidRDefault="00262BB0">
      <w:pPr>
        <w:pStyle w:val="Heading2"/>
        <w:spacing w:after="40"/>
        <w:rPr>
          <w:rFonts w:ascii="Courier New" w:hAnsi="Courier New" w:cs="Courier New"/>
          <w:sz w:val="24"/>
          <w:szCs w:val="24"/>
        </w:rPr>
      </w:pPr>
      <w:r>
        <w:rPr>
          <w:rFonts w:cs="Courier New"/>
          <w:sz w:val="24"/>
          <w:szCs w:val="24"/>
        </w:rPr>
        <w:t>User Requirements</w:t>
      </w:r>
    </w:p>
    <w:p w14:paraId="4898EAC3" w14:textId="77777777" w:rsidR="007A4DBE" w:rsidRDefault="00262BB0">
      <w:pPr>
        <w:pStyle w:val="NormalWeb"/>
        <w:spacing w:after="40"/>
        <w:rPr>
          <w:rFonts w:ascii="Courier New" w:hAnsi="Courier New" w:cs="Courier New"/>
        </w:rPr>
      </w:pPr>
      <w:r>
        <w:rPr>
          <w:rFonts w:eastAsia="Times New Roman" w:cs="Courier New"/>
          <w:sz w:val="20"/>
        </w:rPr>
        <w:t>User requirements describe the needs and expectations of the intended users of the system.</w:t>
      </w:r>
    </w:p>
    <w:p w14:paraId="2D7303F9" w14:textId="77777777" w:rsidR="007A4DBE" w:rsidRDefault="00262BB0">
      <w:pPr>
        <w:pStyle w:val="NormalWeb"/>
        <w:spacing w:after="40"/>
        <w:rPr>
          <w:rFonts w:ascii="Courier New" w:hAnsi="Courier New" w:cs="Courier New"/>
        </w:rPr>
      </w:pPr>
      <w:r>
        <w:rPr>
          <w:rFonts w:eastAsia="Times New Roman" w:cs="Courier New"/>
          <w:sz w:val="20"/>
        </w:rPr>
        <w:t xml:space="preserve">For the proposed system, the identified users </w:t>
      </w:r>
      <w:r>
        <w:rPr>
          <w:rFonts w:eastAsia="Times New Roman" w:cs="Courier New"/>
          <w:sz w:val="20"/>
        </w:rPr>
        <w:t>include:</w:t>
      </w:r>
    </w:p>
    <w:p w14:paraId="306C25B9" w14:textId="77777777" w:rsidR="007A4DBE" w:rsidRDefault="00262BB0">
      <w:pPr>
        <w:numPr>
          <w:ilvl w:val="0"/>
          <w:numId w:val="23"/>
        </w:numPr>
        <w:spacing w:beforeAutospacing="1" w:after="40" w:afterAutospacing="1"/>
        <w:rPr>
          <w:rFonts w:ascii="Courier New" w:hAnsi="Courier New" w:cs="Courier New"/>
          <w:sz w:val="24"/>
          <w:szCs w:val="24"/>
        </w:rPr>
      </w:pPr>
      <w:r>
        <w:rPr>
          <w:rFonts w:cs="Courier New"/>
          <w:sz w:val="24"/>
          <w:szCs w:val="24"/>
        </w:rPr>
        <w:t xml:space="preserve">Small business administrators </w:t>
      </w:r>
    </w:p>
    <w:p w14:paraId="3FF001E0" w14:textId="77777777" w:rsidR="007A4DBE" w:rsidRDefault="00262BB0">
      <w:pPr>
        <w:numPr>
          <w:ilvl w:val="0"/>
          <w:numId w:val="23"/>
        </w:numPr>
        <w:spacing w:beforeAutospacing="1" w:after="40" w:afterAutospacing="1"/>
        <w:rPr>
          <w:rFonts w:ascii="Courier New" w:hAnsi="Courier New" w:cs="Courier New"/>
          <w:sz w:val="24"/>
          <w:szCs w:val="24"/>
        </w:rPr>
      </w:pPr>
      <w:r>
        <w:rPr>
          <w:rFonts w:cs="Courier New"/>
          <w:sz w:val="24"/>
          <w:szCs w:val="24"/>
        </w:rPr>
        <w:t xml:space="preserve">IT support personnel </w:t>
      </w:r>
    </w:p>
    <w:p w14:paraId="7584B5C7" w14:textId="77777777" w:rsidR="007A4DBE" w:rsidRDefault="00262BB0">
      <w:pPr>
        <w:numPr>
          <w:ilvl w:val="0"/>
          <w:numId w:val="23"/>
        </w:numPr>
        <w:spacing w:beforeAutospacing="1" w:after="40" w:afterAutospacing="1"/>
        <w:rPr>
          <w:rFonts w:ascii="Courier New" w:hAnsi="Courier New" w:cs="Courier New"/>
          <w:sz w:val="24"/>
          <w:szCs w:val="24"/>
        </w:rPr>
      </w:pPr>
      <w:r>
        <w:rPr>
          <w:rFonts w:cs="Courier New"/>
          <w:sz w:val="24"/>
          <w:szCs w:val="24"/>
        </w:rPr>
        <w:t xml:space="preserve">Network managers </w:t>
      </w:r>
    </w:p>
    <w:p w14:paraId="7F3E9777" w14:textId="77777777" w:rsidR="007A4DBE" w:rsidRDefault="00262BB0">
      <w:pPr>
        <w:pStyle w:val="NormalWeb"/>
        <w:spacing w:after="40"/>
        <w:rPr>
          <w:rFonts w:ascii="Courier New" w:hAnsi="Courier New" w:cs="Courier New"/>
        </w:rPr>
      </w:pPr>
      <w:r>
        <w:rPr>
          <w:rFonts w:eastAsia="Times New Roman" w:cs="Courier New"/>
          <w:sz w:val="20"/>
        </w:rPr>
        <w:t>The users require a system that can:</w:t>
      </w:r>
    </w:p>
    <w:p w14:paraId="1F4599F5" w14:textId="77777777" w:rsidR="007A4DBE" w:rsidRDefault="00262BB0">
      <w:pPr>
        <w:numPr>
          <w:ilvl w:val="0"/>
          <w:numId w:val="24"/>
        </w:numPr>
        <w:spacing w:beforeAutospacing="1" w:after="40" w:afterAutospacing="1"/>
        <w:rPr>
          <w:rFonts w:ascii="Courier New" w:hAnsi="Courier New" w:cs="Courier New"/>
          <w:sz w:val="24"/>
          <w:szCs w:val="24"/>
        </w:rPr>
      </w:pPr>
      <w:r>
        <w:rPr>
          <w:rFonts w:cs="Courier New"/>
          <w:sz w:val="24"/>
          <w:szCs w:val="24"/>
        </w:rPr>
        <w:t xml:space="preserve">Monitor network activities. </w:t>
      </w:r>
    </w:p>
    <w:p w14:paraId="4C300ADE" w14:textId="77777777" w:rsidR="007A4DBE" w:rsidRDefault="00262BB0">
      <w:pPr>
        <w:numPr>
          <w:ilvl w:val="0"/>
          <w:numId w:val="24"/>
        </w:numPr>
        <w:spacing w:beforeAutospacing="1" w:after="40" w:afterAutospacing="1"/>
        <w:rPr>
          <w:rFonts w:ascii="Courier New" w:hAnsi="Courier New" w:cs="Courier New"/>
          <w:sz w:val="24"/>
          <w:szCs w:val="24"/>
        </w:rPr>
      </w:pPr>
      <w:r>
        <w:rPr>
          <w:rFonts w:cs="Courier New"/>
          <w:sz w:val="24"/>
          <w:szCs w:val="24"/>
        </w:rPr>
        <w:t xml:space="preserve">Detect suspicious traffic behavior. </w:t>
      </w:r>
    </w:p>
    <w:p w14:paraId="6A1DCFB2" w14:textId="77777777" w:rsidR="007A4DBE" w:rsidRDefault="00262BB0">
      <w:pPr>
        <w:numPr>
          <w:ilvl w:val="0"/>
          <w:numId w:val="24"/>
        </w:numPr>
        <w:spacing w:beforeAutospacing="1" w:after="40" w:afterAutospacing="1"/>
        <w:rPr>
          <w:rFonts w:ascii="Courier New" w:hAnsi="Courier New" w:cs="Courier New"/>
          <w:sz w:val="24"/>
          <w:szCs w:val="24"/>
        </w:rPr>
      </w:pPr>
      <w:r>
        <w:rPr>
          <w:rFonts w:cs="Courier New"/>
          <w:sz w:val="24"/>
          <w:szCs w:val="24"/>
        </w:rPr>
        <w:t xml:space="preserve">Generate alerts automatically. </w:t>
      </w:r>
    </w:p>
    <w:p w14:paraId="14B5D2D5" w14:textId="77777777" w:rsidR="007A4DBE" w:rsidRDefault="00262BB0">
      <w:pPr>
        <w:numPr>
          <w:ilvl w:val="0"/>
          <w:numId w:val="24"/>
        </w:numPr>
        <w:spacing w:beforeAutospacing="1" w:after="40" w:afterAutospacing="1"/>
        <w:rPr>
          <w:rFonts w:ascii="Courier New" w:hAnsi="Courier New" w:cs="Courier New"/>
          <w:sz w:val="24"/>
          <w:szCs w:val="24"/>
        </w:rPr>
      </w:pPr>
      <w:r>
        <w:rPr>
          <w:rFonts w:cs="Courier New"/>
          <w:sz w:val="24"/>
          <w:szCs w:val="24"/>
        </w:rPr>
        <w:t xml:space="preserve">Store threat records. </w:t>
      </w:r>
    </w:p>
    <w:p w14:paraId="1E65EFD3" w14:textId="77777777" w:rsidR="007A4DBE" w:rsidRDefault="00262BB0">
      <w:pPr>
        <w:numPr>
          <w:ilvl w:val="0"/>
          <w:numId w:val="24"/>
        </w:numPr>
        <w:spacing w:beforeAutospacing="1" w:after="40" w:afterAutospacing="1"/>
        <w:rPr>
          <w:rFonts w:ascii="Courier New" w:hAnsi="Courier New" w:cs="Courier New"/>
          <w:sz w:val="24"/>
          <w:szCs w:val="24"/>
        </w:rPr>
      </w:pPr>
      <w:r>
        <w:rPr>
          <w:rFonts w:cs="Courier New"/>
          <w:sz w:val="24"/>
          <w:szCs w:val="24"/>
        </w:rPr>
        <w:t xml:space="preserve">Display monitoring information through a web dashboard. </w:t>
      </w:r>
    </w:p>
    <w:p w14:paraId="47AE3F34" w14:textId="77777777" w:rsidR="007A4DBE" w:rsidRDefault="00262BB0">
      <w:pPr>
        <w:pStyle w:val="NormalWeb"/>
        <w:spacing w:after="40"/>
        <w:rPr>
          <w:rFonts w:ascii="Courier New" w:hAnsi="Courier New" w:cs="Courier New"/>
        </w:rPr>
      </w:pPr>
      <w:r>
        <w:rPr>
          <w:rFonts w:eastAsia="Times New Roman" w:cs="Courier New"/>
          <w:sz w:val="20"/>
        </w:rPr>
        <w:t>These requirements served as the basis for designing system functionalities.</w:t>
      </w:r>
    </w:p>
    <w:p w14:paraId="02BB87A9" w14:textId="77777777" w:rsidR="007A4DBE" w:rsidRDefault="00262BB0">
      <w:pPr>
        <w:pStyle w:val="Heading2"/>
        <w:spacing w:after="40"/>
        <w:rPr>
          <w:rFonts w:ascii="Courier New" w:hAnsi="Courier New" w:cs="Courier New"/>
          <w:sz w:val="24"/>
          <w:szCs w:val="24"/>
        </w:rPr>
      </w:pPr>
      <w:r>
        <w:rPr>
          <w:rFonts w:cs="Courier New"/>
          <w:szCs w:val="24"/>
        </w:rPr>
        <w:t>Functional Requirements</w:t>
      </w:r>
    </w:p>
    <w:p w14:paraId="6F5002BB" w14:textId="77777777" w:rsidR="007A4DBE" w:rsidRDefault="00262BB0">
      <w:pPr>
        <w:pStyle w:val="NormalWeb"/>
        <w:spacing w:after="40"/>
        <w:rPr>
          <w:rFonts w:ascii="Courier New" w:hAnsi="Courier New" w:cs="Courier New"/>
        </w:rPr>
      </w:pPr>
      <w:r>
        <w:rPr>
          <w:rFonts w:eastAsia="Times New Roman" w:cs="Courier New"/>
          <w:sz w:val="20"/>
        </w:rPr>
        <w:t>Functional requirements describe what the system should do.</w:t>
      </w:r>
    </w:p>
    <w:p w14:paraId="6B85C3CF" w14:textId="77777777" w:rsidR="007A4DBE" w:rsidRDefault="00262BB0">
      <w:pPr>
        <w:pStyle w:val="NormalWeb"/>
        <w:spacing w:after="40"/>
        <w:rPr>
          <w:rFonts w:ascii="Courier New" w:hAnsi="Courier New" w:cs="Courier New"/>
        </w:rPr>
      </w:pPr>
      <w:r>
        <w:rPr>
          <w:rFonts w:eastAsia="Times New Roman" w:cs="Courier New"/>
          <w:sz w:val="20"/>
        </w:rPr>
        <w:t>The developed s</w:t>
      </w:r>
      <w:r>
        <w:rPr>
          <w:rFonts w:eastAsia="Times New Roman" w:cs="Courier New"/>
          <w:sz w:val="20"/>
        </w:rPr>
        <w:t>ystem was designed to:</w:t>
      </w:r>
    </w:p>
    <w:p w14:paraId="05B5C122" w14:textId="77777777" w:rsidR="007A4DBE" w:rsidRDefault="00262BB0">
      <w:pPr>
        <w:numPr>
          <w:ilvl w:val="0"/>
          <w:numId w:val="25"/>
        </w:numPr>
        <w:spacing w:beforeAutospacing="1" w:after="40" w:afterAutospacing="1"/>
        <w:rPr>
          <w:rFonts w:ascii="Courier New" w:hAnsi="Courier New" w:cs="Courier New"/>
          <w:sz w:val="24"/>
          <w:szCs w:val="24"/>
        </w:rPr>
      </w:pPr>
      <w:r>
        <w:rPr>
          <w:rFonts w:cs="Courier New"/>
          <w:sz w:val="24"/>
          <w:szCs w:val="24"/>
        </w:rPr>
        <w:t xml:space="preserve">Capture network packets. </w:t>
      </w:r>
    </w:p>
    <w:p w14:paraId="28BEDC3E" w14:textId="77777777" w:rsidR="007A4DBE" w:rsidRDefault="00262BB0">
      <w:pPr>
        <w:numPr>
          <w:ilvl w:val="0"/>
          <w:numId w:val="25"/>
        </w:numPr>
        <w:spacing w:beforeAutospacing="1" w:after="40" w:afterAutospacing="1"/>
        <w:rPr>
          <w:rFonts w:ascii="Courier New" w:hAnsi="Courier New" w:cs="Courier New"/>
          <w:sz w:val="24"/>
          <w:szCs w:val="24"/>
        </w:rPr>
      </w:pPr>
      <w:r>
        <w:rPr>
          <w:rFonts w:cs="Courier New"/>
          <w:sz w:val="24"/>
          <w:szCs w:val="24"/>
        </w:rPr>
        <w:t xml:space="preserve">Analyze traffic behavior. </w:t>
      </w:r>
    </w:p>
    <w:p w14:paraId="3D13F46A" w14:textId="77777777" w:rsidR="007A4DBE" w:rsidRDefault="00262BB0">
      <w:pPr>
        <w:numPr>
          <w:ilvl w:val="0"/>
          <w:numId w:val="25"/>
        </w:numPr>
        <w:spacing w:beforeAutospacing="1" w:after="40" w:afterAutospacing="1"/>
        <w:rPr>
          <w:rFonts w:ascii="Courier New" w:hAnsi="Courier New" w:cs="Courier New"/>
          <w:sz w:val="24"/>
          <w:szCs w:val="24"/>
        </w:rPr>
      </w:pPr>
      <w:r>
        <w:rPr>
          <w:rFonts w:cs="Courier New"/>
          <w:sz w:val="24"/>
          <w:szCs w:val="24"/>
        </w:rPr>
        <w:t xml:space="preserve">Detect suspicious activities. </w:t>
      </w:r>
    </w:p>
    <w:p w14:paraId="419461B2" w14:textId="77777777" w:rsidR="007A4DBE" w:rsidRDefault="00262BB0">
      <w:pPr>
        <w:numPr>
          <w:ilvl w:val="0"/>
          <w:numId w:val="25"/>
        </w:numPr>
        <w:spacing w:beforeAutospacing="1" w:after="40" w:afterAutospacing="1"/>
        <w:rPr>
          <w:rFonts w:ascii="Courier New" w:hAnsi="Courier New" w:cs="Courier New"/>
          <w:sz w:val="24"/>
          <w:szCs w:val="24"/>
        </w:rPr>
      </w:pPr>
      <w:r>
        <w:rPr>
          <w:rFonts w:cs="Courier New"/>
          <w:sz w:val="24"/>
          <w:szCs w:val="24"/>
        </w:rPr>
        <w:t xml:space="preserve">Generate alerts. </w:t>
      </w:r>
    </w:p>
    <w:p w14:paraId="7474C5AC" w14:textId="77777777" w:rsidR="007A4DBE" w:rsidRDefault="00262BB0">
      <w:pPr>
        <w:numPr>
          <w:ilvl w:val="0"/>
          <w:numId w:val="25"/>
        </w:numPr>
        <w:spacing w:beforeAutospacing="1" w:after="40" w:afterAutospacing="1"/>
        <w:rPr>
          <w:rFonts w:ascii="Courier New" w:hAnsi="Courier New" w:cs="Courier New"/>
          <w:sz w:val="24"/>
          <w:szCs w:val="24"/>
        </w:rPr>
      </w:pPr>
      <w:r>
        <w:rPr>
          <w:rFonts w:cs="Courier New"/>
          <w:sz w:val="24"/>
          <w:szCs w:val="24"/>
        </w:rPr>
        <w:t xml:space="preserve">Store logs in a database. </w:t>
      </w:r>
    </w:p>
    <w:p w14:paraId="3ED059C9" w14:textId="77777777" w:rsidR="007A4DBE" w:rsidRDefault="00262BB0">
      <w:pPr>
        <w:numPr>
          <w:ilvl w:val="0"/>
          <w:numId w:val="25"/>
        </w:numPr>
        <w:spacing w:beforeAutospacing="1" w:after="40" w:afterAutospacing="1"/>
        <w:rPr>
          <w:rFonts w:ascii="Courier New" w:hAnsi="Courier New" w:cs="Courier New"/>
          <w:sz w:val="24"/>
          <w:szCs w:val="24"/>
        </w:rPr>
      </w:pPr>
      <w:r>
        <w:rPr>
          <w:rFonts w:cs="Courier New"/>
          <w:sz w:val="24"/>
          <w:szCs w:val="24"/>
        </w:rPr>
        <w:t xml:space="preserve">Display alerts on the dashboard. </w:t>
      </w:r>
    </w:p>
    <w:p w14:paraId="5A114910" w14:textId="77777777" w:rsidR="007A4DBE" w:rsidRDefault="00262BB0">
      <w:pPr>
        <w:numPr>
          <w:ilvl w:val="0"/>
          <w:numId w:val="25"/>
        </w:numPr>
        <w:spacing w:beforeAutospacing="1" w:after="40" w:afterAutospacing="1"/>
        <w:rPr>
          <w:rFonts w:ascii="Courier New" w:hAnsi="Courier New" w:cs="Courier New"/>
          <w:sz w:val="24"/>
          <w:szCs w:val="24"/>
        </w:rPr>
      </w:pPr>
      <w:r>
        <w:rPr>
          <w:rFonts w:cs="Courier New"/>
          <w:sz w:val="24"/>
          <w:szCs w:val="24"/>
        </w:rPr>
        <w:t xml:space="preserve">Allow administrators to review records. </w:t>
      </w:r>
    </w:p>
    <w:p w14:paraId="642CCADE" w14:textId="77777777" w:rsidR="007A4DBE" w:rsidRDefault="00262BB0">
      <w:pPr>
        <w:pStyle w:val="NormalWeb"/>
        <w:spacing w:after="40"/>
        <w:rPr>
          <w:rFonts w:ascii="Courier New" w:hAnsi="Courier New" w:cs="Courier New"/>
        </w:rPr>
      </w:pPr>
      <w:r>
        <w:rPr>
          <w:rFonts w:eastAsia="Times New Roman" w:cs="Courier New"/>
          <w:sz w:val="20"/>
        </w:rPr>
        <w:t>These functions define the op</w:t>
      </w:r>
      <w:r>
        <w:rPr>
          <w:rFonts w:eastAsia="Times New Roman" w:cs="Courier New"/>
          <w:sz w:val="20"/>
        </w:rPr>
        <w:t>erational capabilities of the system.</w:t>
      </w:r>
    </w:p>
    <w:p w14:paraId="256FA19C" w14:textId="77777777" w:rsidR="007A4DBE" w:rsidRDefault="00262BB0">
      <w:pPr>
        <w:pStyle w:val="Heading2"/>
        <w:spacing w:after="40"/>
        <w:rPr>
          <w:rFonts w:ascii="Courier New" w:hAnsi="Courier New" w:cs="Courier New"/>
          <w:sz w:val="24"/>
          <w:szCs w:val="24"/>
        </w:rPr>
      </w:pPr>
      <w:r>
        <w:rPr>
          <w:rFonts w:cs="Courier New"/>
          <w:szCs w:val="24"/>
        </w:rPr>
        <w:t>Non-Functional Requirements</w:t>
      </w:r>
    </w:p>
    <w:p w14:paraId="469793EB" w14:textId="77777777" w:rsidR="007A4DBE" w:rsidRDefault="00262BB0">
      <w:pPr>
        <w:pStyle w:val="NormalWeb"/>
        <w:spacing w:after="40"/>
        <w:rPr>
          <w:rFonts w:ascii="Courier New" w:hAnsi="Courier New" w:cs="Courier New"/>
        </w:rPr>
      </w:pPr>
      <w:r>
        <w:rPr>
          <w:rFonts w:eastAsia="Times New Roman" w:cs="Courier New"/>
          <w:sz w:val="20"/>
        </w:rPr>
        <w:t>Non-functional requirements describe system quality attributes.</w:t>
      </w:r>
    </w:p>
    <w:p w14:paraId="40128BB1" w14:textId="77777777" w:rsidR="007A4DBE" w:rsidRDefault="00262BB0">
      <w:pPr>
        <w:pStyle w:val="NormalWeb"/>
        <w:spacing w:after="40"/>
        <w:rPr>
          <w:rFonts w:ascii="Courier New" w:hAnsi="Courier New" w:cs="Courier New"/>
        </w:rPr>
      </w:pPr>
      <w:r>
        <w:rPr>
          <w:rFonts w:eastAsia="Times New Roman" w:cs="Courier New"/>
          <w:sz w:val="20"/>
        </w:rPr>
        <w:t>These include:</w:t>
      </w:r>
    </w:p>
    <w:p w14:paraId="2285DFAB" w14:textId="77777777" w:rsidR="007A4DBE" w:rsidRDefault="00262BB0">
      <w:pPr>
        <w:pStyle w:val="Heading3"/>
        <w:spacing w:after="40"/>
        <w:rPr>
          <w:rFonts w:ascii="Courier New" w:hAnsi="Courier New" w:cs="Courier New"/>
          <w:sz w:val="24"/>
          <w:szCs w:val="24"/>
        </w:rPr>
      </w:pPr>
      <w:r>
        <w:rPr>
          <w:rFonts w:cs="Courier New"/>
          <w:sz w:val="24"/>
          <w:szCs w:val="24"/>
        </w:rPr>
        <w:t>Performance</w:t>
      </w:r>
    </w:p>
    <w:p w14:paraId="04E258D9" w14:textId="77777777" w:rsidR="007A4DBE" w:rsidRDefault="00262BB0">
      <w:pPr>
        <w:pStyle w:val="NormalWeb"/>
        <w:spacing w:after="40"/>
        <w:rPr>
          <w:rFonts w:ascii="Courier New" w:hAnsi="Courier New" w:cs="Courier New"/>
        </w:rPr>
      </w:pPr>
      <w:r>
        <w:rPr>
          <w:rFonts w:eastAsia="Times New Roman" w:cs="Courier New"/>
          <w:sz w:val="20"/>
        </w:rPr>
        <w:t>The system must process packets efficiently and provide real-time monitoring.</w:t>
      </w:r>
    </w:p>
    <w:p w14:paraId="7A77395F" w14:textId="77777777" w:rsidR="007A4DBE" w:rsidRDefault="00262BB0">
      <w:pPr>
        <w:pStyle w:val="Heading3"/>
        <w:spacing w:after="40"/>
        <w:rPr>
          <w:rFonts w:ascii="Courier New" w:hAnsi="Courier New" w:cs="Courier New"/>
          <w:sz w:val="24"/>
          <w:szCs w:val="24"/>
        </w:rPr>
      </w:pPr>
      <w:r>
        <w:rPr>
          <w:rFonts w:cs="Courier New"/>
          <w:szCs w:val="24"/>
        </w:rPr>
        <w:t>Reliability</w:t>
      </w:r>
    </w:p>
    <w:p w14:paraId="4AE0E8B9" w14:textId="77777777" w:rsidR="007A4DBE" w:rsidRDefault="00262BB0">
      <w:pPr>
        <w:pStyle w:val="NormalWeb"/>
        <w:spacing w:after="40"/>
        <w:rPr>
          <w:rFonts w:ascii="Courier New" w:hAnsi="Courier New" w:cs="Courier New"/>
        </w:rPr>
      </w:pPr>
      <w:r>
        <w:rPr>
          <w:rFonts w:eastAsia="Times New Roman" w:cs="Courier New"/>
          <w:sz w:val="20"/>
        </w:rPr>
        <w:t>The system should operate continuously without frequent failures.</w:t>
      </w:r>
    </w:p>
    <w:p w14:paraId="314CDABF" w14:textId="77777777" w:rsidR="007A4DBE" w:rsidRDefault="00262BB0">
      <w:pPr>
        <w:pStyle w:val="Heading3"/>
        <w:spacing w:after="40"/>
        <w:rPr>
          <w:rFonts w:ascii="Courier New" w:hAnsi="Courier New" w:cs="Courier New"/>
          <w:sz w:val="24"/>
          <w:szCs w:val="24"/>
        </w:rPr>
      </w:pPr>
      <w:r>
        <w:rPr>
          <w:rFonts w:cs="Courier New"/>
          <w:szCs w:val="24"/>
        </w:rPr>
        <w:t>Security</w:t>
      </w:r>
    </w:p>
    <w:p w14:paraId="6C70AD8C" w14:textId="77777777" w:rsidR="007A4DBE" w:rsidRDefault="00262BB0">
      <w:pPr>
        <w:pStyle w:val="NormalWeb"/>
        <w:spacing w:after="40"/>
        <w:rPr>
          <w:rFonts w:ascii="Courier New" w:hAnsi="Courier New" w:cs="Courier New"/>
        </w:rPr>
      </w:pPr>
      <w:r>
        <w:rPr>
          <w:rFonts w:eastAsia="Times New Roman" w:cs="Courier New"/>
          <w:sz w:val="20"/>
        </w:rPr>
        <w:t>Stored logs and monitoring records should be protected from unauthorized access.</w:t>
      </w:r>
    </w:p>
    <w:p w14:paraId="39BEBDBC" w14:textId="77777777" w:rsidR="007A4DBE" w:rsidRDefault="00262BB0">
      <w:pPr>
        <w:pStyle w:val="Heading3"/>
        <w:spacing w:after="40"/>
        <w:rPr>
          <w:rFonts w:ascii="Courier New" w:hAnsi="Courier New" w:cs="Courier New"/>
          <w:sz w:val="24"/>
          <w:szCs w:val="24"/>
        </w:rPr>
      </w:pPr>
      <w:r>
        <w:rPr>
          <w:rFonts w:cs="Courier New"/>
          <w:szCs w:val="24"/>
        </w:rPr>
        <w:t>Usability</w:t>
      </w:r>
    </w:p>
    <w:p w14:paraId="6581A219" w14:textId="77777777" w:rsidR="007A4DBE" w:rsidRDefault="00262BB0">
      <w:pPr>
        <w:pStyle w:val="NormalWeb"/>
        <w:spacing w:after="40"/>
        <w:rPr>
          <w:rFonts w:ascii="Courier New" w:hAnsi="Courier New" w:cs="Courier New"/>
        </w:rPr>
      </w:pPr>
      <w:r>
        <w:rPr>
          <w:rFonts w:eastAsia="Times New Roman" w:cs="Courier New"/>
          <w:sz w:val="20"/>
        </w:rPr>
        <w:t>The dashboard should be simple and easy to navigate.</w:t>
      </w:r>
    </w:p>
    <w:p w14:paraId="393479E4" w14:textId="77777777" w:rsidR="007A4DBE" w:rsidRDefault="00262BB0">
      <w:pPr>
        <w:pStyle w:val="Heading3"/>
        <w:spacing w:after="40"/>
        <w:rPr>
          <w:rFonts w:ascii="Courier New" w:hAnsi="Courier New" w:cs="Courier New"/>
          <w:sz w:val="24"/>
          <w:szCs w:val="24"/>
        </w:rPr>
      </w:pPr>
      <w:r>
        <w:rPr>
          <w:rFonts w:cs="Courier New"/>
          <w:sz w:val="24"/>
          <w:szCs w:val="24"/>
        </w:rPr>
        <w:t>Maintainability</w:t>
      </w:r>
    </w:p>
    <w:p w14:paraId="2D34ED61" w14:textId="77777777" w:rsidR="007A4DBE" w:rsidRDefault="00262BB0">
      <w:pPr>
        <w:pStyle w:val="NormalWeb"/>
        <w:spacing w:after="40"/>
        <w:rPr>
          <w:rFonts w:ascii="Courier New" w:hAnsi="Courier New" w:cs="Courier New"/>
        </w:rPr>
      </w:pPr>
      <w:r>
        <w:rPr>
          <w:rFonts w:eastAsia="Times New Roman" w:cs="Courier New"/>
          <w:sz w:val="20"/>
        </w:rPr>
        <w:t>The syste</w:t>
      </w:r>
      <w:r>
        <w:rPr>
          <w:rFonts w:eastAsia="Times New Roman" w:cs="Courier New"/>
          <w:sz w:val="20"/>
        </w:rPr>
        <w:t>m should support future updates and improvements.</w:t>
      </w:r>
    </w:p>
    <w:p w14:paraId="62837C00" w14:textId="77777777" w:rsidR="007A4DBE" w:rsidRDefault="00262BB0">
      <w:pPr>
        <w:pStyle w:val="Heading2"/>
        <w:spacing w:after="40"/>
        <w:rPr>
          <w:rFonts w:ascii="Courier New" w:hAnsi="Courier New" w:cs="Courier New"/>
          <w:sz w:val="24"/>
          <w:szCs w:val="24"/>
        </w:rPr>
      </w:pPr>
      <w:r>
        <w:rPr>
          <w:rFonts w:cs="Courier New"/>
          <w:sz w:val="24"/>
          <w:szCs w:val="24"/>
        </w:rPr>
        <w:lastRenderedPageBreak/>
        <w:t>Network Monitoring Requirements</w:t>
      </w:r>
    </w:p>
    <w:p w14:paraId="6938FD11" w14:textId="77777777" w:rsidR="007A4DBE" w:rsidRDefault="00262BB0">
      <w:pPr>
        <w:pStyle w:val="NormalWeb"/>
        <w:spacing w:after="40"/>
        <w:rPr>
          <w:rFonts w:ascii="Courier New" w:hAnsi="Courier New" w:cs="Courier New"/>
        </w:rPr>
      </w:pPr>
      <w:r>
        <w:rPr>
          <w:rFonts w:eastAsia="Times New Roman" w:cs="Courier New"/>
          <w:sz w:val="20"/>
        </w:rPr>
        <w:t>The proposed system focuses specifically on network monitoring.</w:t>
      </w:r>
    </w:p>
    <w:p w14:paraId="4A5152B0" w14:textId="77777777" w:rsidR="007A4DBE" w:rsidRDefault="00262BB0">
      <w:pPr>
        <w:pStyle w:val="NormalWeb"/>
        <w:spacing w:after="40"/>
        <w:rPr>
          <w:rFonts w:ascii="Courier New" w:hAnsi="Courier New" w:cs="Courier New"/>
        </w:rPr>
      </w:pPr>
      <w:r>
        <w:rPr>
          <w:rFonts w:eastAsia="Times New Roman" w:cs="Courier New"/>
          <w:sz w:val="20"/>
        </w:rPr>
        <w:t>Requirements include:</w:t>
      </w:r>
    </w:p>
    <w:p w14:paraId="2CDDF7CA" w14:textId="77777777" w:rsidR="007A4DBE" w:rsidRDefault="00262BB0">
      <w:pPr>
        <w:numPr>
          <w:ilvl w:val="0"/>
          <w:numId w:val="26"/>
        </w:numPr>
        <w:spacing w:beforeAutospacing="1" w:after="40" w:afterAutospacing="1"/>
        <w:rPr>
          <w:rFonts w:ascii="Courier New" w:hAnsi="Courier New" w:cs="Courier New"/>
          <w:sz w:val="24"/>
          <w:szCs w:val="24"/>
        </w:rPr>
      </w:pPr>
      <w:r>
        <w:rPr>
          <w:rFonts w:cs="Courier New"/>
          <w:sz w:val="24"/>
          <w:szCs w:val="24"/>
        </w:rPr>
        <w:t xml:space="preserve">Packet capturing within the network. </w:t>
      </w:r>
    </w:p>
    <w:p w14:paraId="5A77CFA8" w14:textId="77777777" w:rsidR="007A4DBE" w:rsidRDefault="00262BB0">
      <w:pPr>
        <w:numPr>
          <w:ilvl w:val="0"/>
          <w:numId w:val="26"/>
        </w:numPr>
        <w:spacing w:beforeAutospacing="1" w:after="40" w:afterAutospacing="1"/>
        <w:rPr>
          <w:rFonts w:ascii="Courier New" w:hAnsi="Courier New" w:cs="Courier New"/>
          <w:sz w:val="24"/>
          <w:szCs w:val="24"/>
        </w:rPr>
      </w:pPr>
      <w:r>
        <w:rPr>
          <w:rFonts w:cs="Courier New"/>
          <w:sz w:val="24"/>
          <w:szCs w:val="24"/>
        </w:rPr>
        <w:t xml:space="preserve">Real-time traffic observation. </w:t>
      </w:r>
    </w:p>
    <w:p w14:paraId="4166409D" w14:textId="77777777" w:rsidR="007A4DBE" w:rsidRDefault="00262BB0">
      <w:pPr>
        <w:numPr>
          <w:ilvl w:val="0"/>
          <w:numId w:val="26"/>
        </w:numPr>
        <w:spacing w:beforeAutospacing="1" w:after="40" w:afterAutospacing="1"/>
        <w:rPr>
          <w:rFonts w:ascii="Courier New" w:hAnsi="Courier New" w:cs="Courier New"/>
          <w:sz w:val="24"/>
          <w:szCs w:val="24"/>
        </w:rPr>
      </w:pPr>
      <w:r>
        <w:rPr>
          <w:rFonts w:cs="Courier New"/>
          <w:sz w:val="24"/>
          <w:szCs w:val="24"/>
        </w:rPr>
        <w:t>Detection of suspi</w:t>
      </w:r>
      <w:r>
        <w:rPr>
          <w:rFonts w:cs="Courier New"/>
          <w:sz w:val="24"/>
          <w:szCs w:val="24"/>
        </w:rPr>
        <w:t xml:space="preserve">cious communication patterns. </w:t>
      </w:r>
    </w:p>
    <w:p w14:paraId="0AC9A60C" w14:textId="77777777" w:rsidR="007A4DBE" w:rsidRDefault="00262BB0">
      <w:pPr>
        <w:numPr>
          <w:ilvl w:val="0"/>
          <w:numId w:val="26"/>
        </w:numPr>
        <w:spacing w:beforeAutospacing="1" w:after="40" w:afterAutospacing="1"/>
        <w:rPr>
          <w:rFonts w:ascii="Courier New" w:hAnsi="Courier New" w:cs="Courier New"/>
          <w:sz w:val="24"/>
          <w:szCs w:val="24"/>
        </w:rPr>
      </w:pPr>
      <w:r>
        <w:rPr>
          <w:rFonts w:cs="Courier New"/>
          <w:sz w:val="24"/>
          <w:szCs w:val="24"/>
        </w:rPr>
        <w:t xml:space="preserve">Monitoring of connected devices. </w:t>
      </w:r>
    </w:p>
    <w:p w14:paraId="74F3DA1F" w14:textId="77777777" w:rsidR="007A4DBE" w:rsidRDefault="00262BB0">
      <w:pPr>
        <w:numPr>
          <w:ilvl w:val="0"/>
          <w:numId w:val="26"/>
        </w:numPr>
        <w:spacing w:beforeAutospacing="1" w:after="40" w:afterAutospacing="1"/>
        <w:rPr>
          <w:rFonts w:ascii="Courier New" w:hAnsi="Courier New" w:cs="Courier New"/>
          <w:sz w:val="24"/>
          <w:szCs w:val="24"/>
        </w:rPr>
      </w:pPr>
      <w:r>
        <w:rPr>
          <w:rFonts w:cs="Courier New"/>
          <w:sz w:val="24"/>
          <w:szCs w:val="24"/>
        </w:rPr>
        <w:t xml:space="preserve">Logging of detected threats. </w:t>
      </w:r>
    </w:p>
    <w:p w14:paraId="4A03C734" w14:textId="77777777" w:rsidR="007A4DBE" w:rsidRDefault="00262BB0">
      <w:pPr>
        <w:pStyle w:val="NormalWeb"/>
        <w:spacing w:after="40"/>
        <w:rPr>
          <w:rFonts w:ascii="Courier New" w:hAnsi="Courier New" w:cs="Courier New"/>
        </w:rPr>
      </w:pPr>
      <w:r>
        <w:rPr>
          <w:rFonts w:eastAsia="Times New Roman" w:cs="Courier New"/>
          <w:sz w:val="20"/>
        </w:rPr>
        <w:t>These monitoring requirements define the scope of the system.</w:t>
      </w:r>
    </w:p>
    <w:p w14:paraId="0DFDFE1F" w14:textId="77777777" w:rsidR="007A4DBE" w:rsidRDefault="00262BB0">
      <w:pPr>
        <w:pStyle w:val="Heading2"/>
        <w:spacing w:after="40"/>
        <w:rPr>
          <w:rFonts w:ascii="Courier New" w:hAnsi="Courier New" w:cs="Courier New"/>
          <w:sz w:val="24"/>
          <w:szCs w:val="24"/>
        </w:rPr>
      </w:pPr>
      <w:r>
        <w:rPr>
          <w:rFonts w:cs="Courier New"/>
          <w:szCs w:val="24"/>
        </w:rPr>
        <w:t>Iteration 2: System Design</w:t>
      </w:r>
    </w:p>
    <w:p w14:paraId="640A91C6" w14:textId="77777777" w:rsidR="007A4DBE" w:rsidRDefault="00262BB0">
      <w:pPr>
        <w:pStyle w:val="NormalWeb"/>
        <w:spacing w:after="40"/>
        <w:rPr>
          <w:rFonts w:ascii="Courier New" w:hAnsi="Courier New" w:cs="Courier New"/>
        </w:rPr>
      </w:pPr>
      <w:r>
        <w:rPr>
          <w:rFonts w:eastAsia="Times New Roman" w:cs="Courier New"/>
          <w:sz w:val="20"/>
        </w:rPr>
        <w:t xml:space="preserve">After gathering requirements, the researchers proceeded to the </w:t>
      </w:r>
      <w:r>
        <w:rPr>
          <w:rFonts w:eastAsia="Times New Roman" w:cs="Courier New"/>
          <w:sz w:val="20"/>
        </w:rPr>
        <w:t>system design phase.</w:t>
      </w:r>
    </w:p>
    <w:p w14:paraId="048740B6" w14:textId="77777777" w:rsidR="007A4DBE" w:rsidRDefault="00262BB0">
      <w:pPr>
        <w:pStyle w:val="NormalWeb"/>
        <w:spacing w:after="40"/>
        <w:rPr>
          <w:rFonts w:ascii="Courier New" w:hAnsi="Courier New" w:cs="Courier New"/>
        </w:rPr>
      </w:pPr>
      <w:r>
        <w:rPr>
          <w:rFonts w:eastAsia="Times New Roman" w:cs="Courier New"/>
          <w:sz w:val="20"/>
        </w:rPr>
        <w:t>This phase focuses on planning the structure, appearance, and functionality of the system.</w:t>
      </w:r>
    </w:p>
    <w:p w14:paraId="53CA292F" w14:textId="77777777" w:rsidR="007A4DBE" w:rsidRDefault="00262BB0">
      <w:pPr>
        <w:pStyle w:val="Heading2"/>
        <w:spacing w:after="40"/>
        <w:rPr>
          <w:rFonts w:ascii="Courier New" w:hAnsi="Courier New" w:cs="Courier New"/>
          <w:sz w:val="24"/>
          <w:szCs w:val="24"/>
        </w:rPr>
      </w:pPr>
      <w:r>
        <w:rPr>
          <w:rFonts w:cs="Courier New"/>
          <w:sz w:val="24"/>
          <w:szCs w:val="24"/>
        </w:rPr>
        <w:t>User Interface Design</w:t>
      </w:r>
    </w:p>
    <w:p w14:paraId="0D9ACA37" w14:textId="77777777" w:rsidR="007A4DBE" w:rsidRDefault="00262BB0">
      <w:pPr>
        <w:pStyle w:val="NormalWeb"/>
        <w:spacing w:after="40"/>
        <w:rPr>
          <w:rFonts w:ascii="Courier New" w:hAnsi="Courier New" w:cs="Courier New"/>
        </w:rPr>
      </w:pPr>
      <w:r>
        <w:rPr>
          <w:rFonts w:eastAsia="Times New Roman" w:cs="Courier New"/>
          <w:sz w:val="20"/>
        </w:rPr>
        <w:t>The user interface was designed to provide administrators with easy access to monitoring information.</w:t>
      </w:r>
    </w:p>
    <w:p w14:paraId="064C672B" w14:textId="77777777" w:rsidR="007A4DBE" w:rsidRDefault="00262BB0">
      <w:pPr>
        <w:pStyle w:val="NormalWeb"/>
        <w:spacing w:after="40"/>
        <w:rPr>
          <w:rFonts w:ascii="Courier New" w:hAnsi="Courier New" w:cs="Courier New"/>
        </w:rPr>
      </w:pPr>
      <w:r>
        <w:rPr>
          <w:rFonts w:eastAsia="Times New Roman" w:cs="Courier New"/>
          <w:sz w:val="20"/>
        </w:rPr>
        <w:t>The dashboard includ</w:t>
      </w:r>
      <w:r>
        <w:rPr>
          <w:rFonts w:eastAsia="Times New Roman" w:cs="Courier New"/>
          <w:sz w:val="20"/>
        </w:rPr>
        <w:t>es:</w:t>
      </w:r>
    </w:p>
    <w:p w14:paraId="3C1E7F2A" w14:textId="77777777" w:rsidR="007A4DBE" w:rsidRDefault="00262BB0">
      <w:pPr>
        <w:numPr>
          <w:ilvl w:val="0"/>
          <w:numId w:val="27"/>
        </w:numPr>
        <w:spacing w:beforeAutospacing="1" w:after="40" w:afterAutospacing="1"/>
        <w:rPr>
          <w:rFonts w:ascii="Courier New" w:hAnsi="Courier New" w:cs="Courier New"/>
          <w:sz w:val="24"/>
          <w:szCs w:val="24"/>
        </w:rPr>
      </w:pPr>
      <w:r>
        <w:rPr>
          <w:rFonts w:cs="Courier New"/>
          <w:sz w:val="24"/>
          <w:szCs w:val="24"/>
        </w:rPr>
        <w:t xml:space="preserve">Alert notifications </w:t>
      </w:r>
    </w:p>
    <w:p w14:paraId="79013DFA" w14:textId="77777777" w:rsidR="007A4DBE" w:rsidRDefault="00262BB0">
      <w:pPr>
        <w:numPr>
          <w:ilvl w:val="0"/>
          <w:numId w:val="27"/>
        </w:numPr>
        <w:spacing w:beforeAutospacing="1" w:after="40" w:afterAutospacing="1"/>
        <w:rPr>
          <w:rFonts w:ascii="Courier New" w:hAnsi="Courier New" w:cs="Courier New"/>
          <w:sz w:val="24"/>
          <w:szCs w:val="24"/>
        </w:rPr>
      </w:pPr>
      <w:r>
        <w:rPr>
          <w:rFonts w:cs="Courier New"/>
          <w:sz w:val="24"/>
          <w:szCs w:val="24"/>
        </w:rPr>
        <w:t xml:space="preserve">Threat logs </w:t>
      </w:r>
    </w:p>
    <w:p w14:paraId="3FB3AA37" w14:textId="77777777" w:rsidR="007A4DBE" w:rsidRDefault="00262BB0">
      <w:pPr>
        <w:numPr>
          <w:ilvl w:val="0"/>
          <w:numId w:val="27"/>
        </w:numPr>
        <w:spacing w:beforeAutospacing="1" w:after="40" w:afterAutospacing="1"/>
        <w:rPr>
          <w:rFonts w:ascii="Courier New" w:hAnsi="Courier New" w:cs="Courier New"/>
          <w:sz w:val="24"/>
          <w:szCs w:val="24"/>
        </w:rPr>
      </w:pPr>
      <w:r>
        <w:rPr>
          <w:rFonts w:cs="Courier New"/>
          <w:sz w:val="24"/>
          <w:szCs w:val="24"/>
        </w:rPr>
        <w:t xml:space="preserve">Monitoring status </w:t>
      </w:r>
    </w:p>
    <w:p w14:paraId="6A95C656" w14:textId="77777777" w:rsidR="007A4DBE" w:rsidRDefault="00262BB0">
      <w:pPr>
        <w:numPr>
          <w:ilvl w:val="0"/>
          <w:numId w:val="27"/>
        </w:numPr>
        <w:spacing w:beforeAutospacing="1" w:after="40" w:afterAutospacing="1"/>
        <w:rPr>
          <w:rFonts w:ascii="Courier New" w:hAnsi="Courier New" w:cs="Courier New"/>
          <w:sz w:val="24"/>
          <w:szCs w:val="24"/>
        </w:rPr>
      </w:pPr>
      <w:r>
        <w:rPr>
          <w:rFonts w:cs="Courier New"/>
          <w:sz w:val="24"/>
          <w:szCs w:val="24"/>
        </w:rPr>
        <w:t xml:space="preserve">Network activity information </w:t>
      </w:r>
    </w:p>
    <w:p w14:paraId="0EE6C097" w14:textId="77777777" w:rsidR="007A4DBE" w:rsidRDefault="00262BB0">
      <w:pPr>
        <w:pStyle w:val="NormalWeb"/>
        <w:spacing w:after="40"/>
        <w:rPr>
          <w:rFonts w:ascii="Courier New" w:hAnsi="Courier New" w:cs="Courier New"/>
        </w:rPr>
      </w:pPr>
      <w:r>
        <w:rPr>
          <w:rFonts w:eastAsia="Times New Roman" w:cs="Courier New"/>
          <w:sz w:val="20"/>
        </w:rPr>
        <w:t>The interface was designed to be simple and user-friendly.</w:t>
      </w:r>
    </w:p>
    <w:p w14:paraId="4577112F" w14:textId="77777777" w:rsidR="007A4DBE" w:rsidRDefault="00262BB0">
      <w:pPr>
        <w:pStyle w:val="Heading2"/>
        <w:spacing w:after="40"/>
        <w:rPr>
          <w:rFonts w:ascii="Courier New" w:hAnsi="Courier New" w:cs="Courier New"/>
          <w:sz w:val="24"/>
          <w:szCs w:val="24"/>
        </w:rPr>
      </w:pPr>
      <w:r>
        <w:rPr>
          <w:rFonts w:cs="Courier New"/>
          <w:szCs w:val="24"/>
        </w:rPr>
        <w:t>Database Design</w:t>
      </w:r>
    </w:p>
    <w:p w14:paraId="03DB17FD" w14:textId="77777777" w:rsidR="007A4DBE" w:rsidRDefault="00262BB0">
      <w:pPr>
        <w:pStyle w:val="NormalWeb"/>
        <w:spacing w:after="40"/>
        <w:rPr>
          <w:rFonts w:ascii="Courier New" w:hAnsi="Courier New" w:cs="Courier New"/>
        </w:rPr>
      </w:pPr>
      <w:r>
        <w:rPr>
          <w:rFonts w:eastAsia="Times New Roman" w:cs="Courier New"/>
          <w:sz w:val="20"/>
        </w:rPr>
        <w:t>The database structure was designed to store:</w:t>
      </w:r>
    </w:p>
    <w:p w14:paraId="0733E535" w14:textId="77777777" w:rsidR="007A4DBE" w:rsidRDefault="00262BB0">
      <w:pPr>
        <w:numPr>
          <w:ilvl w:val="0"/>
          <w:numId w:val="28"/>
        </w:numPr>
        <w:spacing w:beforeAutospacing="1" w:after="40" w:afterAutospacing="1"/>
        <w:rPr>
          <w:rFonts w:ascii="Courier New" w:hAnsi="Courier New" w:cs="Courier New"/>
          <w:sz w:val="24"/>
          <w:szCs w:val="24"/>
        </w:rPr>
      </w:pPr>
      <w:r>
        <w:rPr>
          <w:rFonts w:cs="Courier New"/>
          <w:sz w:val="24"/>
          <w:szCs w:val="24"/>
        </w:rPr>
        <w:t xml:space="preserve">Alert records </w:t>
      </w:r>
    </w:p>
    <w:p w14:paraId="6CECE0BE" w14:textId="77777777" w:rsidR="007A4DBE" w:rsidRDefault="00262BB0">
      <w:pPr>
        <w:numPr>
          <w:ilvl w:val="0"/>
          <w:numId w:val="28"/>
        </w:numPr>
        <w:spacing w:beforeAutospacing="1" w:after="40" w:afterAutospacing="1"/>
        <w:rPr>
          <w:rFonts w:ascii="Courier New" w:hAnsi="Courier New" w:cs="Courier New"/>
          <w:sz w:val="24"/>
          <w:szCs w:val="24"/>
        </w:rPr>
      </w:pPr>
      <w:r>
        <w:rPr>
          <w:rFonts w:cs="Courier New"/>
          <w:sz w:val="24"/>
          <w:szCs w:val="24"/>
        </w:rPr>
        <w:t xml:space="preserve">IP addresses </w:t>
      </w:r>
    </w:p>
    <w:p w14:paraId="5676C598" w14:textId="77777777" w:rsidR="007A4DBE" w:rsidRDefault="00262BB0">
      <w:pPr>
        <w:numPr>
          <w:ilvl w:val="0"/>
          <w:numId w:val="28"/>
        </w:numPr>
        <w:spacing w:beforeAutospacing="1" w:after="40" w:afterAutospacing="1"/>
        <w:rPr>
          <w:rFonts w:ascii="Courier New" w:hAnsi="Courier New" w:cs="Courier New"/>
          <w:sz w:val="24"/>
          <w:szCs w:val="24"/>
        </w:rPr>
      </w:pPr>
      <w:r>
        <w:rPr>
          <w:rFonts w:cs="Courier New"/>
          <w:sz w:val="24"/>
          <w:szCs w:val="24"/>
        </w:rPr>
        <w:t xml:space="preserve">Threat information </w:t>
      </w:r>
    </w:p>
    <w:p w14:paraId="258739B4" w14:textId="77777777" w:rsidR="007A4DBE" w:rsidRDefault="00262BB0">
      <w:pPr>
        <w:numPr>
          <w:ilvl w:val="0"/>
          <w:numId w:val="28"/>
        </w:numPr>
        <w:spacing w:beforeAutospacing="1" w:after="40" w:afterAutospacing="1"/>
        <w:rPr>
          <w:rFonts w:ascii="Courier New" w:hAnsi="Courier New" w:cs="Courier New"/>
          <w:sz w:val="24"/>
          <w:szCs w:val="24"/>
        </w:rPr>
      </w:pPr>
      <w:r>
        <w:rPr>
          <w:rFonts w:cs="Courier New"/>
          <w:sz w:val="24"/>
          <w:szCs w:val="24"/>
        </w:rPr>
        <w:t xml:space="preserve">Timestamps </w:t>
      </w:r>
    </w:p>
    <w:p w14:paraId="4FBD6DEE" w14:textId="77777777" w:rsidR="007A4DBE" w:rsidRDefault="00262BB0">
      <w:pPr>
        <w:numPr>
          <w:ilvl w:val="0"/>
          <w:numId w:val="28"/>
        </w:numPr>
        <w:spacing w:beforeAutospacing="1" w:after="40" w:afterAutospacing="1"/>
        <w:rPr>
          <w:rFonts w:ascii="Courier New" w:hAnsi="Courier New" w:cs="Courier New"/>
          <w:sz w:val="24"/>
          <w:szCs w:val="24"/>
        </w:rPr>
      </w:pPr>
      <w:r>
        <w:rPr>
          <w:rFonts w:cs="Courier New"/>
          <w:sz w:val="24"/>
          <w:szCs w:val="24"/>
        </w:rPr>
        <w:t xml:space="preserve">User information </w:t>
      </w:r>
    </w:p>
    <w:p w14:paraId="312F1E80" w14:textId="77777777" w:rsidR="007A4DBE" w:rsidRDefault="00262BB0">
      <w:pPr>
        <w:pStyle w:val="NormalWeb"/>
        <w:spacing w:after="40"/>
        <w:rPr>
          <w:rFonts w:ascii="Courier New" w:hAnsi="Courier New" w:cs="Courier New"/>
        </w:rPr>
      </w:pPr>
      <w:r>
        <w:rPr>
          <w:rFonts w:eastAsia="Times New Roman" w:cs="Courier New"/>
          <w:sz w:val="20"/>
        </w:rPr>
        <w:t>Proper database design ensures efficient storage and retrieval of monitoring data.</w:t>
      </w:r>
    </w:p>
    <w:p w14:paraId="77B1E292" w14:textId="77777777" w:rsidR="007A4DBE" w:rsidRDefault="00262BB0">
      <w:pPr>
        <w:pStyle w:val="Heading2"/>
        <w:spacing w:after="40"/>
        <w:rPr>
          <w:rFonts w:ascii="Courier New" w:hAnsi="Courier New" w:cs="Courier New"/>
          <w:sz w:val="24"/>
          <w:szCs w:val="24"/>
        </w:rPr>
      </w:pPr>
      <w:r>
        <w:rPr>
          <w:rFonts w:cs="Courier New"/>
          <w:sz w:val="24"/>
          <w:szCs w:val="24"/>
        </w:rPr>
        <w:t>Threat Detection Workflow</w:t>
      </w:r>
    </w:p>
    <w:p w14:paraId="7E4E0594" w14:textId="77777777" w:rsidR="007A4DBE" w:rsidRDefault="00262BB0">
      <w:pPr>
        <w:pStyle w:val="NormalWeb"/>
        <w:spacing w:after="40"/>
        <w:rPr>
          <w:rFonts w:ascii="Courier New" w:hAnsi="Courier New" w:cs="Courier New"/>
        </w:rPr>
      </w:pPr>
      <w:r>
        <w:rPr>
          <w:rFonts w:eastAsia="Times New Roman" w:cs="Courier New"/>
          <w:sz w:val="20"/>
        </w:rPr>
        <w:t>The threat detection workflow defines how the system processes network traffic.</w:t>
      </w:r>
    </w:p>
    <w:p w14:paraId="1238F96D" w14:textId="77777777" w:rsidR="007A4DBE" w:rsidRDefault="00262BB0">
      <w:pPr>
        <w:pStyle w:val="NormalWeb"/>
        <w:spacing w:after="40"/>
        <w:rPr>
          <w:rFonts w:ascii="Courier New" w:hAnsi="Courier New" w:cs="Courier New"/>
        </w:rPr>
      </w:pPr>
      <w:r>
        <w:rPr>
          <w:rFonts w:eastAsia="Times New Roman" w:cs="Courier New"/>
          <w:sz w:val="20"/>
        </w:rPr>
        <w:t>The workflow incl</w:t>
      </w:r>
      <w:r>
        <w:rPr>
          <w:rFonts w:eastAsia="Times New Roman" w:cs="Courier New"/>
          <w:sz w:val="20"/>
        </w:rPr>
        <w:t>udes:</w:t>
      </w:r>
    </w:p>
    <w:p w14:paraId="2EC58B69" w14:textId="77777777" w:rsidR="007A4DBE" w:rsidRDefault="00262BB0">
      <w:pPr>
        <w:numPr>
          <w:ilvl w:val="0"/>
          <w:numId w:val="29"/>
        </w:numPr>
        <w:spacing w:beforeAutospacing="1" w:after="40" w:afterAutospacing="1"/>
        <w:rPr>
          <w:rFonts w:ascii="Courier New" w:hAnsi="Courier New" w:cs="Courier New"/>
          <w:sz w:val="24"/>
          <w:szCs w:val="24"/>
        </w:rPr>
      </w:pPr>
      <w:r>
        <w:rPr>
          <w:rFonts w:cs="Courier New"/>
          <w:sz w:val="24"/>
          <w:szCs w:val="24"/>
        </w:rPr>
        <w:t xml:space="preserve">Packet capture </w:t>
      </w:r>
    </w:p>
    <w:p w14:paraId="6B82198D" w14:textId="77777777" w:rsidR="007A4DBE" w:rsidRDefault="00262BB0">
      <w:pPr>
        <w:numPr>
          <w:ilvl w:val="0"/>
          <w:numId w:val="29"/>
        </w:numPr>
        <w:spacing w:beforeAutospacing="1" w:after="40" w:afterAutospacing="1"/>
        <w:rPr>
          <w:rFonts w:ascii="Courier New" w:hAnsi="Courier New" w:cs="Courier New"/>
          <w:sz w:val="24"/>
          <w:szCs w:val="24"/>
        </w:rPr>
      </w:pPr>
      <w:r>
        <w:rPr>
          <w:rFonts w:cs="Courier New"/>
          <w:sz w:val="24"/>
          <w:szCs w:val="24"/>
        </w:rPr>
        <w:t>Traffic analysis</w:t>
      </w:r>
    </w:p>
    <w:p w14:paraId="791B3154" w14:textId="77777777" w:rsidR="007A4DBE" w:rsidRDefault="00262BB0">
      <w:pPr>
        <w:numPr>
          <w:ilvl w:val="0"/>
          <w:numId w:val="29"/>
        </w:numPr>
        <w:spacing w:beforeAutospacing="1" w:after="40" w:afterAutospacing="1"/>
        <w:rPr>
          <w:rFonts w:ascii="Courier New" w:hAnsi="Courier New" w:cs="Courier New"/>
          <w:sz w:val="24"/>
          <w:szCs w:val="24"/>
        </w:rPr>
      </w:pPr>
      <w:r>
        <w:rPr>
          <w:rFonts w:cs="Courier New"/>
          <w:sz w:val="24"/>
          <w:szCs w:val="24"/>
        </w:rPr>
        <w:t xml:space="preserve">Threat identification </w:t>
      </w:r>
    </w:p>
    <w:p w14:paraId="23404E24" w14:textId="77777777" w:rsidR="007A4DBE" w:rsidRDefault="00262BB0">
      <w:pPr>
        <w:numPr>
          <w:ilvl w:val="0"/>
          <w:numId w:val="29"/>
        </w:numPr>
        <w:spacing w:beforeAutospacing="1" w:after="40" w:afterAutospacing="1"/>
        <w:rPr>
          <w:rFonts w:ascii="Courier New" w:hAnsi="Courier New" w:cs="Courier New"/>
          <w:sz w:val="24"/>
          <w:szCs w:val="24"/>
        </w:rPr>
      </w:pPr>
      <w:r>
        <w:rPr>
          <w:rFonts w:cs="Courier New"/>
          <w:sz w:val="24"/>
          <w:szCs w:val="24"/>
        </w:rPr>
        <w:t xml:space="preserve">Alert generation </w:t>
      </w:r>
    </w:p>
    <w:p w14:paraId="750280D5" w14:textId="77777777" w:rsidR="007A4DBE" w:rsidRDefault="00262BB0">
      <w:pPr>
        <w:numPr>
          <w:ilvl w:val="0"/>
          <w:numId w:val="29"/>
        </w:numPr>
        <w:spacing w:beforeAutospacing="1" w:after="40" w:afterAutospacing="1"/>
        <w:rPr>
          <w:rFonts w:ascii="Courier New" w:hAnsi="Courier New" w:cs="Courier New"/>
          <w:sz w:val="24"/>
          <w:szCs w:val="24"/>
        </w:rPr>
      </w:pPr>
      <w:r>
        <w:rPr>
          <w:rFonts w:cs="Courier New"/>
          <w:sz w:val="24"/>
          <w:szCs w:val="24"/>
        </w:rPr>
        <w:t xml:space="preserve">Log storage </w:t>
      </w:r>
    </w:p>
    <w:p w14:paraId="7C156FB3" w14:textId="77777777" w:rsidR="007A4DBE" w:rsidRDefault="00262BB0">
      <w:pPr>
        <w:numPr>
          <w:ilvl w:val="0"/>
          <w:numId w:val="29"/>
        </w:numPr>
        <w:spacing w:beforeAutospacing="1" w:after="40" w:afterAutospacing="1"/>
        <w:rPr>
          <w:rFonts w:ascii="Courier New" w:hAnsi="Courier New" w:cs="Courier New"/>
          <w:sz w:val="24"/>
          <w:szCs w:val="24"/>
        </w:rPr>
      </w:pPr>
      <w:r>
        <w:rPr>
          <w:rFonts w:cs="Courier New"/>
          <w:sz w:val="24"/>
          <w:szCs w:val="24"/>
        </w:rPr>
        <w:t xml:space="preserve">Dashboard display </w:t>
      </w:r>
    </w:p>
    <w:p w14:paraId="5D6B1DD6" w14:textId="77777777" w:rsidR="007A4DBE" w:rsidRDefault="00262BB0">
      <w:pPr>
        <w:pStyle w:val="NormalWeb"/>
        <w:spacing w:after="40"/>
        <w:rPr>
          <w:rFonts w:ascii="Courier New" w:hAnsi="Courier New" w:cs="Courier New"/>
        </w:rPr>
      </w:pPr>
      <w:r>
        <w:rPr>
          <w:rFonts w:eastAsia="Times New Roman" w:cs="Courier New"/>
          <w:sz w:val="20"/>
        </w:rPr>
        <w:t>This workflow allows the system to monitor network activities continuously.</w:t>
      </w:r>
    </w:p>
    <w:p w14:paraId="716485AA" w14:textId="77777777" w:rsidR="007A4DBE" w:rsidRDefault="00262BB0">
      <w:pPr>
        <w:pStyle w:val="Heading2"/>
        <w:spacing w:after="40"/>
        <w:rPr>
          <w:rFonts w:ascii="Courier New" w:hAnsi="Courier New" w:cs="Courier New"/>
          <w:sz w:val="24"/>
          <w:szCs w:val="24"/>
        </w:rPr>
      </w:pPr>
      <w:r>
        <w:rPr>
          <w:rFonts w:cs="Courier New"/>
          <w:sz w:val="24"/>
          <w:szCs w:val="24"/>
        </w:rPr>
        <w:t>Dashboard Design</w:t>
      </w:r>
    </w:p>
    <w:p w14:paraId="3868AC51" w14:textId="77777777" w:rsidR="007A4DBE" w:rsidRDefault="00262BB0">
      <w:pPr>
        <w:pStyle w:val="NormalWeb"/>
        <w:spacing w:after="40"/>
        <w:rPr>
          <w:rFonts w:ascii="Courier New" w:hAnsi="Courier New" w:cs="Courier New"/>
        </w:rPr>
      </w:pPr>
      <w:r>
        <w:rPr>
          <w:rFonts w:eastAsia="Times New Roman" w:cs="Courier New"/>
          <w:sz w:val="20"/>
        </w:rPr>
        <w:t>The dashboard serves as the central monitoring plat</w:t>
      </w:r>
      <w:r>
        <w:rPr>
          <w:rFonts w:eastAsia="Times New Roman" w:cs="Courier New"/>
          <w:sz w:val="20"/>
        </w:rPr>
        <w:t>form.</w:t>
      </w:r>
    </w:p>
    <w:p w14:paraId="22A76616" w14:textId="77777777" w:rsidR="007A4DBE" w:rsidRDefault="00262BB0">
      <w:pPr>
        <w:pStyle w:val="NormalWeb"/>
        <w:spacing w:after="40"/>
        <w:rPr>
          <w:rFonts w:ascii="Courier New" w:hAnsi="Courier New" w:cs="Courier New"/>
        </w:rPr>
      </w:pPr>
      <w:r>
        <w:rPr>
          <w:rFonts w:eastAsia="Times New Roman" w:cs="Courier New"/>
          <w:sz w:val="20"/>
        </w:rPr>
        <w:t>Features include:</w:t>
      </w:r>
    </w:p>
    <w:p w14:paraId="0B04187C" w14:textId="77777777" w:rsidR="007A4DBE" w:rsidRDefault="00262BB0">
      <w:pPr>
        <w:numPr>
          <w:ilvl w:val="0"/>
          <w:numId w:val="30"/>
        </w:numPr>
        <w:spacing w:beforeAutospacing="1" w:after="40" w:afterAutospacing="1"/>
        <w:rPr>
          <w:rFonts w:ascii="Courier New" w:hAnsi="Courier New" w:cs="Courier New"/>
          <w:sz w:val="24"/>
          <w:szCs w:val="24"/>
        </w:rPr>
      </w:pPr>
      <w:r>
        <w:rPr>
          <w:rFonts w:cs="Courier New"/>
          <w:sz w:val="24"/>
          <w:szCs w:val="24"/>
        </w:rPr>
        <w:t xml:space="preserve">Real-time alerts </w:t>
      </w:r>
    </w:p>
    <w:p w14:paraId="372C1341" w14:textId="77777777" w:rsidR="007A4DBE" w:rsidRDefault="00262BB0">
      <w:pPr>
        <w:numPr>
          <w:ilvl w:val="0"/>
          <w:numId w:val="30"/>
        </w:numPr>
        <w:spacing w:beforeAutospacing="1" w:after="40" w:afterAutospacing="1"/>
        <w:rPr>
          <w:rFonts w:ascii="Courier New" w:hAnsi="Courier New" w:cs="Courier New"/>
          <w:sz w:val="24"/>
          <w:szCs w:val="24"/>
        </w:rPr>
      </w:pPr>
      <w:r>
        <w:rPr>
          <w:rFonts w:cs="Courier New"/>
          <w:sz w:val="24"/>
          <w:szCs w:val="24"/>
        </w:rPr>
        <w:t xml:space="preserve">Threat records </w:t>
      </w:r>
    </w:p>
    <w:p w14:paraId="30EB8605" w14:textId="77777777" w:rsidR="007A4DBE" w:rsidRDefault="00262BB0">
      <w:pPr>
        <w:numPr>
          <w:ilvl w:val="0"/>
          <w:numId w:val="30"/>
        </w:numPr>
        <w:spacing w:beforeAutospacing="1" w:after="40" w:afterAutospacing="1"/>
        <w:rPr>
          <w:rFonts w:ascii="Courier New" w:hAnsi="Courier New" w:cs="Courier New"/>
          <w:sz w:val="24"/>
          <w:szCs w:val="24"/>
        </w:rPr>
      </w:pPr>
      <w:r>
        <w:rPr>
          <w:rFonts w:cs="Courier New"/>
          <w:sz w:val="24"/>
          <w:szCs w:val="24"/>
        </w:rPr>
        <w:t xml:space="preserve">Monitoring summaries </w:t>
      </w:r>
    </w:p>
    <w:p w14:paraId="56814CC0" w14:textId="77777777" w:rsidR="007A4DBE" w:rsidRDefault="00262BB0">
      <w:pPr>
        <w:numPr>
          <w:ilvl w:val="0"/>
          <w:numId w:val="30"/>
        </w:numPr>
        <w:spacing w:beforeAutospacing="1" w:after="40" w:afterAutospacing="1"/>
        <w:rPr>
          <w:rFonts w:ascii="Courier New" w:hAnsi="Courier New" w:cs="Courier New"/>
          <w:sz w:val="24"/>
          <w:szCs w:val="24"/>
        </w:rPr>
      </w:pPr>
      <w:r>
        <w:rPr>
          <w:rFonts w:cs="Courier New"/>
          <w:sz w:val="24"/>
          <w:szCs w:val="24"/>
        </w:rPr>
        <w:t xml:space="preserve">Activity logs </w:t>
      </w:r>
    </w:p>
    <w:p w14:paraId="396A40E9" w14:textId="77777777" w:rsidR="007A4DBE" w:rsidRDefault="00262BB0">
      <w:pPr>
        <w:pStyle w:val="NormalWeb"/>
        <w:spacing w:after="40"/>
        <w:rPr>
          <w:rFonts w:ascii="Courier New" w:hAnsi="Courier New" w:cs="Courier New"/>
        </w:rPr>
      </w:pPr>
      <w:r>
        <w:rPr>
          <w:rFonts w:eastAsia="Times New Roman" w:cs="Courier New"/>
          <w:sz w:val="20"/>
        </w:rPr>
        <w:t>The dashboard allows administrators to manage monitoring activities efficiently.</w:t>
      </w:r>
    </w:p>
    <w:p w14:paraId="3C48F859" w14:textId="77777777" w:rsidR="007A4DBE" w:rsidRDefault="00262BB0">
      <w:pPr>
        <w:pStyle w:val="Heading2"/>
        <w:spacing w:after="40"/>
        <w:rPr>
          <w:rFonts w:ascii="Courier New" w:hAnsi="Courier New" w:cs="Courier New"/>
          <w:sz w:val="24"/>
          <w:szCs w:val="24"/>
        </w:rPr>
      </w:pPr>
      <w:r>
        <w:rPr>
          <w:rFonts w:cs="Courier New"/>
          <w:szCs w:val="24"/>
        </w:rPr>
        <w:t>Iteration 3: Development and Implementation</w:t>
      </w:r>
    </w:p>
    <w:p w14:paraId="566C2FAB" w14:textId="77777777" w:rsidR="007A4DBE" w:rsidRDefault="00262BB0">
      <w:pPr>
        <w:pStyle w:val="NormalWeb"/>
        <w:spacing w:after="40"/>
        <w:rPr>
          <w:rFonts w:ascii="Courier New" w:hAnsi="Courier New" w:cs="Courier New"/>
        </w:rPr>
      </w:pPr>
      <w:r>
        <w:rPr>
          <w:rFonts w:eastAsia="Times New Roman" w:cs="Courier New"/>
          <w:sz w:val="20"/>
        </w:rPr>
        <w:t xml:space="preserve">The implementation phase </w:t>
      </w:r>
      <w:r>
        <w:rPr>
          <w:rFonts w:eastAsia="Times New Roman" w:cs="Courier New"/>
          <w:sz w:val="20"/>
        </w:rPr>
        <w:t>involves coding and developing the system.</w:t>
      </w:r>
    </w:p>
    <w:p w14:paraId="0F6D9BF3" w14:textId="77777777" w:rsidR="007A4DBE" w:rsidRDefault="00262BB0">
      <w:pPr>
        <w:pStyle w:val="NormalWeb"/>
        <w:spacing w:after="40"/>
        <w:rPr>
          <w:rFonts w:ascii="Courier New" w:hAnsi="Courier New" w:cs="Courier New"/>
        </w:rPr>
      </w:pPr>
      <w:r>
        <w:rPr>
          <w:rFonts w:eastAsia="Times New Roman" w:cs="Courier New"/>
          <w:sz w:val="20"/>
        </w:rPr>
        <w:t>During this phase, all planned features and functionalities were translated into executable software components.</w:t>
      </w:r>
    </w:p>
    <w:p w14:paraId="7B04712C" w14:textId="77777777" w:rsidR="007A4DBE" w:rsidRDefault="00262BB0">
      <w:pPr>
        <w:pStyle w:val="Heading2"/>
        <w:spacing w:after="40"/>
        <w:rPr>
          <w:rFonts w:ascii="Courier New" w:hAnsi="Courier New" w:cs="Courier New"/>
          <w:sz w:val="24"/>
          <w:szCs w:val="24"/>
        </w:rPr>
      </w:pPr>
      <w:r>
        <w:rPr>
          <w:rFonts w:cs="Courier New"/>
          <w:sz w:val="24"/>
          <w:szCs w:val="24"/>
        </w:rPr>
        <w:t>Coding Process</w:t>
      </w:r>
    </w:p>
    <w:p w14:paraId="74769227" w14:textId="77777777" w:rsidR="007A4DBE" w:rsidRDefault="00262BB0">
      <w:pPr>
        <w:pStyle w:val="NormalWeb"/>
        <w:spacing w:after="40"/>
        <w:rPr>
          <w:rFonts w:ascii="Courier New" w:hAnsi="Courier New" w:cs="Courier New"/>
        </w:rPr>
      </w:pPr>
      <w:r>
        <w:rPr>
          <w:rFonts w:eastAsia="Times New Roman" w:cs="Courier New"/>
          <w:sz w:val="20"/>
        </w:rPr>
        <w:t>The researchers developed the system using Python.</w:t>
      </w:r>
    </w:p>
    <w:p w14:paraId="03D1D509" w14:textId="77777777" w:rsidR="007A4DBE" w:rsidRDefault="007A4DBE">
      <w:pPr>
        <w:pStyle w:val="NormalWeb"/>
        <w:spacing w:line="480" w:lineRule="auto"/>
        <w:rPr>
          <w:rFonts w:ascii="Courier New" w:hAnsi="Courier New" w:cs="Courier New"/>
        </w:rPr>
      </w:pPr>
    </w:p>
    <w:p w14:paraId="23E67F48" w14:textId="77777777" w:rsidR="007A4DBE" w:rsidRDefault="00262BB0">
      <w:pPr>
        <w:pStyle w:val="NormalWeb"/>
        <w:spacing w:after="40"/>
        <w:rPr>
          <w:rFonts w:ascii="Courier New" w:hAnsi="Courier New" w:cs="Courier New"/>
        </w:rPr>
      </w:pPr>
      <w:r>
        <w:rPr>
          <w:rFonts w:eastAsia="Times New Roman" w:cs="Courier New"/>
          <w:sz w:val="20"/>
        </w:rPr>
        <w:t>Development activities included:</w:t>
      </w:r>
    </w:p>
    <w:p w14:paraId="5CADABCB" w14:textId="77777777" w:rsidR="007A4DBE" w:rsidRDefault="00262BB0">
      <w:pPr>
        <w:numPr>
          <w:ilvl w:val="0"/>
          <w:numId w:val="31"/>
        </w:numPr>
        <w:spacing w:beforeAutospacing="1" w:after="40" w:afterAutospacing="1"/>
        <w:rPr>
          <w:rFonts w:ascii="Courier New" w:hAnsi="Courier New" w:cs="Courier New"/>
          <w:sz w:val="24"/>
          <w:szCs w:val="24"/>
        </w:rPr>
      </w:pPr>
      <w:r>
        <w:rPr>
          <w:rFonts w:cs="Courier New"/>
          <w:sz w:val="24"/>
          <w:szCs w:val="24"/>
        </w:rPr>
        <w:t xml:space="preserve">Creating packet capture modules </w:t>
      </w:r>
    </w:p>
    <w:p w14:paraId="0DA48542" w14:textId="77777777" w:rsidR="007A4DBE" w:rsidRDefault="00262BB0">
      <w:pPr>
        <w:numPr>
          <w:ilvl w:val="0"/>
          <w:numId w:val="31"/>
        </w:numPr>
        <w:spacing w:beforeAutospacing="1" w:after="40" w:afterAutospacing="1"/>
        <w:rPr>
          <w:rFonts w:ascii="Courier New" w:hAnsi="Courier New" w:cs="Courier New"/>
          <w:sz w:val="24"/>
          <w:szCs w:val="24"/>
        </w:rPr>
      </w:pPr>
      <w:r>
        <w:rPr>
          <w:rFonts w:cs="Courier New"/>
          <w:sz w:val="24"/>
          <w:szCs w:val="24"/>
        </w:rPr>
        <w:t xml:space="preserve">Developing threat detection functions </w:t>
      </w:r>
    </w:p>
    <w:p w14:paraId="7B98E7C6" w14:textId="77777777" w:rsidR="007A4DBE" w:rsidRDefault="00262BB0">
      <w:pPr>
        <w:numPr>
          <w:ilvl w:val="0"/>
          <w:numId w:val="31"/>
        </w:numPr>
        <w:spacing w:beforeAutospacing="1" w:after="40" w:afterAutospacing="1"/>
        <w:rPr>
          <w:rFonts w:ascii="Courier New" w:hAnsi="Courier New" w:cs="Courier New"/>
          <w:sz w:val="24"/>
          <w:szCs w:val="24"/>
        </w:rPr>
      </w:pPr>
      <w:r>
        <w:rPr>
          <w:rFonts w:cs="Courier New"/>
          <w:sz w:val="24"/>
          <w:szCs w:val="24"/>
        </w:rPr>
        <w:t xml:space="preserve">Building database operations </w:t>
      </w:r>
    </w:p>
    <w:p w14:paraId="34009CFA" w14:textId="77777777" w:rsidR="007A4DBE" w:rsidRDefault="00262BB0">
      <w:pPr>
        <w:numPr>
          <w:ilvl w:val="0"/>
          <w:numId w:val="31"/>
        </w:numPr>
        <w:spacing w:beforeAutospacing="1" w:after="40" w:afterAutospacing="1"/>
        <w:rPr>
          <w:rFonts w:ascii="Courier New" w:hAnsi="Courier New" w:cs="Courier New"/>
          <w:sz w:val="24"/>
          <w:szCs w:val="24"/>
        </w:rPr>
      </w:pPr>
      <w:r>
        <w:rPr>
          <w:rFonts w:cs="Courier New"/>
          <w:sz w:val="24"/>
          <w:szCs w:val="24"/>
        </w:rPr>
        <w:t xml:space="preserve">Designing the web dashboard </w:t>
      </w:r>
    </w:p>
    <w:p w14:paraId="1692FB04" w14:textId="77777777" w:rsidR="007A4DBE" w:rsidRDefault="00262BB0">
      <w:pPr>
        <w:pStyle w:val="NormalWeb"/>
        <w:spacing w:after="40"/>
        <w:rPr>
          <w:rFonts w:ascii="Courier New" w:hAnsi="Courier New" w:cs="Courier New"/>
        </w:rPr>
      </w:pPr>
      <w:r>
        <w:rPr>
          <w:rFonts w:eastAsia="Times New Roman" w:cs="Courier New"/>
          <w:sz w:val="20"/>
        </w:rPr>
        <w:lastRenderedPageBreak/>
        <w:t>Each module was developed separately before integration.</w:t>
      </w:r>
    </w:p>
    <w:p w14:paraId="1FB473EA" w14:textId="77777777" w:rsidR="007A4DBE" w:rsidRDefault="00262BB0">
      <w:pPr>
        <w:pStyle w:val="Heading2"/>
        <w:spacing w:after="40"/>
        <w:rPr>
          <w:rFonts w:ascii="Courier New" w:hAnsi="Courier New" w:cs="Courier New"/>
          <w:sz w:val="24"/>
          <w:szCs w:val="24"/>
        </w:rPr>
      </w:pPr>
      <w:r>
        <w:rPr>
          <w:rFonts w:cs="Courier New"/>
          <w:sz w:val="24"/>
          <w:szCs w:val="24"/>
        </w:rPr>
        <w:t>Integration of Scapy and Flask</w:t>
      </w:r>
    </w:p>
    <w:p w14:paraId="68CF98F8" w14:textId="77777777" w:rsidR="007A4DBE" w:rsidRDefault="00262BB0">
      <w:pPr>
        <w:pStyle w:val="NormalWeb"/>
        <w:spacing w:after="40"/>
        <w:rPr>
          <w:rFonts w:ascii="Courier New" w:hAnsi="Courier New" w:cs="Courier New"/>
        </w:rPr>
      </w:pPr>
      <w:r>
        <w:rPr>
          <w:rFonts w:eastAsia="Times New Roman" w:cs="Courier New"/>
          <w:sz w:val="20"/>
        </w:rPr>
        <w:t xml:space="preserve">Scapy was integrated into the system </w:t>
      </w:r>
      <w:r>
        <w:rPr>
          <w:rFonts w:eastAsia="Times New Roman" w:cs="Courier New"/>
          <w:sz w:val="20"/>
        </w:rPr>
        <w:t>to perform packet capturing and traffic analysis.</w:t>
      </w:r>
    </w:p>
    <w:p w14:paraId="7F2C4E70" w14:textId="77777777" w:rsidR="007A4DBE" w:rsidRDefault="00262BB0">
      <w:pPr>
        <w:pStyle w:val="NormalWeb"/>
        <w:spacing w:after="40"/>
        <w:rPr>
          <w:rFonts w:ascii="Courier New" w:hAnsi="Courier New" w:cs="Courier New"/>
        </w:rPr>
      </w:pPr>
      <w:r>
        <w:rPr>
          <w:rFonts w:eastAsia="Times New Roman" w:cs="Courier New"/>
          <w:sz w:val="20"/>
        </w:rPr>
        <w:t>Its responsibilities include:</w:t>
      </w:r>
    </w:p>
    <w:p w14:paraId="61CA118D" w14:textId="77777777" w:rsidR="007A4DBE" w:rsidRDefault="00262BB0">
      <w:pPr>
        <w:pStyle w:val="Heading3"/>
        <w:numPr>
          <w:ilvl w:val="0"/>
          <w:numId w:val="32"/>
        </w:numPr>
        <w:spacing w:after="40"/>
        <w:rPr>
          <w:rFonts w:ascii="Courier New" w:hAnsi="Courier New" w:cs="Courier New"/>
          <w:sz w:val="24"/>
          <w:szCs w:val="24"/>
        </w:rPr>
      </w:pPr>
      <w:r>
        <w:rPr>
          <w:rFonts w:cs="Courier New"/>
          <w:szCs w:val="24"/>
        </w:rPr>
        <w:t xml:space="preserve">Packet sniffing </w:t>
      </w:r>
    </w:p>
    <w:p w14:paraId="20103999" w14:textId="77777777" w:rsidR="007A4DBE" w:rsidRDefault="00262BB0">
      <w:pPr>
        <w:numPr>
          <w:ilvl w:val="0"/>
          <w:numId w:val="32"/>
        </w:numPr>
        <w:spacing w:beforeAutospacing="1" w:after="40" w:afterAutospacing="1"/>
        <w:rPr>
          <w:rFonts w:ascii="Courier New" w:hAnsi="Courier New" w:cs="Courier New"/>
          <w:sz w:val="24"/>
          <w:szCs w:val="24"/>
        </w:rPr>
      </w:pPr>
      <w:r>
        <w:rPr>
          <w:rFonts w:cs="Courier New"/>
          <w:sz w:val="24"/>
          <w:szCs w:val="24"/>
        </w:rPr>
        <w:t xml:space="preserve">Traffic inspection </w:t>
      </w:r>
    </w:p>
    <w:p w14:paraId="297E6139" w14:textId="77777777" w:rsidR="007A4DBE" w:rsidRDefault="00262BB0">
      <w:pPr>
        <w:pStyle w:val="Heading3"/>
        <w:numPr>
          <w:ilvl w:val="0"/>
          <w:numId w:val="32"/>
        </w:numPr>
        <w:spacing w:after="40"/>
        <w:rPr>
          <w:rFonts w:ascii="Courier New" w:hAnsi="Courier New" w:cs="Courier New"/>
          <w:sz w:val="24"/>
          <w:szCs w:val="24"/>
        </w:rPr>
      </w:pPr>
      <w:r>
        <w:rPr>
          <w:rFonts w:cs="Courier New"/>
          <w:szCs w:val="24"/>
        </w:rPr>
        <w:t xml:space="preserve">Packet analysis </w:t>
      </w:r>
    </w:p>
    <w:p w14:paraId="70649BD9" w14:textId="77777777" w:rsidR="007A4DBE" w:rsidRDefault="00262BB0">
      <w:pPr>
        <w:pStyle w:val="Heading3"/>
        <w:numPr>
          <w:ilvl w:val="0"/>
          <w:numId w:val="32"/>
        </w:numPr>
        <w:spacing w:after="40"/>
        <w:rPr>
          <w:rFonts w:ascii="Courier New" w:hAnsi="Courier New" w:cs="Courier New"/>
          <w:sz w:val="24"/>
          <w:szCs w:val="24"/>
        </w:rPr>
      </w:pPr>
      <w:r>
        <w:rPr>
          <w:rFonts w:cs="Courier New"/>
          <w:szCs w:val="24"/>
        </w:rPr>
        <w:t xml:space="preserve">Threat detection </w:t>
      </w:r>
    </w:p>
    <w:p w14:paraId="5EBBD35C" w14:textId="77777777" w:rsidR="007A4DBE" w:rsidRDefault="00262BB0">
      <w:pPr>
        <w:pStyle w:val="NormalWeb"/>
        <w:spacing w:after="40"/>
        <w:rPr>
          <w:rFonts w:ascii="Courier New" w:hAnsi="Courier New" w:cs="Courier New"/>
        </w:rPr>
      </w:pPr>
      <w:r>
        <w:rPr>
          <w:rFonts w:eastAsia="Times New Roman" w:cs="Courier New"/>
          <w:sz w:val="20"/>
        </w:rPr>
        <w:t>Flask was integrated to provide:</w:t>
      </w:r>
    </w:p>
    <w:p w14:paraId="66A85041" w14:textId="77777777" w:rsidR="007A4DBE" w:rsidRDefault="00262BB0">
      <w:pPr>
        <w:numPr>
          <w:ilvl w:val="0"/>
          <w:numId w:val="33"/>
        </w:numPr>
        <w:spacing w:beforeAutospacing="1" w:after="40" w:afterAutospacing="1"/>
        <w:rPr>
          <w:rFonts w:ascii="Courier New" w:hAnsi="Courier New" w:cs="Courier New"/>
          <w:sz w:val="24"/>
          <w:szCs w:val="24"/>
        </w:rPr>
      </w:pPr>
      <w:r>
        <w:rPr>
          <w:rFonts w:cs="Courier New"/>
          <w:sz w:val="24"/>
          <w:szCs w:val="24"/>
        </w:rPr>
        <w:t xml:space="preserve">Web dashboard functionality </w:t>
      </w:r>
    </w:p>
    <w:p w14:paraId="621BB3AA" w14:textId="77777777" w:rsidR="007A4DBE" w:rsidRDefault="00262BB0">
      <w:pPr>
        <w:numPr>
          <w:ilvl w:val="0"/>
          <w:numId w:val="33"/>
        </w:numPr>
        <w:spacing w:beforeAutospacing="1" w:after="40" w:afterAutospacing="1"/>
        <w:rPr>
          <w:rFonts w:ascii="Courier New" w:hAnsi="Courier New" w:cs="Courier New"/>
          <w:sz w:val="24"/>
          <w:szCs w:val="24"/>
        </w:rPr>
      </w:pPr>
      <w:r>
        <w:rPr>
          <w:rFonts w:cs="Courier New"/>
          <w:sz w:val="24"/>
          <w:szCs w:val="24"/>
        </w:rPr>
        <w:t xml:space="preserve">User interface management </w:t>
      </w:r>
    </w:p>
    <w:p w14:paraId="5BC869BB" w14:textId="77777777" w:rsidR="007A4DBE" w:rsidRDefault="00262BB0">
      <w:pPr>
        <w:numPr>
          <w:ilvl w:val="0"/>
          <w:numId w:val="33"/>
        </w:numPr>
        <w:spacing w:beforeAutospacing="1" w:after="40" w:afterAutospacing="1"/>
        <w:rPr>
          <w:rFonts w:ascii="Courier New" w:hAnsi="Courier New" w:cs="Courier New"/>
          <w:sz w:val="24"/>
          <w:szCs w:val="24"/>
        </w:rPr>
      </w:pPr>
      <w:r>
        <w:rPr>
          <w:rFonts w:cs="Courier New"/>
          <w:sz w:val="24"/>
          <w:szCs w:val="24"/>
        </w:rPr>
        <w:t xml:space="preserve">Alert display </w:t>
      </w:r>
    </w:p>
    <w:p w14:paraId="328D1722" w14:textId="77777777" w:rsidR="007A4DBE" w:rsidRDefault="00262BB0">
      <w:pPr>
        <w:numPr>
          <w:ilvl w:val="0"/>
          <w:numId w:val="33"/>
        </w:numPr>
        <w:spacing w:beforeAutospacing="1" w:after="40" w:afterAutospacing="1"/>
        <w:rPr>
          <w:rFonts w:ascii="Courier New" w:hAnsi="Courier New" w:cs="Courier New"/>
          <w:sz w:val="24"/>
          <w:szCs w:val="24"/>
        </w:rPr>
      </w:pPr>
      <w:r>
        <w:rPr>
          <w:rFonts w:cs="Courier New"/>
          <w:sz w:val="24"/>
          <w:szCs w:val="24"/>
        </w:rPr>
        <w:t xml:space="preserve">Log visualization </w:t>
      </w:r>
    </w:p>
    <w:p w14:paraId="69BD31EA" w14:textId="77777777" w:rsidR="007A4DBE" w:rsidRDefault="00262BB0">
      <w:pPr>
        <w:pStyle w:val="NormalWeb"/>
        <w:spacing w:after="40"/>
        <w:rPr>
          <w:rFonts w:ascii="Courier New" w:hAnsi="Courier New" w:cs="Courier New"/>
        </w:rPr>
      </w:pPr>
      <w:r>
        <w:rPr>
          <w:rFonts w:eastAsia="Times New Roman" w:cs="Courier New"/>
          <w:sz w:val="20"/>
        </w:rPr>
        <w:t>The integration of Scapy and Flask enabled the creation of a complete monitoring solution.</w:t>
      </w:r>
    </w:p>
    <w:p w14:paraId="1A30D18D" w14:textId="77777777" w:rsidR="007A4DBE" w:rsidRDefault="007A4DBE">
      <w:pPr>
        <w:pStyle w:val="Heading2"/>
        <w:spacing w:line="480" w:lineRule="auto"/>
        <w:rPr>
          <w:rFonts w:ascii="Courier New" w:hAnsi="Courier New" w:cs="Courier New"/>
          <w:sz w:val="24"/>
          <w:szCs w:val="24"/>
        </w:rPr>
      </w:pPr>
    </w:p>
    <w:p w14:paraId="5DE3C525" w14:textId="77777777" w:rsidR="007A4DBE" w:rsidRDefault="00262BB0">
      <w:pPr>
        <w:pStyle w:val="Heading2"/>
        <w:spacing w:after="40"/>
        <w:rPr>
          <w:rFonts w:ascii="Courier New" w:hAnsi="Courier New" w:cs="Courier New"/>
          <w:sz w:val="24"/>
          <w:szCs w:val="24"/>
        </w:rPr>
      </w:pPr>
      <w:r>
        <w:rPr>
          <w:rFonts w:cs="Courier New"/>
          <w:szCs w:val="24"/>
        </w:rPr>
        <w:t>Database Implementation</w:t>
      </w:r>
    </w:p>
    <w:p w14:paraId="060EFBC1" w14:textId="77777777" w:rsidR="007A4DBE" w:rsidRDefault="00262BB0">
      <w:pPr>
        <w:pStyle w:val="NormalWeb"/>
        <w:spacing w:after="40"/>
        <w:rPr>
          <w:rFonts w:ascii="Courier New" w:hAnsi="Courier New" w:cs="Courier New"/>
        </w:rPr>
      </w:pPr>
      <w:r>
        <w:rPr>
          <w:rFonts w:eastAsia="Times New Roman" w:cs="Courier New"/>
          <w:sz w:val="20"/>
        </w:rPr>
        <w:t>The database was implemented using SQLite or MySQL.</w:t>
      </w:r>
    </w:p>
    <w:p w14:paraId="07DCD064" w14:textId="77777777" w:rsidR="007A4DBE" w:rsidRDefault="00262BB0">
      <w:pPr>
        <w:pStyle w:val="NormalWeb"/>
        <w:spacing w:after="40"/>
        <w:rPr>
          <w:rFonts w:ascii="Courier New" w:hAnsi="Courier New" w:cs="Courier New"/>
        </w:rPr>
      </w:pPr>
      <w:r>
        <w:rPr>
          <w:rFonts w:eastAsia="Times New Roman" w:cs="Courier New"/>
          <w:sz w:val="20"/>
        </w:rPr>
        <w:t>Database functions include:</w:t>
      </w:r>
    </w:p>
    <w:p w14:paraId="3D33456D" w14:textId="77777777" w:rsidR="007A4DBE" w:rsidRDefault="00262BB0">
      <w:pPr>
        <w:numPr>
          <w:ilvl w:val="0"/>
          <w:numId w:val="34"/>
        </w:numPr>
        <w:spacing w:beforeAutospacing="1" w:after="40" w:afterAutospacing="1"/>
        <w:rPr>
          <w:rFonts w:ascii="Courier New" w:hAnsi="Courier New" w:cs="Courier New"/>
          <w:sz w:val="24"/>
          <w:szCs w:val="24"/>
        </w:rPr>
      </w:pPr>
      <w:r>
        <w:rPr>
          <w:rFonts w:cs="Courier New"/>
          <w:sz w:val="24"/>
          <w:szCs w:val="24"/>
        </w:rPr>
        <w:t xml:space="preserve">Storing alerts </w:t>
      </w:r>
    </w:p>
    <w:p w14:paraId="72FB29CE" w14:textId="77777777" w:rsidR="007A4DBE" w:rsidRDefault="00262BB0">
      <w:pPr>
        <w:numPr>
          <w:ilvl w:val="0"/>
          <w:numId w:val="34"/>
        </w:numPr>
        <w:spacing w:beforeAutospacing="1" w:after="40" w:afterAutospacing="1"/>
        <w:rPr>
          <w:rFonts w:ascii="Courier New" w:hAnsi="Courier New" w:cs="Courier New"/>
          <w:sz w:val="24"/>
          <w:szCs w:val="24"/>
        </w:rPr>
      </w:pPr>
      <w:r>
        <w:rPr>
          <w:rFonts w:cs="Courier New"/>
          <w:sz w:val="24"/>
          <w:szCs w:val="24"/>
        </w:rPr>
        <w:t xml:space="preserve">Saving threat records </w:t>
      </w:r>
    </w:p>
    <w:p w14:paraId="287FC16B" w14:textId="77777777" w:rsidR="007A4DBE" w:rsidRDefault="00262BB0">
      <w:pPr>
        <w:numPr>
          <w:ilvl w:val="0"/>
          <w:numId w:val="34"/>
        </w:numPr>
        <w:spacing w:beforeAutospacing="1" w:after="40" w:afterAutospacing="1"/>
        <w:rPr>
          <w:rFonts w:ascii="Courier New" w:hAnsi="Courier New" w:cs="Courier New"/>
          <w:sz w:val="24"/>
          <w:szCs w:val="24"/>
        </w:rPr>
      </w:pPr>
      <w:r>
        <w:rPr>
          <w:rFonts w:cs="Courier New"/>
          <w:sz w:val="24"/>
          <w:szCs w:val="24"/>
        </w:rPr>
        <w:t xml:space="preserve">Recording timestamps </w:t>
      </w:r>
    </w:p>
    <w:p w14:paraId="482BE9D5" w14:textId="77777777" w:rsidR="007A4DBE" w:rsidRDefault="00262BB0">
      <w:pPr>
        <w:numPr>
          <w:ilvl w:val="0"/>
          <w:numId w:val="34"/>
        </w:numPr>
        <w:spacing w:beforeAutospacing="1" w:after="40" w:afterAutospacing="1"/>
        <w:rPr>
          <w:rFonts w:ascii="Courier New" w:hAnsi="Courier New" w:cs="Courier New"/>
          <w:sz w:val="24"/>
          <w:szCs w:val="24"/>
        </w:rPr>
      </w:pPr>
      <w:r>
        <w:rPr>
          <w:rFonts w:cs="Courier New"/>
          <w:sz w:val="24"/>
          <w:szCs w:val="24"/>
        </w:rPr>
        <w:t xml:space="preserve">Managing monitoring logs </w:t>
      </w:r>
    </w:p>
    <w:p w14:paraId="57B6608D" w14:textId="77777777" w:rsidR="007A4DBE" w:rsidRDefault="00262BB0">
      <w:pPr>
        <w:pStyle w:val="NormalWeb"/>
        <w:spacing w:after="40"/>
        <w:rPr>
          <w:rFonts w:ascii="Courier New" w:hAnsi="Courier New" w:cs="Courier New"/>
        </w:rPr>
      </w:pPr>
      <w:r>
        <w:rPr>
          <w:rFonts w:eastAsia="Times New Roman" w:cs="Courier New"/>
          <w:sz w:val="20"/>
        </w:rPr>
        <w:t>This ensures that monitoring data is preserved for future analysis.</w:t>
      </w:r>
    </w:p>
    <w:p w14:paraId="0AA2E8B4" w14:textId="77777777" w:rsidR="007A4DBE" w:rsidRDefault="00262BB0">
      <w:pPr>
        <w:pStyle w:val="Heading2"/>
        <w:spacing w:after="40"/>
        <w:rPr>
          <w:rFonts w:ascii="Courier New" w:hAnsi="Courier New" w:cs="Courier New"/>
          <w:sz w:val="24"/>
          <w:szCs w:val="24"/>
        </w:rPr>
      </w:pPr>
      <w:r>
        <w:rPr>
          <w:rFonts w:cs="Courier New"/>
          <w:szCs w:val="24"/>
        </w:rPr>
        <w:t>Iteration 4: Testing and Evaluation</w:t>
      </w:r>
    </w:p>
    <w:p w14:paraId="26C5EEF3" w14:textId="77777777" w:rsidR="007A4DBE" w:rsidRDefault="00262BB0">
      <w:pPr>
        <w:pStyle w:val="NormalWeb"/>
        <w:spacing w:after="40"/>
        <w:rPr>
          <w:rFonts w:ascii="Courier New" w:hAnsi="Courier New" w:cs="Courier New"/>
        </w:rPr>
      </w:pPr>
      <w:r>
        <w:rPr>
          <w:rFonts w:eastAsia="Times New Roman" w:cs="Courier New"/>
          <w:sz w:val="20"/>
        </w:rPr>
        <w:t>Testing is a critical phase that ensures the quality and reliabi</w:t>
      </w:r>
      <w:r>
        <w:rPr>
          <w:rFonts w:eastAsia="Times New Roman" w:cs="Courier New"/>
          <w:sz w:val="20"/>
        </w:rPr>
        <w:t>lity of the developed system.</w:t>
      </w:r>
    </w:p>
    <w:p w14:paraId="126CA48A" w14:textId="77777777" w:rsidR="007A4DBE" w:rsidRDefault="00262BB0">
      <w:pPr>
        <w:pStyle w:val="Heading2"/>
        <w:spacing w:after="40"/>
        <w:rPr>
          <w:rFonts w:ascii="Courier New" w:hAnsi="Courier New" w:cs="Courier New"/>
          <w:sz w:val="24"/>
          <w:szCs w:val="24"/>
        </w:rPr>
      </w:pPr>
      <w:r>
        <w:rPr>
          <w:rFonts w:cs="Courier New"/>
          <w:sz w:val="24"/>
          <w:szCs w:val="24"/>
        </w:rPr>
        <w:t>Importance of Testing</w:t>
      </w:r>
    </w:p>
    <w:p w14:paraId="6CF107D0" w14:textId="77777777" w:rsidR="007A4DBE" w:rsidRDefault="00262BB0">
      <w:pPr>
        <w:pStyle w:val="NormalWeb"/>
        <w:spacing w:after="40"/>
        <w:rPr>
          <w:rFonts w:ascii="Courier New" w:hAnsi="Courier New" w:cs="Courier New"/>
        </w:rPr>
      </w:pPr>
      <w:r>
        <w:rPr>
          <w:rFonts w:eastAsia="Times New Roman" w:cs="Courier New"/>
          <w:sz w:val="20"/>
        </w:rPr>
        <w:t>Testing helps identify software defects and verifies that all components operate correctly.</w:t>
      </w:r>
    </w:p>
    <w:p w14:paraId="75C5B3EA" w14:textId="77777777" w:rsidR="007A4DBE" w:rsidRDefault="00262BB0">
      <w:pPr>
        <w:pStyle w:val="NormalWeb"/>
        <w:spacing w:after="40"/>
        <w:rPr>
          <w:rFonts w:ascii="Courier New" w:hAnsi="Courier New" w:cs="Courier New"/>
        </w:rPr>
      </w:pPr>
      <w:r>
        <w:rPr>
          <w:rFonts w:eastAsia="Times New Roman" w:cs="Courier New"/>
          <w:sz w:val="20"/>
        </w:rPr>
        <w:t>It ensures that:</w:t>
      </w:r>
    </w:p>
    <w:p w14:paraId="3C9413DD" w14:textId="77777777" w:rsidR="007A4DBE" w:rsidRDefault="00262BB0">
      <w:pPr>
        <w:numPr>
          <w:ilvl w:val="0"/>
          <w:numId w:val="35"/>
        </w:numPr>
        <w:spacing w:beforeAutospacing="1" w:after="40" w:afterAutospacing="1"/>
        <w:rPr>
          <w:rFonts w:ascii="Courier New" w:hAnsi="Courier New" w:cs="Courier New"/>
          <w:sz w:val="24"/>
          <w:szCs w:val="24"/>
        </w:rPr>
      </w:pPr>
      <w:r>
        <w:rPr>
          <w:rFonts w:cs="Courier New"/>
          <w:sz w:val="24"/>
          <w:szCs w:val="24"/>
        </w:rPr>
        <w:t xml:space="preserve">Features work as intended. </w:t>
      </w:r>
    </w:p>
    <w:p w14:paraId="17CAE8DE" w14:textId="77777777" w:rsidR="007A4DBE" w:rsidRDefault="00262BB0">
      <w:pPr>
        <w:numPr>
          <w:ilvl w:val="0"/>
          <w:numId w:val="35"/>
        </w:numPr>
        <w:spacing w:beforeAutospacing="1" w:after="40" w:afterAutospacing="1"/>
        <w:rPr>
          <w:rFonts w:ascii="Courier New" w:hAnsi="Courier New" w:cs="Courier New"/>
          <w:sz w:val="24"/>
          <w:szCs w:val="24"/>
        </w:rPr>
      </w:pPr>
      <w:r>
        <w:rPr>
          <w:rFonts w:cs="Courier New"/>
          <w:sz w:val="24"/>
          <w:szCs w:val="24"/>
        </w:rPr>
        <w:t xml:space="preserve">Errors are corrected. </w:t>
      </w:r>
    </w:p>
    <w:p w14:paraId="5E544F7C" w14:textId="77777777" w:rsidR="007A4DBE" w:rsidRDefault="00262BB0">
      <w:pPr>
        <w:numPr>
          <w:ilvl w:val="0"/>
          <w:numId w:val="35"/>
        </w:numPr>
        <w:spacing w:beforeAutospacing="1" w:after="40" w:afterAutospacing="1"/>
        <w:rPr>
          <w:rFonts w:ascii="Courier New" w:hAnsi="Courier New" w:cs="Courier New"/>
          <w:sz w:val="24"/>
          <w:szCs w:val="24"/>
        </w:rPr>
      </w:pPr>
      <w:r>
        <w:rPr>
          <w:rFonts w:cs="Courier New"/>
          <w:sz w:val="24"/>
          <w:szCs w:val="24"/>
        </w:rPr>
        <w:t xml:space="preserve">System performance meets requirements. </w:t>
      </w:r>
    </w:p>
    <w:p w14:paraId="637A22C8" w14:textId="77777777" w:rsidR="007A4DBE" w:rsidRDefault="00262BB0">
      <w:pPr>
        <w:numPr>
          <w:ilvl w:val="0"/>
          <w:numId w:val="35"/>
        </w:numPr>
        <w:spacing w:beforeAutospacing="1" w:after="40" w:afterAutospacing="1"/>
        <w:rPr>
          <w:rFonts w:ascii="Courier New" w:hAnsi="Courier New" w:cs="Courier New"/>
          <w:sz w:val="24"/>
          <w:szCs w:val="24"/>
        </w:rPr>
      </w:pPr>
      <w:r>
        <w:rPr>
          <w:rFonts w:cs="Courier New"/>
          <w:sz w:val="24"/>
          <w:szCs w:val="24"/>
        </w:rPr>
        <w:t xml:space="preserve">User expectations are satisfied. </w:t>
      </w:r>
    </w:p>
    <w:p w14:paraId="5F955195" w14:textId="77777777" w:rsidR="007A4DBE" w:rsidRDefault="00262BB0">
      <w:pPr>
        <w:pStyle w:val="NormalWeb"/>
        <w:spacing w:after="40"/>
        <w:rPr>
          <w:rFonts w:ascii="Courier New" w:hAnsi="Courier New" w:cs="Courier New"/>
        </w:rPr>
      </w:pPr>
      <w:r>
        <w:rPr>
          <w:rFonts w:eastAsia="Times New Roman" w:cs="Courier New"/>
          <w:sz w:val="20"/>
        </w:rPr>
        <w:t>Without testing, system reliability cannot be guaranteed.</w:t>
      </w:r>
    </w:p>
    <w:p w14:paraId="7E67B5CA" w14:textId="77777777" w:rsidR="007A4DBE" w:rsidRDefault="00262BB0">
      <w:pPr>
        <w:pStyle w:val="Heading2"/>
        <w:spacing w:after="40"/>
        <w:rPr>
          <w:rFonts w:ascii="Courier New" w:hAnsi="Courier New" w:cs="Courier New"/>
          <w:sz w:val="24"/>
          <w:szCs w:val="24"/>
        </w:rPr>
      </w:pPr>
      <w:r>
        <w:rPr>
          <w:rFonts w:cs="Courier New"/>
          <w:sz w:val="24"/>
          <w:szCs w:val="24"/>
        </w:rPr>
        <w:t>Testing Objectives</w:t>
      </w:r>
    </w:p>
    <w:p w14:paraId="6BB5FF77" w14:textId="77777777" w:rsidR="007A4DBE" w:rsidRDefault="00262BB0">
      <w:pPr>
        <w:pStyle w:val="NormalWeb"/>
        <w:spacing w:after="40"/>
        <w:rPr>
          <w:rFonts w:ascii="Courier New" w:hAnsi="Courier New" w:cs="Courier New"/>
        </w:rPr>
      </w:pPr>
      <w:r>
        <w:rPr>
          <w:rFonts w:eastAsia="Times New Roman" w:cs="Courier New"/>
          <w:sz w:val="20"/>
        </w:rPr>
        <w:t>The objectives of testing include:</w:t>
      </w:r>
    </w:p>
    <w:p w14:paraId="40166673" w14:textId="77777777" w:rsidR="007A4DBE" w:rsidRDefault="00262BB0">
      <w:pPr>
        <w:numPr>
          <w:ilvl w:val="0"/>
          <w:numId w:val="36"/>
        </w:numPr>
        <w:spacing w:beforeAutospacing="1" w:after="40" w:afterAutospacing="1"/>
        <w:rPr>
          <w:rFonts w:ascii="Courier New" w:hAnsi="Courier New" w:cs="Courier New"/>
          <w:sz w:val="24"/>
          <w:szCs w:val="24"/>
        </w:rPr>
      </w:pPr>
      <w:r>
        <w:rPr>
          <w:rFonts w:cs="Courier New"/>
          <w:sz w:val="24"/>
          <w:szCs w:val="24"/>
        </w:rPr>
        <w:t xml:space="preserve">Verifying system functionality. </w:t>
      </w:r>
    </w:p>
    <w:p w14:paraId="36652B1C" w14:textId="77777777" w:rsidR="007A4DBE" w:rsidRDefault="00262BB0">
      <w:pPr>
        <w:numPr>
          <w:ilvl w:val="0"/>
          <w:numId w:val="36"/>
        </w:numPr>
        <w:spacing w:beforeAutospacing="1" w:after="40" w:afterAutospacing="1"/>
        <w:rPr>
          <w:rFonts w:ascii="Courier New" w:hAnsi="Courier New" w:cs="Courier New"/>
          <w:sz w:val="24"/>
          <w:szCs w:val="24"/>
        </w:rPr>
      </w:pPr>
      <w:r>
        <w:rPr>
          <w:rFonts w:cs="Courier New"/>
          <w:sz w:val="24"/>
          <w:szCs w:val="24"/>
        </w:rPr>
        <w:t xml:space="preserve">Identifying software bugs. </w:t>
      </w:r>
    </w:p>
    <w:p w14:paraId="6233A923" w14:textId="77777777" w:rsidR="007A4DBE" w:rsidRDefault="00262BB0">
      <w:pPr>
        <w:numPr>
          <w:ilvl w:val="0"/>
          <w:numId w:val="36"/>
        </w:numPr>
        <w:spacing w:beforeAutospacing="1" w:after="40" w:afterAutospacing="1"/>
        <w:rPr>
          <w:rFonts w:ascii="Courier New" w:hAnsi="Courier New" w:cs="Courier New"/>
          <w:sz w:val="24"/>
          <w:szCs w:val="24"/>
        </w:rPr>
      </w:pPr>
      <w:r>
        <w:rPr>
          <w:rFonts w:cs="Courier New"/>
          <w:sz w:val="24"/>
          <w:szCs w:val="24"/>
        </w:rPr>
        <w:t>Evaluatin</w:t>
      </w:r>
      <w:r>
        <w:rPr>
          <w:rFonts w:cs="Courier New"/>
          <w:sz w:val="24"/>
          <w:szCs w:val="24"/>
        </w:rPr>
        <w:t xml:space="preserve">g system performance. </w:t>
      </w:r>
    </w:p>
    <w:p w14:paraId="72EC86FE" w14:textId="77777777" w:rsidR="007A4DBE" w:rsidRDefault="00262BB0">
      <w:pPr>
        <w:numPr>
          <w:ilvl w:val="0"/>
          <w:numId w:val="36"/>
        </w:numPr>
        <w:spacing w:beforeAutospacing="1" w:after="40" w:afterAutospacing="1"/>
        <w:rPr>
          <w:rFonts w:ascii="Courier New" w:hAnsi="Courier New" w:cs="Courier New"/>
          <w:sz w:val="24"/>
          <w:szCs w:val="24"/>
        </w:rPr>
      </w:pPr>
      <w:r>
        <w:rPr>
          <w:rFonts w:cs="Courier New"/>
          <w:sz w:val="24"/>
          <w:szCs w:val="24"/>
        </w:rPr>
        <w:t xml:space="preserve">Ensuring accurate threat detection. </w:t>
      </w:r>
    </w:p>
    <w:p w14:paraId="7703B1F6" w14:textId="77777777" w:rsidR="007A4DBE" w:rsidRDefault="00262BB0">
      <w:pPr>
        <w:numPr>
          <w:ilvl w:val="0"/>
          <w:numId w:val="36"/>
        </w:numPr>
        <w:spacing w:beforeAutospacing="1" w:after="40" w:afterAutospacing="1"/>
        <w:rPr>
          <w:rFonts w:ascii="Courier New" w:hAnsi="Courier New" w:cs="Courier New"/>
          <w:sz w:val="24"/>
          <w:szCs w:val="24"/>
        </w:rPr>
      </w:pPr>
      <w:r>
        <w:rPr>
          <w:rFonts w:cs="Courier New"/>
          <w:sz w:val="24"/>
          <w:szCs w:val="24"/>
        </w:rPr>
        <w:t xml:space="preserve">Confirming proper dashboard operation. </w:t>
      </w:r>
    </w:p>
    <w:p w14:paraId="63CF1596" w14:textId="77777777" w:rsidR="007A4DBE" w:rsidRDefault="00262BB0">
      <w:pPr>
        <w:pStyle w:val="NormalWeb"/>
        <w:spacing w:after="40"/>
        <w:rPr>
          <w:rFonts w:ascii="Courier New" w:hAnsi="Courier New" w:cs="Courier New"/>
        </w:rPr>
      </w:pPr>
      <w:r>
        <w:rPr>
          <w:rFonts w:eastAsia="Times New Roman" w:cs="Courier New"/>
          <w:sz w:val="20"/>
        </w:rPr>
        <w:t>The system underwent Unit Testing, System Testing, and User Acceptance Testing to validate its performance.</w:t>
      </w:r>
    </w:p>
    <w:p w14:paraId="1A7C1900" w14:textId="77777777" w:rsidR="007A4DBE" w:rsidRDefault="00262BB0">
      <w:pPr>
        <w:pStyle w:val="Heading2"/>
        <w:spacing w:after="40"/>
        <w:rPr>
          <w:rFonts w:ascii="Courier New" w:hAnsi="Courier New" w:cs="Courier New"/>
          <w:sz w:val="24"/>
          <w:szCs w:val="24"/>
        </w:rPr>
      </w:pPr>
      <w:r>
        <w:rPr>
          <w:rFonts w:cs="Courier New"/>
          <w:szCs w:val="24"/>
        </w:rPr>
        <w:t>Iteration 5: Deployment and Initial Review</w:t>
      </w:r>
    </w:p>
    <w:p w14:paraId="25D7D1FE" w14:textId="77777777" w:rsidR="007A4DBE" w:rsidRDefault="00262BB0">
      <w:pPr>
        <w:pStyle w:val="NormalWeb"/>
        <w:spacing w:after="40"/>
        <w:rPr>
          <w:rFonts w:ascii="Courier New" w:hAnsi="Courier New" w:cs="Courier New"/>
        </w:rPr>
      </w:pPr>
      <w:r>
        <w:rPr>
          <w:rFonts w:eastAsia="Times New Roman" w:cs="Courier New"/>
          <w:sz w:val="20"/>
        </w:rPr>
        <w:t>Deplo</w:t>
      </w:r>
      <w:r>
        <w:rPr>
          <w:rFonts w:eastAsia="Times New Roman" w:cs="Courier New"/>
          <w:sz w:val="20"/>
        </w:rPr>
        <w:t>yment involved installing and operating the developed system within the intended network environment for testing and evaluation.</w:t>
      </w:r>
    </w:p>
    <w:p w14:paraId="639FD191" w14:textId="77777777" w:rsidR="007A4DBE" w:rsidRDefault="00262BB0">
      <w:pPr>
        <w:pStyle w:val="Heading2"/>
        <w:spacing w:after="40"/>
        <w:rPr>
          <w:rFonts w:ascii="Courier New" w:hAnsi="Courier New" w:cs="Courier New"/>
          <w:sz w:val="24"/>
          <w:szCs w:val="24"/>
        </w:rPr>
      </w:pPr>
      <w:r>
        <w:rPr>
          <w:rFonts w:cs="Courier New"/>
          <w:sz w:val="24"/>
          <w:szCs w:val="24"/>
        </w:rPr>
        <w:t>Installation Process</w:t>
      </w:r>
    </w:p>
    <w:p w14:paraId="05378EC8" w14:textId="77777777" w:rsidR="007A4DBE" w:rsidRDefault="00262BB0">
      <w:pPr>
        <w:pStyle w:val="NormalWeb"/>
        <w:spacing w:after="40"/>
        <w:rPr>
          <w:rFonts w:ascii="Courier New" w:hAnsi="Courier New" w:cs="Courier New"/>
        </w:rPr>
      </w:pPr>
      <w:r>
        <w:rPr>
          <w:rFonts w:eastAsia="Times New Roman" w:cs="Courier New"/>
          <w:sz w:val="20"/>
        </w:rPr>
        <w:t>The deployment process includes:</w:t>
      </w:r>
    </w:p>
    <w:p w14:paraId="3F6D3FBC" w14:textId="77777777" w:rsidR="007A4DBE" w:rsidRDefault="00262BB0">
      <w:pPr>
        <w:numPr>
          <w:ilvl w:val="0"/>
          <w:numId w:val="37"/>
        </w:numPr>
        <w:spacing w:beforeAutospacing="1" w:after="40" w:afterAutospacing="1"/>
        <w:rPr>
          <w:rFonts w:ascii="Courier New" w:hAnsi="Courier New" w:cs="Courier New"/>
          <w:sz w:val="24"/>
          <w:szCs w:val="24"/>
        </w:rPr>
      </w:pPr>
      <w:r>
        <w:rPr>
          <w:rFonts w:cs="Courier New"/>
          <w:sz w:val="24"/>
          <w:szCs w:val="24"/>
        </w:rPr>
        <w:t xml:space="preserve">Installing Python dependencies </w:t>
      </w:r>
    </w:p>
    <w:p w14:paraId="5D32E829" w14:textId="77777777" w:rsidR="007A4DBE" w:rsidRDefault="00262BB0">
      <w:pPr>
        <w:numPr>
          <w:ilvl w:val="0"/>
          <w:numId w:val="37"/>
        </w:numPr>
        <w:spacing w:beforeAutospacing="1" w:after="40" w:afterAutospacing="1"/>
        <w:rPr>
          <w:rFonts w:ascii="Courier New" w:hAnsi="Courier New" w:cs="Courier New"/>
          <w:sz w:val="24"/>
          <w:szCs w:val="24"/>
        </w:rPr>
      </w:pPr>
      <w:r>
        <w:rPr>
          <w:rFonts w:cs="Courier New"/>
          <w:sz w:val="24"/>
          <w:szCs w:val="24"/>
        </w:rPr>
        <w:t xml:space="preserve">Configuring Scapy </w:t>
      </w:r>
    </w:p>
    <w:p w14:paraId="05015712" w14:textId="77777777" w:rsidR="007A4DBE" w:rsidRDefault="00262BB0">
      <w:pPr>
        <w:numPr>
          <w:ilvl w:val="0"/>
          <w:numId w:val="37"/>
        </w:numPr>
        <w:spacing w:beforeAutospacing="1" w:after="40" w:afterAutospacing="1"/>
        <w:rPr>
          <w:rFonts w:ascii="Courier New" w:hAnsi="Courier New" w:cs="Courier New"/>
          <w:sz w:val="24"/>
          <w:szCs w:val="24"/>
        </w:rPr>
      </w:pPr>
      <w:r>
        <w:rPr>
          <w:rFonts w:cs="Courier New"/>
          <w:sz w:val="24"/>
          <w:szCs w:val="24"/>
        </w:rPr>
        <w:t xml:space="preserve">Setting up Flask </w:t>
      </w:r>
    </w:p>
    <w:p w14:paraId="1F760FC7" w14:textId="77777777" w:rsidR="007A4DBE" w:rsidRDefault="00262BB0">
      <w:pPr>
        <w:numPr>
          <w:ilvl w:val="0"/>
          <w:numId w:val="37"/>
        </w:numPr>
        <w:spacing w:beforeAutospacing="1" w:after="40" w:afterAutospacing="1"/>
        <w:rPr>
          <w:rFonts w:ascii="Courier New" w:hAnsi="Courier New" w:cs="Courier New"/>
          <w:sz w:val="24"/>
          <w:szCs w:val="24"/>
        </w:rPr>
      </w:pPr>
      <w:r>
        <w:rPr>
          <w:rFonts w:cs="Courier New"/>
          <w:sz w:val="24"/>
          <w:szCs w:val="24"/>
        </w:rPr>
        <w:t>Crea</w:t>
      </w:r>
      <w:r>
        <w:rPr>
          <w:rFonts w:cs="Courier New"/>
          <w:sz w:val="24"/>
          <w:szCs w:val="24"/>
        </w:rPr>
        <w:t xml:space="preserve">ting the database </w:t>
      </w:r>
    </w:p>
    <w:p w14:paraId="0F480EA7" w14:textId="77777777" w:rsidR="007A4DBE" w:rsidRDefault="00262BB0">
      <w:pPr>
        <w:numPr>
          <w:ilvl w:val="0"/>
          <w:numId w:val="37"/>
        </w:numPr>
        <w:spacing w:beforeAutospacing="1" w:after="40" w:afterAutospacing="1"/>
        <w:rPr>
          <w:rFonts w:ascii="Courier New" w:hAnsi="Courier New" w:cs="Courier New"/>
          <w:sz w:val="24"/>
          <w:szCs w:val="24"/>
        </w:rPr>
      </w:pPr>
      <w:r>
        <w:rPr>
          <w:rFonts w:cs="Courier New"/>
          <w:sz w:val="24"/>
          <w:szCs w:val="24"/>
        </w:rPr>
        <w:t xml:space="preserve">Launching the web application </w:t>
      </w:r>
    </w:p>
    <w:p w14:paraId="5A66C979" w14:textId="77777777" w:rsidR="007A4DBE" w:rsidRDefault="00262BB0">
      <w:pPr>
        <w:pStyle w:val="NormalWeb"/>
        <w:spacing w:after="40"/>
        <w:rPr>
          <w:rFonts w:ascii="Courier New" w:hAnsi="Courier New" w:cs="Courier New"/>
        </w:rPr>
      </w:pPr>
      <w:r>
        <w:rPr>
          <w:rFonts w:eastAsia="Times New Roman" w:cs="Courier New"/>
          <w:sz w:val="20"/>
        </w:rPr>
        <w:t>These steps prepare the system for operation.</w:t>
      </w:r>
    </w:p>
    <w:p w14:paraId="344C18A0" w14:textId="77777777" w:rsidR="007A4DBE" w:rsidRDefault="00262BB0">
      <w:pPr>
        <w:pStyle w:val="Heading2"/>
        <w:spacing w:after="40"/>
        <w:rPr>
          <w:rFonts w:ascii="Courier New" w:hAnsi="Courier New" w:cs="Courier New"/>
          <w:sz w:val="24"/>
          <w:szCs w:val="24"/>
        </w:rPr>
      </w:pPr>
      <w:r>
        <w:rPr>
          <w:rFonts w:cs="Courier New"/>
          <w:sz w:val="24"/>
          <w:szCs w:val="24"/>
        </w:rPr>
        <w:t>Local Network Configuration</w:t>
      </w:r>
    </w:p>
    <w:p w14:paraId="66597AA7" w14:textId="77777777" w:rsidR="007A4DBE" w:rsidRDefault="00262BB0">
      <w:pPr>
        <w:pStyle w:val="NormalWeb"/>
        <w:spacing w:after="40"/>
        <w:rPr>
          <w:rFonts w:ascii="Courier New" w:hAnsi="Courier New" w:cs="Courier New"/>
        </w:rPr>
      </w:pPr>
      <w:r>
        <w:rPr>
          <w:rFonts w:eastAsia="Times New Roman" w:cs="Courier New"/>
          <w:sz w:val="20"/>
        </w:rPr>
        <w:t>The system is configured within a network environment.</w:t>
      </w:r>
    </w:p>
    <w:p w14:paraId="11C35248" w14:textId="77777777" w:rsidR="007A4DBE" w:rsidRDefault="00262BB0">
      <w:pPr>
        <w:pStyle w:val="NormalWeb"/>
        <w:spacing w:after="40"/>
        <w:rPr>
          <w:rFonts w:ascii="Courier New" w:hAnsi="Courier New" w:cs="Courier New"/>
        </w:rPr>
      </w:pPr>
      <w:r>
        <w:rPr>
          <w:rFonts w:eastAsia="Times New Roman" w:cs="Courier New"/>
          <w:sz w:val="20"/>
        </w:rPr>
        <w:t>Configuration activities include:</w:t>
      </w:r>
    </w:p>
    <w:p w14:paraId="0D384011" w14:textId="77777777" w:rsidR="007A4DBE" w:rsidRDefault="00262BB0">
      <w:pPr>
        <w:numPr>
          <w:ilvl w:val="0"/>
          <w:numId w:val="38"/>
        </w:numPr>
        <w:spacing w:beforeAutospacing="1" w:after="40" w:afterAutospacing="1"/>
        <w:rPr>
          <w:rFonts w:ascii="Courier New" w:hAnsi="Courier New" w:cs="Courier New"/>
          <w:sz w:val="24"/>
          <w:szCs w:val="24"/>
        </w:rPr>
      </w:pPr>
      <w:r>
        <w:rPr>
          <w:rFonts w:cs="Courier New"/>
          <w:sz w:val="24"/>
          <w:szCs w:val="24"/>
        </w:rPr>
        <w:t xml:space="preserve">Connecting monitoring devices </w:t>
      </w:r>
    </w:p>
    <w:p w14:paraId="41FE9096" w14:textId="77777777" w:rsidR="007A4DBE" w:rsidRDefault="00262BB0">
      <w:pPr>
        <w:numPr>
          <w:ilvl w:val="0"/>
          <w:numId w:val="38"/>
        </w:numPr>
        <w:spacing w:beforeAutospacing="1" w:after="40" w:afterAutospacing="1"/>
        <w:rPr>
          <w:rFonts w:ascii="Courier New" w:hAnsi="Courier New" w:cs="Courier New"/>
          <w:sz w:val="24"/>
          <w:szCs w:val="24"/>
        </w:rPr>
      </w:pPr>
      <w:r>
        <w:rPr>
          <w:rFonts w:cs="Courier New"/>
          <w:sz w:val="24"/>
          <w:szCs w:val="24"/>
        </w:rPr>
        <w:t xml:space="preserve">Enabling packet capture </w:t>
      </w:r>
    </w:p>
    <w:p w14:paraId="5DFD9E1C" w14:textId="77777777" w:rsidR="007A4DBE" w:rsidRDefault="00262BB0">
      <w:pPr>
        <w:numPr>
          <w:ilvl w:val="0"/>
          <w:numId w:val="38"/>
        </w:numPr>
        <w:spacing w:beforeAutospacing="1" w:after="40" w:afterAutospacing="1"/>
        <w:rPr>
          <w:rFonts w:ascii="Courier New" w:hAnsi="Courier New" w:cs="Courier New"/>
          <w:sz w:val="24"/>
          <w:szCs w:val="24"/>
        </w:rPr>
      </w:pPr>
      <w:r>
        <w:rPr>
          <w:rFonts w:cs="Courier New"/>
          <w:sz w:val="24"/>
          <w:szCs w:val="24"/>
        </w:rPr>
        <w:t xml:space="preserve">Configuring dashboard access </w:t>
      </w:r>
    </w:p>
    <w:p w14:paraId="65A78D48" w14:textId="77777777" w:rsidR="007A4DBE" w:rsidRDefault="00262BB0">
      <w:pPr>
        <w:numPr>
          <w:ilvl w:val="0"/>
          <w:numId w:val="38"/>
        </w:numPr>
        <w:spacing w:beforeAutospacing="1" w:after="40" w:afterAutospacing="1"/>
        <w:rPr>
          <w:rFonts w:ascii="Courier New" w:hAnsi="Courier New" w:cs="Courier New"/>
          <w:sz w:val="24"/>
          <w:szCs w:val="24"/>
        </w:rPr>
      </w:pPr>
      <w:r>
        <w:rPr>
          <w:rFonts w:cs="Courier New"/>
          <w:sz w:val="24"/>
          <w:szCs w:val="24"/>
        </w:rPr>
        <w:t xml:space="preserve">Establishing database connections </w:t>
      </w:r>
    </w:p>
    <w:p w14:paraId="67E3FFAF" w14:textId="77777777" w:rsidR="007A4DBE" w:rsidRDefault="00262BB0">
      <w:pPr>
        <w:pStyle w:val="NormalWeb"/>
        <w:spacing w:after="40"/>
        <w:rPr>
          <w:rFonts w:ascii="Courier New" w:hAnsi="Courier New" w:cs="Courier New"/>
        </w:rPr>
      </w:pPr>
      <w:r>
        <w:rPr>
          <w:rFonts w:eastAsia="Times New Roman" w:cs="Courier New"/>
          <w:sz w:val="20"/>
        </w:rPr>
        <w:t>This ensures that the system can monitor network activities effectively.</w:t>
      </w:r>
    </w:p>
    <w:p w14:paraId="30D4D86F" w14:textId="77777777" w:rsidR="007A4DBE" w:rsidRDefault="00262BB0">
      <w:pPr>
        <w:pStyle w:val="Heading2"/>
        <w:spacing w:after="40"/>
        <w:rPr>
          <w:rFonts w:ascii="Courier New" w:hAnsi="Courier New" w:cs="Courier New"/>
          <w:sz w:val="24"/>
          <w:szCs w:val="24"/>
        </w:rPr>
      </w:pPr>
      <w:r>
        <w:rPr>
          <w:rFonts w:cs="Courier New"/>
          <w:szCs w:val="24"/>
        </w:rPr>
        <w:lastRenderedPageBreak/>
        <w:t>Iteration 6: Feedback and Improvement</w:t>
      </w:r>
    </w:p>
    <w:p w14:paraId="707FD777" w14:textId="77777777" w:rsidR="007A4DBE" w:rsidRDefault="00262BB0">
      <w:pPr>
        <w:pStyle w:val="NormalWeb"/>
        <w:spacing w:after="40"/>
        <w:rPr>
          <w:rFonts w:ascii="Courier New" w:hAnsi="Courier New" w:cs="Courier New"/>
        </w:rPr>
      </w:pPr>
      <w:r>
        <w:rPr>
          <w:rFonts w:eastAsia="Times New Roman" w:cs="Courier New"/>
          <w:sz w:val="20"/>
        </w:rPr>
        <w:t>Feedback and Improvement</w:t>
      </w:r>
      <w:r>
        <w:rPr>
          <w:rFonts w:eastAsia="Times New Roman" w:cs="Courier New"/>
          <w:sz w:val="20"/>
        </w:rPr>
        <w:t xml:space="preserve"> formed the continuing stage of the Agile process. Findings from testing, field evaluation, and user feedback were used to identify improvements and future enhancements.</w:t>
      </w:r>
    </w:p>
    <w:p w14:paraId="7379D275" w14:textId="77777777" w:rsidR="007A4DBE" w:rsidRDefault="00262BB0">
      <w:pPr>
        <w:pStyle w:val="NormalWeb"/>
        <w:spacing w:after="40"/>
        <w:rPr>
          <w:rFonts w:ascii="Courier New" w:hAnsi="Courier New" w:cs="Courier New"/>
        </w:rPr>
      </w:pPr>
      <w:r>
        <w:rPr>
          <w:rFonts w:eastAsia="Times New Roman" w:cs="Courier New"/>
          <w:sz w:val="20"/>
        </w:rPr>
        <w:t>Its purpose is to ensure the continued effectiveness of the system after deployment.</w:t>
      </w:r>
    </w:p>
    <w:p w14:paraId="238BD7CE" w14:textId="77777777" w:rsidR="007A4DBE" w:rsidRDefault="00262BB0">
      <w:pPr>
        <w:pStyle w:val="Heading2"/>
        <w:spacing w:after="40"/>
        <w:rPr>
          <w:rFonts w:ascii="Courier New" w:hAnsi="Courier New" w:cs="Courier New"/>
          <w:sz w:val="24"/>
          <w:szCs w:val="24"/>
        </w:rPr>
      </w:pPr>
      <w:r>
        <w:rPr>
          <w:rFonts w:cs="Courier New"/>
          <w:sz w:val="24"/>
          <w:szCs w:val="24"/>
        </w:rPr>
        <w:t>Future Updates</w:t>
      </w:r>
    </w:p>
    <w:p w14:paraId="46E2B2B5" w14:textId="77777777" w:rsidR="007A4DBE" w:rsidRDefault="00262BB0">
      <w:pPr>
        <w:pStyle w:val="NormalWeb"/>
        <w:spacing w:after="40"/>
        <w:rPr>
          <w:rFonts w:ascii="Courier New" w:hAnsi="Courier New" w:cs="Courier New"/>
        </w:rPr>
      </w:pPr>
      <w:r>
        <w:rPr>
          <w:rFonts w:eastAsia="Times New Roman" w:cs="Courier New"/>
          <w:sz w:val="20"/>
        </w:rPr>
        <w:t>Future updates may include:</w:t>
      </w:r>
    </w:p>
    <w:p w14:paraId="01EE9E6D" w14:textId="77777777" w:rsidR="007A4DBE" w:rsidRDefault="00262BB0">
      <w:pPr>
        <w:numPr>
          <w:ilvl w:val="0"/>
          <w:numId w:val="39"/>
        </w:numPr>
        <w:spacing w:beforeAutospacing="1" w:after="40" w:afterAutospacing="1"/>
        <w:rPr>
          <w:rFonts w:ascii="Courier New" w:hAnsi="Courier New" w:cs="Courier New"/>
          <w:sz w:val="24"/>
          <w:szCs w:val="24"/>
        </w:rPr>
      </w:pPr>
      <w:r>
        <w:rPr>
          <w:rFonts w:cs="Courier New"/>
          <w:sz w:val="24"/>
          <w:szCs w:val="24"/>
        </w:rPr>
        <w:t xml:space="preserve">Additional threat detection features </w:t>
      </w:r>
    </w:p>
    <w:p w14:paraId="3A4078D1" w14:textId="77777777" w:rsidR="007A4DBE" w:rsidRDefault="00262BB0">
      <w:pPr>
        <w:numPr>
          <w:ilvl w:val="0"/>
          <w:numId w:val="39"/>
        </w:numPr>
        <w:spacing w:beforeAutospacing="1" w:after="40" w:afterAutospacing="1"/>
        <w:rPr>
          <w:rFonts w:ascii="Courier New" w:hAnsi="Courier New" w:cs="Courier New"/>
          <w:sz w:val="24"/>
          <w:szCs w:val="24"/>
        </w:rPr>
      </w:pPr>
      <w:r>
        <w:rPr>
          <w:rFonts w:cs="Courier New"/>
          <w:sz w:val="24"/>
          <w:szCs w:val="24"/>
        </w:rPr>
        <w:t xml:space="preserve">Improved dashboard functionality </w:t>
      </w:r>
    </w:p>
    <w:p w14:paraId="5667ACC3" w14:textId="77777777" w:rsidR="007A4DBE" w:rsidRDefault="00262BB0">
      <w:pPr>
        <w:numPr>
          <w:ilvl w:val="0"/>
          <w:numId w:val="39"/>
        </w:numPr>
        <w:spacing w:beforeAutospacing="1" w:after="40" w:afterAutospacing="1"/>
        <w:rPr>
          <w:rFonts w:ascii="Courier New" w:hAnsi="Courier New" w:cs="Courier New"/>
          <w:sz w:val="24"/>
          <w:szCs w:val="24"/>
        </w:rPr>
      </w:pPr>
      <w:r>
        <w:rPr>
          <w:rFonts w:cs="Courier New"/>
          <w:sz w:val="24"/>
          <w:szCs w:val="24"/>
        </w:rPr>
        <w:t xml:space="preserve">Enhanced reporting capabilities </w:t>
      </w:r>
    </w:p>
    <w:p w14:paraId="625BA694" w14:textId="77777777" w:rsidR="007A4DBE" w:rsidRDefault="00262BB0">
      <w:pPr>
        <w:numPr>
          <w:ilvl w:val="0"/>
          <w:numId w:val="39"/>
        </w:numPr>
        <w:spacing w:beforeAutospacing="1" w:after="40" w:afterAutospacing="1"/>
        <w:rPr>
          <w:rFonts w:ascii="Courier New" w:hAnsi="Courier New" w:cs="Courier New"/>
          <w:sz w:val="24"/>
          <w:szCs w:val="24"/>
        </w:rPr>
      </w:pPr>
      <w:r>
        <w:rPr>
          <w:rFonts w:cs="Courier New"/>
          <w:sz w:val="24"/>
          <w:szCs w:val="24"/>
        </w:rPr>
        <w:t xml:space="preserve">Expanded monitoring coverage </w:t>
      </w:r>
    </w:p>
    <w:p w14:paraId="711271A0" w14:textId="77777777" w:rsidR="007A4DBE" w:rsidRDefault="00262BB0">
      <w:pPr>
        <w:pStyle w:val="Heading2"/>
        <w:spacing w:after="40"/>
        <w:rPr>
          <w:rFonts w:ascii="Courier New" w:hAnsi="Courier New" w:cs="Courier New"/>
          <w:sz w:val="24"/>
          <w:szCs w:val="24"/>
        </w:rPr>
      </w:pPr>
      <w:r>
        <w:rPr>
          <w:rFonts w:cs="Courier New"/>
          <w:sz w:val="24"/>
          <w:szCs w:val="24"/>
        </w:rPr>
        <w:t>Bug Fixes</w:t>
      </w:r>
    </w:p>
    <w:p w14:paraId="6B9DFC9C" w14:textId="77777777" w:rsidR="007A4DBE" w:rsidRDefault="00262BB0">
      <w:pPr>
        <w:pStyle w:val="NormalWeb"/>
        <w:spacing w:after="40"/>
        <w:rPr>
          <w:rFonts w:ascii="Courier New" w:hAnsi="Courier New" w:cs="Courier New"/>
        </w:rPr>
      </w:pPr>
      <w:r>
        <w:rPr>
          <w:rFonts w:eastAsia="Times New Roman" w:cs="Courier New"/>
          <w:sz w:val="20"/>
        </w:rPr>
        <w:t>Software bugs identified after deployment will be corrected to maint</w:t>
      </w:r>
      <w:r>
        <w:rPr>
          <w:rFonts w:eastAsia="Times New Roman" w:cs="Courier New"/>
          <w:sz w:val="20"/>
        </w:rPr>
        <w:t>ain system stability and performance.</w:t>
      </w:r>
    </w:p>
    <w:p w14:paraId="26F0E5AF" w14:textId="77777777" w:rsidR="007A4DBE" w:rsidRDefault="00262BB0">
      <w:pPr>
        <w:pStyle w:val="Heading2"/>
        <w:spacing w:after="40"/>
        <w:rPr>
          <w:rFonts w:ascii="Courier New" w:hAnsi="Courier New" w:cs="Courier New"/>
          <w:sz w:val="24"/>
          <w:szCs w:val="24"/>
        </w:rPr>
      </w:pPr>
      <w:r>
        <w:rPr>
          <w:rFonts w:cs="Courier New"/>
          <w:sz w:val="24"/>
          <w:szCs w:val="24"/>
        </w:rPr>
        <w:t>Security Improvements</w:t>
      </w:r>
    </w:p>
    <w:p w14:paraId="02A82B8B" w14:textId="77777777" w:rsidR="007A4DBE" w:rsidRDefault="00262BB0">
      <w:pPr>
        <w:pStyle w:val="NormalWeb"/>
        <w:spacing w:after="40"/>
        <w:rPr>
          <w:rFonts w:ascii="Courier New" w:hAnsi="Courier New" w:cs="Courier New"/>
        </w:rPr>
      </w:pPr>
      <w:r>
        <w:rPr>
          <w:rFonts w:eastAsia="Times New Roman" w:cs="Courier New"/>
          <w:sz w:val="20"/>
        </w:rPr>
        <w:t>As cybersecurity threats continue to evolve, security updates may be implemented to improve threat detection capabilities and protect stored monitoring data.</w:t>
      </w:r>
    </w:p>
    <w:p w14:paraId="089B131F" w14:textId="77777777" w:rsidR="007A4DBE" w:rsidRDefault="00262BB0">
      <w:pPr>
        <w:pStyle w:val="NormalWeb"/>
        <w:spacing w:after="40"/>
        <w:rPr>
          <w:rFonts w:ascii="Courier New" w:hAnsi="Courier New" w:cs="Courier New"/>
          <w:b/>
          <w:bCs/>
        </w:rPr>
      </w:pPr>
      <w:r>
        <w:rPr>
          <w:rFonts w:eastAsia="Times New Roman" w:cs="Courier New"/>
          <w:sz w:val="20"/>
        </w:rPr>
        <w:t>Through continuous maintenance, the Au</w:t>
      </w:r>
      <w:r>
        <w:rPr>
          <w:rFonts w:eastAsia="Times New Roman" w:cs="Courier New"/>
          <w:sz w:val="20"/>
        </w:rPr>
        <w:t>tomated Network Threat Detection and Management System can remain effective, reliable, and relevant to the security needs of small business environments.</w:t>
      </w:r>
    </w:p>
    <w:p w14:paraId="40393267" w14:textId="77777777" w:rsidR="007A4DBE" w:rsidRDefault="00262BB0">
      <w:pPr>
        <w:pStyle w:val="Heading2"/>
        <w:spacing w:line="480" w:lineRule="auto"/>
        <w:rPr>
          <w:rFonts w:ascii="Courier New" w:hAnsi="Courier New" w:cs="Courier New"/>
          <w:sz w:val="24"/>
          <w:szCs w:val="24"/>
        </w:rPr>
      </w:pPr>
      <w:r>
        <w:rPr>
          <w:rFonts w:cs="Courier New"/>
          <w:szCs w:val="24"/>
        </w:rPr>
        <w:t>3.3 System Architecture</w:t>
      </w:r>
    </w:p>
    <w:p w14:paraId="6D4F7558" w14:textId="77777777" w:rsidR="007A4DBE" w:rsidRDefault="00262BB0">
      <w:pPr>
        <w:pStyle w:val="NormalWeb"/>
        <w:spacing w:after="40"/>
        <w:rPr>
          <w:rFonts w:ascii="Courier New" w:hAnsi="Courier New" w:cs="Courier New"/>
        </w:rPr>
      </w:pPr>
      <w:r>
        <w:rPr>
          <w:rFonts w:eastAsia="Times New Roman" w:cs="Courier New"/>
          <w:sz w:val="20"/>
        </w:rPr>
        <w:t>The propose Automated Network Threat Detection and Management System follows a</w:t>
      </w:r>
      <w:r>
        <w:rPr>
          <w:rFonts w:eastAsia="Times New Roman" w:cs="Courier New"/>
          <w:sz w:val="20"/>
        </w:rPr>
        <w:t xml:space="preserve"> layered architecture designed to monitor and analyze network traffic directly from a monitoring system. Unlike traditional network-wide monitoring systems that inspect traffic across an entire Local Area Network (LAN), the proposed system focuses only on </w:t>
      </w:r>
      <w:r>
        <w:rPr>
          <w:rFonts w:eastAsia="Times New Roman" w:cs="Courier New"/>
          <w:sz w:val="20"/>
        </w:rPr>
        <w:t>the traffic that passes through the monitoring system where the application is installed.</w:t>
      </w:r>
    </w:p>
    <w:p w14:paraId="1C559D05" w14:textId="77777777" w:rsidR="007A4DBE" w:rsidRDefault="00262BB0">
      <w:pPr>
        <w:pStyle w:val="NormalWeb"/>
        <w:spacing w:after="40"/>
        <w:rPr>
          <w:rFonts w:ascii="Courier New" w:hAnsi="Courier New" w:cs="Courier New"/>
        </w:rPr>
      </w:pPr>
      <w:r>
        <w:rPr>
          <w:rFonts w:eastAsia="Times New Roman" w:cs="Courier New"/>
          <w:sz w:val="20"/>
        </w:rPr>
        <w:t>The system captures incoming and outgoing packets through the network interface used by the system using the Scapy library. Captured packets are forwarded to the Thre</w:t>
      </w:r>
      <w:r>
        <w:rPr>
          <w:rFonts w:eastAsia="Times New Roman" w:cs="Courier New"/>
          <w:sz w:val="20"/>
        </w:rPr>
        <w:t xml:space="preserve">at Detection Engine, where they are analyzed using predefined detection rules to identify suspicious network activities such as abnormal traffic patterns, repeated connection attempts, unknown IP addresses, and other potential security threats. </w:t>
      </w:r>
      <w:r>
        <w:rPr>
          <w:rFonts w:eastAsia="Times New Roman" w:cs="Courier New"/>
          <w:sz w:val="20"/>
        </w:rPr>
        <w:t>Once suspic</w:t>
      </w:r>
      <w:r>
        <w:rPr>
          <w:rFonts w:eastAsia="Times New Roman" w:cs="Courier New"/>
          <w:sz w:val="20"/>
        </w:rPr>
        <w:t>ious activities are detected, the system generates alerts and stores all monitoring records in the database.</w:t>
      </w:r>
    </w:p>
    <w:p w14:paraId="1B757999" w14:textId="77777777" w:rsidR="007A4DBE" w:rsidRDefault="00262BB0">
      <w:pPr>
        <w:pStyle w:val="NormalWeb"/>
        <w:spacing w:after="40"/>
        <w:rPr>
          <w:rFonts w:ascii="Courier New" w:hAnsi="Courier New" w:cs="Courier New"/>
        </w:rPr>
      </w:pPr>
      <w:r>
        <w:rPr>
          <w:rFonts w:eastAsia="Times New Roman" w:cs="Courier New"/>
          <w:sz w:val="20"/>
        </w:rPr>
        <w:t>The stored information is then retrieved and presented through a Flask-based web dashboard, allowing administrators to monitor security events, rev</w:t>
      </w:r>
      <w:r>
        <w:rPr>
          <w:rFonts w:eastAsia="Times New Roman" w:cs="Courier New"/>
          <w:sz w:val="20"/>
        </w:rPr>
        <w:t>iew historical logs, and manage detected threats using a user-friendly browser interface.</w:t>
      </w:r>
    </w:p>
    <w:p w14:paraId="04C69F94" w14:textId="77777777" w:rsidR="007A4DBE" w:rsidRDefault="00262BB0">
      <w:pPr>
        <w:pStyle w:val="NormalWeb"/>
        <w:spacing w:after="40"/>
        <w:rPr>
          <w:rFonts w:ascii="Courier New" w:hAnsi="Courier New" w:cs="Courier New"/>
        </w:rPr>
      </w:pPr>
      <w:r>
        <w:rPr>
          <w:rFonts w:eastAsia="Times New Roman" w:cs="Courier New"/>
          <w:sz w:val="20"/>
        </w:rPr>
        <w:t>This architecture provides an efficient and lightweight monitoring solution suitable for small business environments by reducing deployment complexity while improving</w:t>
      </w:r>
      <w:r>
        <w:rPr>
          <w:rFonts w:eastAsia="Times New Roman" w:cs="Courier New"/>
          <w:sz w:val="20"/>
        </w:rPr>
        <w:t xml:space="preserve"> network security.</w:t>
      </w:r>
    </w:p>
    <w:p w14:paraId="52E49EB2" w14:textId="77777777" w:rsidR="007A4DBE" w:rsidRDefault="00262BB0">
      <w:pPr>
        <w:pStyle w:val="NormalWeb"/>
        <w:spacing w:after="40"/>
        <w:jc w:val="center"/>
        <w:rPr>
          <w:rFonts w:ascii="Courier New" w:hAnsi="Courier New" w:cs="Courier New"/>
        </w:rPr>
      </w:pPr>
      <w:r>
        <w:rPr>
          <w:rFonts w:eastAsia="Times New Roman" w:cs="Courier New"/>
          <w:sz w:val="16"/>
        </w:rPr>
        <w:t>Figure System Architecture</w:t>
      </w:r>
    </w:p>
    <w:p w14:paraId="27A8F9C4" w14:textId="77777777" w:rsidR="007A4DBE" w:rsidRDefault="00262BB0">
      <w:pPr>
        <w:pStyle w:val="NormalWeb"/>
        <w:numPr>
          <w:ilvl w:val="0"/>
          <w:numId w:val="40"/>
        </w:numPr>
        <w:spacing w:after="40"/>
        <w:rPr>
          <w:rFonts w:ascii="Courier New" w:hAnsi="Courier New" w:cs="Courier New"/>
        </w:rPr>
      </w:pPr>
      <w:r>
        <w:rPr>
          <w:rFonts w:eastAsia="Times New Roman" w:cs="Courier New"/>
          <w:sz w:val="20"/>
          <w:lang w:val="en-PH"/>
        </w:rPr>
        <w:t>Monitoring Computer</w:t>
      </w:r>
    </w:p>
    <w:p w14:paraId="1882ABA6" w14:textId="77777777" w:rsidR="007A4DBE" w:rsidRDefault="00262BB0">
      <w:pPr>
        <w:pStyle w:val="NormalWeb"/>
        <w:numPr>
          <w:ilvl w:val="0"/>
          <w:numId w:val="40"/>
        </w:numPr>
        <w:spacing w:after="40"/>
        <w:rPr>
          <w:rFonts w:ascii="Courier New" w:hAnsi="Courier New" w:cs="Courier New"/>
        </w:rPr>
      </w:pPr>
      <w:r>
        <w:rPr>
          <w:rFonts w:eastAsia="Times New Roman" w:cs="Courier New"/>
          <w:sz w:val="20"/>
          <w:lang w:val="en-PH"/>
        </w:rPr>
        <w:t>Scapy Packet Capture</w:t>
      </w:r>
    </w:p>
    <w:p w14:paraId="67FFB1CE" w14:textId="77777777" w:rsidR="007A4DBE" w:rsidRDefault="00262BB0">
      <w:pPr>
        <w:pStyle w:val="NormalWeb"/>
        <w:numPr>
          <w:ilvl w:val="0"/>
          <w:numId w:val="40"/>
        </w:numPr>
        <w:spacing w:after="40"/>
        <w:rPr>
          <w:rFonts w:ascii="Courier New" w:hAnsi="Courier New" w:cs="Courier New"/>
        </w:rPr>
      </w:pPr>
      <w:r>
        <w:rPr>
          <w:rFonts w:eastAsia="Times New Roman" w:cs="Courier New"/>
          <w:sz w:val="20"/>
          <w:lang w:val="en-PH"/>
        </w:rPr>
        <w:t>Threat Detection Engine</w:t>
      </w:r>
    </w:p>
    <w:p w14:paraId="57551602" w14:textId="77777777" w:rsidR="007A4DBE" w:rsidRDefault="00262BB0">
      <w:pPr>
        <w:pStyle w:val="NormalWeb"/>
        <w:numPr>
          <w:ilvl w:val="0"/>
          <w:numId w:val="40"/>
        </w:numPr>
        <w:spacing w:after="40"/>
        <w:rPr>
          <w:rFonts w:ascii="Courier New" w:hAnsi="Courier New" w:cs="Courier New"/>
        </w:rPr>
      </w:pPr>
      <w:r>
        <w:rPr>
          <w:rFonts w:eastAsia="Times New Roman" w:cs="Courier New"/>
          <w:sz w:val="20"/>
          <w:lang w:val="en-PH"/>
        </w:rPr>
        <w:t>Data Base SQLite / MySQL</w:t>
      </w:r>
    </w:p>
    <w:p w14:paraId="763A3353" w14:textId="77777777" w:rsidR="007A4DBE" w:rsidRDefault="00262BB0">
      <w:pPr>
        <w:pStyle w:val="NormalWeb"/>
        <w:numPr>
          <w:ilvl w:val="0"/>
          <w:numId w:val="40"/>
        </w:numPr>
        <w:spacing w:after="40"/>
        <w:rPr>
          <w:rFonts w:ascii="Courier New" w:hAnsi="Courier New" w:cs="Courier New"/>
        </w:rPr>
      </w:pPr>
      <w:proofErr w:type="gramStart"/>
      <w:r>
        <w:rPr>
          <w:rFonts w:eastAsia="Times New Roman" w:cs="Courier New"/>
          <w:sz w:val="20"/>
          <w:lang w:val="en-PH"/>
        </w:rPr>
        <w:t>Flask  DashBoard</w:t>
      </w:r>
      <w:proofErr w:type="gramEnd"/>
    </w:p>
    <w:p w14:paraId="31CFE6DF" w14:textId="77777777" w:rsidR="007A4DBE" w:rsidRDefault="00262BB0">
      <w:pPr>
        <w:pStyle w:val="NormalWeb"/>
        <w:numPr>
          <w:ilvl w:val="0"/>
          <w:numId w:val="40"/>
        </w:numPr>
        <w:spacing w:after="40"/>
        <w:rPr>
          <w:rFonts w:ascii="Courier New" w:hAnsi="Courier New" w:cs="Courier New"/>
        </w:rPr>
      </w:pPr>
      <w:r>
        <w:rPr>
          <w:rFonts w:eastAsia="Times New Roman" w:cs="Courier New"/>
          <w:sz w:val="20"/>
          <w:lang w:val="en-PH"/>
        </w:rPr>
        <w:t>Administrator</w:t>
      </w:r>
    </w:p>
    <w:p w14:paraId="0FD8CC43" w14:textId="77777777" w:rsidR="007A4DBE" w:rsidRDefault="007A4DBE">
      <w:pPr>
        <w:rPr>
          <w:rFonts w:ascii="Courier New" w:hAnsi="Courier New" w:cs="Courier New"/>
          <w:sz w:val="24"/>
          <w:szCs w:val="24"/>
        </w:rPr>
      </w:pPr>
    </w:p>
    <w:p w14:paraId="0B20D240" w14:textId="77777777" w:rsidR="007A4DBE" w:rsidRDefault="00262BB0">
      <w:pPr>
        <w:pStyle w:val="Heading2"/>
        <w:spacing w:after="40"/>
        <w:rPr>
          <w:rFonts w:ascii="Courier New" w:hAnsi="Courier New" w:cs="Courier New"/>
          <w:sz w:val="24"/>
          <w:szCs w:val="24"/>
        </w:rPr>
      </w:pPr>
      <w:r>
        <w:rPr>
          <w:rFonts w:cs="Courier New"/>
          <w:sz w:val="24"/>
          <w:szCs w:val="24"/>
        </w:rPr>
        <w:t>System Architecture Components</w:t>
      </w:r>
    </w:p>
    <w:p w14:paraId="052EA5AA"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 xml:space="preserve">1. </w:t>
      </w:r>
      <w:proofErr w:type="gramStart"/>
      <w:r>
        <w:rPr>
          <w:rStyle w:val="Strong"/>
          <w:rFonts w:cs="Courier New"/>
          <w:b/>
          <w:bCs/>
          <w:sz w:val="24"/>
          <w:szCs w:val="24"/>
        </w:rPr>
        <w:t>Network  Computer</w:t>
      </w:r>
      <w:proofErr w:type="gramEnd"/>
    </w:p>
    <w:p w14:paraId="69961803" w14:textId="77777777" w:rsidR="007A4DBE" w:rsidRDefault="00262BB0">
      <w:pPr>
        <w:pStyle w:val="NormalWeb"/>
        <w:spacing w:after="40"/>
        <w:rPr>
          <w:rFonts w:ascii="Courier New" w:hAnsi="Courier New" w:cs="Courier New"/>
        </w:rPr>
      </w:pPr>
      <w:r>
        <w:rPr>
          <w:rFonts w:eastAsia="Times New Roman" w:cs="Courier New"/>
          <w:sz w:val="20"/>
        </w:rPr>
        <w:t xml:space="preserve">The network Computer serves as </w:t>
      </w:r>
      <w:r>
        <w:rPr>
          <w:rFonts w:eastAsia="Times New Roman" w:cs="Courier New"/>
          <w:sz w:val="20"/>
        </w:rPr>
        <w:t>the primary monitoring point of the proposed system. It is the workstation where the Automated Network Threat Detection and Management System is installed and executed.</w:t>
      </w:r>
    </w:p>
    <w:p w14:paraId="3E242034" w14:textId="77777777" w:rsidR="007A4DBE" w:rsidRDefault="00262BB0">
      <w:pPr>
        <w:pStyle w:val="NormalWeb"/>
        <w:spacing w:after="40"/>
        <w:rPr>
          <w:rFonts w:ascii="Courier New" w:hAnsi="Courier New" w:cs="Courier New"/>
        </w:rPr>
      </w:pPr>
      <w:r>
        <w:rPr>
          <w:rFonts w:eastAsia="Times New Roman" w:cs="Courier New"/>
          <w:sz w:val="20"/>
        </w:rPr>
        <w:t xml:space="preserve">The application continuously observes all incoming and outgoing network communications </w:t>
      </w:r>
      <w:r>
        <w:rPr>
          <w:rFonts w:eastAsia="Times New Roman" w:cs="Courier New"/>
          <w:sz w:val="20"/>
        </w:rPr>
        <w:t>that pass through the network interface used by the system. Since monitoring occurs directly on the endpoint, the system provides detailed visibility into the host's network activities while minimizing the need for additional networking hardware.</w:t>
      </w:r>
    </w:p>
    <w:p w14:paraId="0AF44110"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 xml:space="preserve">2. Scapy </w:t>
      </w:r>
      <w:r>
        <w:rPr>
          <w:rStyle w:val="Strong"/>
          <w:rFonts w:cs="Courier New"/>
          <w:b/>
          <w:bCs/>
          <w:sz w:val="24"/>
          <w:szCs w:val="24"/>
        </w:rPr>
        <w:t>Packet Capture Module</w:t>
      </w:r>
    </w:p>
    <w:p w14:paraId="5770B1F1" w14:textId="77777777" w:rsidR="007A4DBE" w:rsidRDefault="00262BB0">
      <w:pPr>
        <w:pStyle w:val="NormalWeb"/>
        <w:spacing w:after="40"/>
        <w:rPr>
          <w:rFonts w:ascii="Courier New" w:hAnsi="Courier New" w:cs="Courier New"/>
        </w:rPr>
      </w:pPr>
      <w:r>
        <w:rPr>
          <w:rFonts w:eastAsia="Times New Roman" w:cs="Courier New"/>
          <w:sz w:val="20"/>
        </w:rPr>
        <w:t>The Scapy Packet Capture Module is responsible for collecting network packets transmitted through the network interface used by the system.</w:t>
      </w:r>
    </w:p>
    <w:p w14:paraId="19674E0F" w14:textId="77777777" w:rsidR="007A4DBE" w:rsidRDefault="00262BB0">
      <w:pPr>
        <w:pStyle w:val="NormalWeb"/>
        <w:spacing w:after="40"/>
        <w:rPr>
          <w:rFonts w:ascii="Courier New" w:hAnsi="Courier New" w:cs="Courier New"/>
        </w:rPr>
      </w:pPr>
      <w:r>
        <w:rPr>
          <w:rFonts w:eastAsia="Times New Roman" w:cs="Courier New"/>
          <w:sz w:val="20"/>
        </w:rPr>
        <w:t>Scapy captures packet information such as:</w:t>
      </w:r>
    </w:p>
    <w:p w14:paraId="2B2A5152" w14:textId="77777777" w:rsidR="007A4DBE" w:rsidRDefault="00262BB0">
      <w:pPr>
        <w:numPr>
          <w:ilvl w:val="0"/>
          <w:numId w:val="41"/>
        </w:numPr>
        <w:spacing w:beforeAutospacing="1" w:after="40" w:afterAutospacing="1"/>
        <w:rPr>
          <w:rFonts w:ascii="Courier New" w:hAnsi="Courier New" w:cs="Courier New"/>
          <w:sz w:val="24"/>
          <w:szCs w:val="24"/>
        </w:rPr>
      </w:pPr>
      <w:r>
        <w:rPr>
          <w:rFonts w:cs="Courier New"/>
          <w:sz w:val="24"/>
          <w:szCs w:val="24"/>
        </w:rPr>
        <w:t xml:space="preserve">Source IP Address </w:t>
      </w:r>
    </w:p>
    <w:p w14:paraId="117E6F4A" w14:textId="77777777" w:rsidR="007A4DBE" w:rsidRDefault="00262BB0">
      <w:pPr>
        <w:numPr>
          <w:ilvl w:val="0"/>
          <w:numId w:val="41"/>
        </w:numPr>
        <w:spacing w:beforeAutospacing="1" w:after="40" w:afterAutospacing="1"/>
        <w:rPr>
          <w:rFonts w:ascii="Courier New" w:hAnsi="Courier New" w:cs="Courier New"/>
          <w:sz w:val="24"/>
          <w:szCs w:val="24"/>
        </w:rPr>
      </w:pPr>
      <w:r>
        <w:rPr>
          <w:rFonts w:cs="Courier New"/>
          <w:sz w:val="24"/>
          <w:szCs w:val="24"/>
        </w:rPr>
        <w:t xml:space="preserve">Destination IP Address </w:t>
      </w:r>
    </w:p>
    <w:p w14:paraId="3A801BB6" w14:textId="77777777" w:rsidR="007A4DBE" w:rsidRDefault="00262BB0">
      <w:pPr>
        <w:numPr>
          <w:ilvl w:val="0"/>
          <w:numId w:val="41"/>
        </w:numPr>
        <w:spacing w:beforeAutospacing="1" w:after="40" w:afterAutospacing="1"/>
        <w:rPr>
          <w:rFonts w:ascii="Courier New" w:hAnsi="Courier New" w:cs="Courier New"/>
          <w:sz w:val="24"/>
          <w:szCs w:val="24"/>
        </w:rPr>
      </w:pPr>
      <w:r>
        <w:rPr>
          <w:rFonts w:cs="Courier New"/>
          <w:sz w:val="24"/>
          <w:szCs w:val="24"/>
        </w:rPr>
        <w:t>Protocol</w:t>
      </w:r>
      <w:r>
        <w:rPr>
          <w:rFonts w:cs="Courier New"/>
          <w:sz w:val="24"/>
          <w:szCs w:val="24"/>
        </w:rPr>
        <w:t xml:space="preserve"> Type </w:t>
      </w:r>
    </w:p>
    <w:p w14:paraId="5FB3E6F0" w14:textId="77777777" w:rsidR="007A4DBE" w:rsidRDefault="00262BB0">
      <w:pPr>
        <w:numPr>
          <w:ilvl w:val="0"/>
          <w:numId w:val="41"/>
        </w:numPr>
        <w:spacing w:beforeAutospacing="1" w:after="40" w:afterAutospacing="1"/>
        <w:rPr>
          <w:rFonts w:ascii="Courier New" w:hAnsi="Courier New" w:cs="Courier New"/>
          <w:sz w:val="24"/>
          <w:szCs w:val="24"/>
        </w:rPr>
      </w:pPr>
      <w:r>
        <w:rPr>
          <w:rFonts w:cs="Courier New"/>
          <w:sz w:val="24"/>
          <w:szCs w:val="24"/>
        </w:rPr>
        <w:t xml:space="preserve">Port Number </w:t>
      </w:r>
    </w:p>
    <w:p w14:paraId="13AF6C84" w14:textId="77777777" w:rsidR="007A4DBE" w:rsidRDefault="00262BB0">
      <w:pPr>
        <w:numPr>
          <w:ilvl w:val="0"/>
          <w:numId w:val="41"/>
        </w:numPr>
        <w:spacing w:beforeAutospacing="1" w:after="40" w:afterAutospacing="1"/>
        <w:rPr>
          <w:rFonts w:ascii="Courier New" w:hAnsi="Courier New" w:cs="Courier New"/>
          <w:sz w:val="24"/>
          <w:szCs w:val="24"/>
        </w:rPr>
      </w:pPr>
      <w:r>
        <w:rPr>
          <w:rFonts w:cs="Courier New"/>
          <w:sz w:val="24"/>
          <w:szCs w:val="24"/>
        </w:rPr>
        <w:t xml:space="preserve">Packet Size </w:t>
      </w:r>
    </w:p>
    <w:p w14:paraId="4BE2C9F0" w14:textId="77777777" w:rsidR="007A4DBE" w:rsidRDefault="00262BB0">
      <w:pPr>
        <w:numPr>
          <w:ilvl w:val="0"/>
          <w:numId w:val="41"/>
        </w:numPr>
        <w:spacing w:beforeAutospacing="1" w:after="40" w:afterAutospacing="1"/>
        <w:rPr>
          <w:rFonts w:ascii="Courier New" w:hAnsi="Courier New" w:cs="Courier New"/>
          <w:sz w:val="24"/>
          <w:szCs w:val="24"/>
        </w:rPr>
      </w:pPr>
      <w:r>
        <w:rPr>
          <w:rFonts w:cs="Courier New"/>
          <w:sz w:val="24"/>
          <w:szCs w:val="24"/>
        </w:rPr>
        <w:lastRenderedPageBreak/>
        <w:t xml:space="preserve">Timestamp </w:t>
      </w:r>
    </w:p>
    <w:p w14:paraId="5669C8B0" w14:textId="77777777" w:rsidR="007A4DBE" w:rsidRDefault="00262BB0">
      <w:pPr>
        <w:numPr>
          <w:ilvl w:val="0"/>
          <w:numId w:val="41"/>
        </w:numPr>
        <w:spacing w:beforeAutospacing="1" w:after="40" w:afterAutospacing="1"/>
        <w:rPr>
          <w:rFonts w:ascii="Courier New" w:hAnsi="Courier New" w:cs="Courier New"/>
          <w:sz w:val="24"/>
          <w:szCs w:val="24"/>
        </w:rPr>
      </w:pPr>
      <w:r>
        <w:rPr>
          <w:rFonts w:cs="Courier New"/>
          <w:sz w:val="24"/>
          <w:szCs w:val="24"/>
        </w:rPr>
        <w:t xml:space="preserve">Packet Header Information </w:t>
      </w:r>
    </w:p>
    <w:p w14:paraId="3344F33C" w14:textId="77777777" w:rsidR="007A4DBE" w:rsidRDefault="00262BB0">
      <w:pPr>
        <w:pStyle w:val="NormalWeb"/>
        <w:spacing w:after="40"/>
        <w:rPr>
          <w:rFonts w:ascii="Courier New" w:hAnsi="Courier New" w:cs="Courier New"/>
        </w:rPr>
      </w:pPr>
      <w:r>
        <w:rPr>
          <w:rFonts w:eastAsia="Times New Roman" w:cs="Courier New"/>
          <w:sz w:val="20"/>
        </w:rPr>
        <w:t>The captured packets serve as the primary source of information for identifying suspicious communication activities.</w:t>
      </w:r>
    </w:p>
    <w:p w14:paraId="773422D4"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3. Threat Detection Engine</w:t>
      </w:r>
    </w:p>
    <w:p w14:paraId="26291DA5" w14:textId="77777777" w:rsidR="007A4DBE" w:rsidRDefault="00262BB0">
      <w:pPr>
        <w:pStyle w:val="NormalWeb"/>
        <w:spacing w:after="40"/>
        <w:rPr>
          <w:rFonts w:ascii="Courier New" w:hAnsi="Courier New" w:cs="Courier New"/>
        </w:rPr>
      </w:pPr>
      <w:r>
        <w:rPr>
          <w:rFonts w:eastAsia="Times New Roman" w:cs="Courier New"/>
          <w:sz w:val="20"/>
        </w:rPr>
        <w:t>The Threat Detection Engine analyzes pack</w:t>
      </w:r>
      <w:r>
        <w:rPr>
          <w:rFonts w:eastAsia="Times New Roman" w:cs="Courier New"/>
          <w:sz w:val="20"/>
        </w:rPr>
        <w:t>ets collected by the Scapy module.</w:t>
      </w:r>
    </w:p>
    <w:p w14:paraId="12631BE2" w14:textId="77777777" w:rsidR="007A4DBE" w:rsidRDefault="00262BB0">
      <w:pPr>
        <w:pStyle w:val="NormalWeb"/>
        <w:spacing w:after="40"/>
        <w:rPr>
          <w:rFonts w:ascii="Courier New" w:hAnsi="Courier New" w:cs="Courier New"/>
        </w:rPr>
      </w:pPr>
      <w:r>
        <w:rPr>
          <w:rFonts w:eastAsia="Times New Roman" w:cs="Courier New"/>
          <w:sz w:val="20"/>
        </w:rPr>
        <w:t>The engine evaluates packet characteristics using predefined rule-based detection techniques. It identifies unusual behaviors including:</w:t>
      </w:r>
    </w:p>
    <w:p w14:paraId="7F3177E0" w14:textId="77777777" w:rsidR="007A4DBE" w:rsidRDefault="00262BB0">
      <w:pPr>
        <w:numPr>
          <w:ilvl w:val="0"/>
          <w:numId w:val="42"/>
        </w:numPr>
        <w:spacing w:beforeAutospacing="1" w:after="40" w:afterAutospacing="1"/>
        <w:rPr>
          <w:rFonts w:ascii="Courier New" w:hAnsi="Courier New" w:cs="Courier New"/>
          <w:sz w:val="24"/>
          <w:szCs w:val="24"/>
        </w:rPr>
      </w:pPr>
      <w:r>
        <w:rPr>
          <w:rFonts w:cs="Courier New"/>
          <w:sz w:val="24"/>
          <w:szCs w:val="24"/>
        </w:rPr>
        <w:t xml:space="preserve">Unknown IP communication </w:t>
      </w:r>
    </w:p>
    <w:p w14:paraId="27D0D738" w14:textId="77777777" w:rsidR="007A4DBE" w:rsidRDefault="00262BB0">
      <w:pPr>
        <w:numPr>
          <w:ilvl w:val="0"/>
          <w:numId w:val="42"/>
        </w:numPr>
        <w:spacing w:beforeAutospacing="1" w:after="40" w:afterAutospacing="1"/>
        <w:rPr>
          <w:rFonts w:ascii="Courier New" w:hAnsi="Courier New" w:cs="Courier New"/>
          <w:sz w:val="24"/>
          <w:szCs w:val="24"/>
        </w:rPr>
      </w:pPr>
      <w:r>
        <w:rPr>
          <w:rFonts w:cs="Courier New"/>
          <w:sz w:val="24"/>
          <w:szCs w:val="24"/>
        </w:rPr>
        <w:t xml:space="preserve">Excessive packet transmission </w:t>
      </w:r>
    </w:p>
    <w:p w14:paraId="11DD4927" w14:textId="77777777" w:rsidR="007A4DBE" w:rsidRDefault="00262BB0">
      <w:pPr>
        <w:numPr>
          <w:ilvl w:val="0"/>
          <w:numId w:val="42"/>
        </w:numPr>
        <w:spacing w:beforeAutospacing="1" w:after="40" w:afterAutospacing="1"/>
        <w:rPr>
          <w:rFonts w:ascii="Courier New" w:hAnsi="Courier New" w:cs="Courier New"/>
          <w:sz w:val="24"/>
          <w:szCs w:val="24"/>
        </w:rPr>
      </w:pPr>
      <w:r>
        <w:rPr>
          <w:rFonts w:cs="Courier New"/>
          <w:sz w:val="24"/>
          <w:szCs w:val="24"/>
        </w:rPr>
        <w:t xml:space="preserve">Suspicious protocol usage </w:t>
      </w:r>
    </w:p>
    <w:p w14:paraId="714C0D6B" w14:textId="77777777" w:rsidR="007A4DBE" w:rsidRDefault="00262BB0">
      <w:pPr>
        <w:numPr>
          <w:ilvl w:val="0"/>
          <w:numId w:val="42"/>
        </w:numPr>
        <w:spacing w:beforeAutospacing="1" w:after="40" w:afterAutospacing="1"/>
        <w:rPr>
          <w:rFonts w:ascii="Courier New" w:hAnsi="Courier New" w:cs="Courier New"/>
          <w:sz w:val="24"/>
          <w:szCs w:val="24"/>
        </w:rPr>
      </w:pPr>
      <w:r>
        <w:rPr>
          <w:rFonts w:cs="Courier New"/>
          <w:sz w:val="24"/>
          <w:szCs w:val="24"/>
        </w:rPr>
        <w:t xml:space="preserve">Abnormal traffic behavior </w:t>
      </w:r>
    </w:p>
    <w:p w14:paraId="0DABC12D" w14:textId="77777777" w:rsidR="007A4DBE" w:rsidRDefault="00262BB0">
      <w:pPr>
        <w:numPr>
          <w:ilvl w:val="0"/>
          <w:numId w:val="42"/>
        </w:numPr>
        <w:spacing w:beforeAutospacing="1" w:after="40" w:afterAutospacing="1"/>
        <w:rPr>
          <w:rFonts w:ascii="Courier New" w:hAnsi="Courier New" w:cs="Courier New"/>
          <w:sz w:val="24"/>
          <w:szCs w:val="24"/>
        </w:rPr>
      </w:pPr>
      <w:r>
        <w:rPr>
          <w:rFonts w:cs="Courier New"/>
          <w:sz w:val="24"/>
          <w:szCs w:val="24"/>
        </w:rPr>
        <w:t xml:space="preserve">Repeated connection attempts </w:t>
      </w:r>
    </w:p>
    <w:p w14:paraId="111EA634" w14:textId="77777777" w:rsidR="007A4DBE" w:rsidRDefault="00262BB0">
      <w:pPr>
        <w:numPr>
          <w:ilvl w:val="0"/>
          <w:numId w:val="42"/>
        </w:numPr>
        <w:spacing w:beforeAutospacing="1" w:after="40" w:afterAutospacing="1"/>
        <w:rPr>
          <w:rFonts w:ascii="Courier New" w:hAnsi="Courier New" w:cs="Courier New"/>
          <w:sz w:val="24"/>
          <w:szCs w:val="24"/>
        </w:rPr>
      </w:pPr>
      <w:r>
        <w:rPr>
          <w:rFonts w:cs="Courier New"/>
          <w:sz w:val="24"/>
          <w:szCs w:val="24"/>
        </w:rPr>
        <w:t xml:space="preserve">Potential malicious communication </w:t>
      </w:r>
    </w:p>
    <w:p w14:paraId="5FDADDF9" w14:textId="77777777" w:rsidR="007A4DBE" w:rsidRDefault="00262BB0">
      <w:pPr>
        <w:pStyle w:val="NormalWeb"/>
        <w:spacing w:after="40"/>
        <w:rPr>
          <w:rFonts w:ascii="Courier New" w:hAnsi="Courier New" w:cs="Courier New"/>
        </w:rPr>
      </w:pPr>
      <w:r>
        <w:rPr>
          <w:rFonts w:eastAsia="Times New Roman" w:cs="Courier New"/>
          <w:sz w:val="20"/>
        </w:rPr>
        <w:t>Whenever suspicious behavior is identified, the engine automatically generates security alerts and forward</w:t>
      </w:r>
      <w:r>
        <w:rPr>
          <w:rFonts w:eastAsia="Times New Roman" w:cs="Courier New"/>
          <w:sz w:val="20"/>
        </w:rPr>
        <w:t>s monitoring information to the database.</w:t>
      </w:r>
    </w:p>
    <w:p w14:paraId="6A82856D"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4. Database Layer</w:t>
      </w:r>
    </w:p>
    <w:p w14:paraId="2C459CFC" w14:textId="77777777" w:rsidR="007A4DBE" w:rsidRDefault="00262BB0">
      <w:pPr>
        <w:pStyle w:val="NormalWeb"/>
        <w:spacing w:after="40"/>
        <w:rPr>
          <w:rFonts w:ascii="Courier New" w:hAnsi="Courier New" w:cs="Courier New"/>
        </w:rPr>
      </w:pPr>
      <w:r>
        <w:rPr>
          <w:rFonts w:eastAsia="Times New Roman" w:cs="Courier New"/>
          <w:sz w:val="20"/>
        </w:rPr>
        <w:t>The Database Layer stores all monitoring information generated by the system.</w:t>
      </w:r>
    </w:p>
    <w:p w14:paraId="05A44917" w14:textId="77777777" w:rsidR="007A4DBE" w:rsidRDefault="00262BB0">
      <w:pPr>
        <w:pStyle w:val="NormalWeb"/>
        <w:spacing w:after="40"/>
        <w:rPr>
          <w:rFonts w:ascii="Courier New" w:hAnsi="Courier New" w:cs="Courier New"/>
        </w:rPr>
      </w:pPr>
      <w:r>
        <w:rPr>
          <w:rFonts w:eastAsia="Times New Roman" w:cs="Courier New"/>
          <w:sz w:val="20"/>
        </w:rPr>
        <w:t>Stored information includes:</w:t>
      </w:r>
    </w:p>
    <w:p w14:paraId="0A94AD28" w14:textId="77777777" w:rsidR="007A4DBE" w:rsidRDefault="00262BB0">
      <w:pPr>
        <w:numPr>
          <w:ilvl w:val="0"/>
          <w:numId w:val="43"/>
        </w:numPr>
        <w:spacing w:beforeAutospacing="1" w:after="40" w:afterAutospacing="1"/>
        <w:rPr>
          <w:rFonts w:ascii="Courier New" w:hAnsi="Courier New" w:cs="Courier New"/>
          <w:sz w:val="24"/>
          <w:szCs w:val="24"/>
        </w:rPr>
      </w:pPr>
      <w:r>
        <w:rPr>
          <w:rFonts w:cs="Courier New"/>
          <w:sz w:val="24"/>
          <w:szCs w:val="24"/>
        </w:rPr>
        <w:t xml:space="preserve">Alert ID </w:t>
      </w:r>
    </w:p>
    <w:p w14:paraId="04C39B0C" w14:textId="77777777" w:rsidR="007A4DBE" w:rsidRDefault="00262BB0">
      <w:pPr>
        <w:numPr>
          <w:ilvl w:val="0"/>
          <w:numId w:val="43"/>
        </w:numPr>
        <w:spacing w:beforeAutospacing="1" w:after="40" w:afterAutospacing="1"/>
        <w:rPr>
          <w:rFonts w:ascii="Courier New" w:hAnsi="Courier New" w:cs="Courier New"/>
          <w:sz w:val="24"/>
          <w:szCs w:val="24"/>
        </w:rPr>
      </w:pPr>
      <w:r>
        <w:rPr>
          <w:rFonts w:cs="Courier New"/>
          <w:sz w:val="24"/>
          <w:szCs w:val="24"/>
        </w:rPr>
        <w:t xml:space="preserve">Alert Type </w:t>
      </w:r>
    </w:p>
    <w:p w14:paraId="5F1FC1B9" w14:textId="77777777" w:rsidR="007A4DBE" w:rsidRDefault="00262BB0">
      <w:pPr>
        <w:numPr>
          <w:ilvl w:val="0"/>
          <w:numId w:val="43"/>
        </w:numPr>
        <w:spacing w:beforeAutospacing="1" w:after="40" w:afterAutospacing="1"/>
        <w:rPr>
          <w:rFonts w:ascii="Courier New" w:hAnsi="Courier New" w:cs="Courier New"/>
          <w:sz w:val="24"/>
          <w:szCs w:val="24"/>
        </w:rPr>
      </w:pPr>
      <w:r>
        <w:rPr>
          <w:rFonts w:cs="Courier New"/>
          <w:sz w:val="24"/>
          <w:szCs w:val="24"/>
        </w:rPr>
        <w:t xml:space="preserve">Source IP Address </w:t>
      </w:r>
    </w:p>
    <w:p w14:paraId="6057B00B" w14:textId="77777777" w:rsidR="007A4DBE" w:rsidRDefault="00262BB0">
      <w:pPr>
        <w:numPr>
          <w:ilvl w:val="0"/>
          <w:numId w:val="43"/>
        </w:numPr>
        <w:spacing w:beforeAutospacing="1" w:after="40" w:afterAutospacing="1"/>
        <w:rPr>
          <w:rFonts w:ascii="Courier New" w:hAnsi="Courier New" w:cs="Courier New"/>
          <w:sz w:val="24"/>
          <w:szCs w:val="24"/>
        </w:rPr>
      </w:pPr>
      <w:r>
        <w:rPr>
          <w:rFonts w:cs="Courier New"/>
          <w:sz w:val="24"/>
          <w:szCs w:val="24"/>
        </w:rPr>
        <w:t xml:space="preserve">Destination IP Address </w:t>
      </w:r>
    </w:p>
    <w:p w14:paraId="1F098E09" w14:textId="77777777" w:rsidR="007A4DBE" w:rsidRDefault="00262BB0">
      <w:pPr>
        <w:numPr>
          <w:ilvl w:val="0"/>
          <w:numId w:val="43"/>
        </w:numPr>
        <w:spacing w:beforeAutospacing="1" w:after="40" w:afterAutospacing="1"/>
        <w:rPr>
          <w:rFonts w:ascii="Courier New" w:hAnsi="Courier New" w:cs="Courier New"/>
          <w:sz w:val="24"/>
          <w:szCs w:val="24"/>
        </w:rPr>
      </w:pPr>
      <w:r>
        <w:rPr>
          <w:rFonts w:cs="Courier New"/>
          <w:sz w:val="24"/>
          <w:szCs w:val="24"/>
        </w:rPr>
        <w:t xml:space="preserve">Protocol </w:t>
      </w:r>
    </w:p>
    <w:p w14:paraId="4C9AA24C" w14:textId="77777777" w:rsidR="007A4DBE" w:rsidRDefault="00262BB0">
      <w:pPr>
        <w:numPr>
          <w:ilvl w:val="0"/>
          <w:numId w:val="43"/>
        </w:numPr>
        <w:spacing w:beforeAutospacing="1" w:after="40" w:afterAutospacing="1"/>
        <w:rPr>
          <w:rFonts w:ascii="Courier New" w:hAnsi="Courier New" w:cs="Courier New"/>
          <w:sz w:val="24"/>
          <w:szCs w:val="24"/>
        </w:rPr>
      </w:pPr>
      <w:r>
        <w:rPr>
          <w:rFonts w:cs="Courier New"/>
          <w:sz w:val="24"/>
          <w:szCs w:val="24"/>
        </w:rPr>
        <w:t>Alert Descript</w:t>
      </w:r>
      <w:r>
        <w:rPr>
          <w:rFonts w:cs="Courier New"/>
          <w:sz w:val="24"/>
          <w:szCs w:val="24"/>
        </w:rPr>
        <w:t xml:space="preserve">ion </w:t>
      </w:r>
    </w:p>
    <w:p w14:paraId="63510BD5" w14:textId="77777777" w:rsidR="007A4DBE" w:rsidRDefault="00262BB0">
      <w:pPr>
        <w:numPr>
          <w:ilvl w:val="0"/>
          <w:numId w:val="43"/>
        </w:numPr>
        <w:spacing w:beforeAutospacing="1" w:after="40" w:afterAutospacing="1"/>
        <w:rPr>
          <w:rFonts w:ascii="Courier New" w:hAnsi="Courier New" w:cs="Courier New"/>
          <w:sz w:val="24"/>
          <w:szCs w:val="24"/>
        </w:rPr>
      </w:pPr>
      <w:r>
        <w:rPr>
          <w:rFonts w:cs="Courier New"/>
          <w:sz w:val="24"/>
          <w:szCs w:val="24"/>
        </w:rPr>
        <w:t xml:space="preserve">Timestamp </w:t>
      </w:r>
    </w:p>
    <w:p w14:paraId="373FDC7F" w14:textId="77777777" w:rsidR="007A4DBE" w:rsidRDefault="00262BB0">
      <w:pPr>
        <w:numPr>
          <w:ilvl w:val="0"/>
          <w:numId w:val="43"/>
        </w:numPr>
        <w:spacing w:beforeAutospacing="1" w:after="40" w:afterAutospacing="1"/>
        <w:rPr>
          <w:rFonts w:ascii="Courier New" w:hAnsi="Courier New" w:cs="Courier New"/>
          <w:sz w:val="24"/>
          <w:szCs w:val="24"/>
        </w:rPr>
      </w:pPr>
      <w:r>
        <w:rPr>
          <w:rFonts w:cs="Courier New"/>
          <w:sz w:val="24"/>
          <w:szCs w:val="24"/>
        </w:rPr>
        <w:t xml:space="preserve">Administrator Actions </w:t>
      </w:r>
    </w:p>
    <w:p w14:paraId="27FAC01E" w14:textId="77777777" w:rsidR="007A4DBE" w:rsidRDefault="00262BB0">
      <w:pPr>
        <w:pStyle w:val="NormalWeb"/>
        <w:spacing w:after="40"/>
        <w:rPr>
          <w:rFonts w:ascii="Courier New" w:hAnsi="Courier New" w:cs="Courier New"/>
        </w:rPr>
      </w:pPr>
      <w:r>
        <w:rPr>
          <w:rFonts w:eastAsia="Times New Roman" w:cs="Courier New"/>
          <w:sz w:val="20"/>
        </w:rPr>
        <w:t>The database enables historical analysis, report generation, and future investigation of detected security incidents.</w:t>
      </w:r>
    </w:p>
    <w:p w14:paraId="59A8F96B" w14:textId="77777777" w:rsidR="007A4DBE" w:rsidRDefault="00262BB0">
      <w:pPr>
        <w:pStyle w:val="NormalWeb"/>
        <w:spacing w:after="40"/>
        <w:rPr>
          <w:rFonts w:ascii="Courier New" w:hAnsi="Courier New" w:cs="Courier New"/>
        </w:rPr>
      </w:pPr>
      <w:r>
        <w:rPr>
          <w:rFonts w:eastAsia="Times New Roman" w:cs="Courier New"/>
          <w:sz w:val="20"/>
        </w:rPr>
        <w:t>SQLite or MySQL may be used depending on deployment requirements.</w:t>
      </w:r>
    </w:p>
    <w:p w14:paraId="42755264"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5. Flask Web Dashboard</w:t>
      </w:r>
    </w:p>
    <w:p w14:paraId="29E69BF9" w14:textId="77777777" w:rsidR="007A4DBE" w:rsidRDefault="00262BB0">
      <w:pPr>
        <w:pStyle w:val="NormalWeb"/>
        <w:spacing w:after="40"/>
        <w:rPr>
          <w:rFonts w:ascii="Courier New" w:hAnsi="Courier New" w:cs="Courier New"/>
        </w:rPr>
      </w:pPr>
      <w:r>
        <w:rPr>
          <w:rFonts w:eastAsia="Times New Roman" w:cs="Courier New"/>
          <w:sz w:val="20"/>
        </w:rPr>
        <w:t xml:space="preserve">The </w:t>
      </w:r>
      <w:r>
        <w:rPr>
          <w:rFonts w:eastAsia="Times New Roman" w:cs="Courier New"/>
          <w:sz w:val="20"/>
        </w:rPr>
        <w:t>Flask Dashboard serves as the graphical interface of the system.</w:t>
      </w:r>
    </w:p>
    <w:p w14:paraId="0EFA6A8A" w14:textId="77777777" w:rsidR="007A4DBE" w:rsidRDefault="00262BB0">
      <w:pPr>
        <w:pStyle w:val="NormalWeb"/>
        <w:spacing w:after="40"/>
        <w:rPr>
          <w:rFonts w:ascii="Courier New" w:hAnsi="Courier New" w:cs="Courier New"/>
        </w:rPr>
      </w:pPr>
      <w:r>
        <w:rPr>
          <w:rFonts w:eastAsia="Times New Roman" w:cs="Courier New"/>
          <w:sz w:val="20"/>
        </w:rPr>
        <w:t>The dashboard retrieves monitoring information from the database and displays:</w:t>
      </w:r>
    </w:p>
    <w:p w14:paraId="37D5E3C2" w14:textId="77777777" w:rsidR="007A4DBE" w:rsidRDefault="00262BB0">
      <w:pPr>
        <w:numPr>
          <w:ilvl w:val="0"/>
          <w:numId w:val="44"/>
        </w:numPr>
        <w:spacing w:beforeAutospacing="1" w:after="40" w:afterAutospacing="1"/>
        <w:rPr>
          <w:rFonts w:ascii="Courier New" w:hAnsi="Courier New" w:cs="Courier New"/>
          <w:sz w:val="24"/>
          <w:szCs w:val="24"/>
        </w:rPr>
      </w:pPr>
      <w:r>
        <w:rPr>
          <w:rFonts w:cs="Courier New"/>
          <w:sz w:val="24"/>
          <w:szCs w:val="24"/>
        </w:rPr>
        <w:t xml:space="preserve">Real-time alerts </w:t>
      </w:r>
    </w:p>
    <w:p w14:paraId="238F6916" w14:textId="77777777" w:rsidR="007A4DBE" w:rsidRDefault="00262BB0">
      <w:pPr>
        <w:numPr>
          <w:ilvl w:val="0"/>
          <w:numId w:val="44"/>
        </w:numPr>
        <w:spacing w:beforeAutospacing="1" w:after="40" w:afterAutospacing="1"/>
        <w:rPr>
          <w:rFonts w:ascii="Courier New" w:hAnsi="Courier New" w:cs="Courier New"/>
          <w:sz w:val="24"/>
          <w:szCs w:val="24"/>
        </w:rPr>
      </w:pPr>
      <w:r>
        <w:rPr>
          <w:rFonts w:cs="Courier New"/>
          <w:sz w:val="24"/>
          <w:szCs w:val="24"/>
        </w:rPr>
        <w:t xml:space="preserve">Detected threats </w:t>
      </w:r>
    </w:p>
    <w:p w14:paraId="4FBF4224" w14:textId="77777777" w:rsidR="007A4DBE" w:rsidRDefault="00262BB0">
      <w:pPr>
        <w:numPr>
          <w:ilvl w:val="0"/>
          <w:numId w:val="44"/>
        </w:numPr>
        <w:spacing w:beforeAutospacing="1" w:after="40" w:afterAutospacing="1"/>
        <w:rPr>
          <w:rFonts w:ascii="Courier New" w:hAnsi="Courier New" w:cs="Courier New"/>
          <w:sz w:val="24"/>
          <w:szCs w:val="24"/>
        </w:rPr>
      </w:pPr>
      <w:r>
        <w:rPr>
          <w:rFonts w:cs="Courier New"/>
          <w:sz w:val="24"/>
          <w:szCs w:val="24"/>
        </w:rPr>
        <w:t xml:space="preserve">Packet summaries </w:t>
      </w:r>
    </w:p>
    <w:p w14:paraId="77592E0D" w14:textId="77777777" w:rsidR="007A4DBE" w:rsidRDefault="00262BB0">
      <w:pPr>
        <w:numPr>
          <w:ilvl w:val="0"/>
          <w:numId w:val="44"/>
        </w:numPr>
        <w:spacing w:beforeAutospacing="1" w:after="40" w:afterAutospacing="1"/>
        <w:rPr>
          <w:rFonts w:ascii="Courier New" w:hAnsi="Courier New" w:cs="Courier New"/>
          <w:sz w:val="24"/>
          <w:szCs w:val="24"/>
        </w:rPr>
      </w:pPr>
      <w:r>
        <w:rPr>
          <w:rFonts w:cs="Courier New"/>
          <w:sz w:val="24"/>
          <w:szCs w:val="24"/>
        </w:rPr>
        <w:t xml:space="preserve">Monitoring statistics </w:t>
      </w:r>
    </w:p>
    <w:p w14:paraId="334893CC" w14:textId="77777777" w:rsidR="007A4DBE" w:rsidRDefault="00262BB0">
      <w:pPr>
        <w:numPr>
          <w:ilvl w:val="0"/>
          <w:numId w:val="44"/>
        </w:numPr>
        <w:spacing w:beforeAutospacing="1" w:after="40" w:afterAutospacing="1"/>
        <w:rPr>
          <w:rFonts w:ascii="Courier New" w:hAnsi="Courier New" w:cs="Courier New"/>
          <w:sz w:val="24"/>
          <w:szCs w:val="24"/>
        </w:rPr>
      </w:pPr>
      <w:r>
        <w:rPr>
          <w:rFonts w:cs="Courier New"/>
          <w:sz w:val="24"/>
          <w:szCs w:val="24"/>
        </w:rPr>
        <w:t xml:space="preserve">Historical logs </w:t>
      </w:r>
    </w:p>
    <w:p w14:paraId="025AC252" w14:textId="77777777" w:rsidR="007A4DBE" w:rsidRDefault="00262BB0">
      <w:pPr>
        <w:numPr>
          <w:ilvl w:val="0"/>
          <w:numId w:val="44"/>
        </w:numPr>
        <w:spacing w:beforeAutospacing="1" w:after="40" w:afterAutospacing="1"/>
        <w:rPr>
          <w:rFonts w:ascii="Courier New" w:hAnsi="Courier New" w:cs="Courier New"/>
          <w:sz w:val="24"/>
          <w:szCs w:val="24"/>
        </w:rPr>
      </w:pPr>
      <w:r>
        <w:rPr>
          <w:rFonts w:cs="Courier New"/>
          <w:sz w:val="24"/>
          <w:szCs w:val="24"/>
        </w:rPr>
        <w:t xml:space="preserve">Search and filtering options </w:t>
      </w:r>
    </w:p>
    <w:p w14:paraId="6EDD62A8" w14:textId="77777777" w:rsidR="007A4DBE" w:rsidRDefault="00262BB0">
      <w:pPr>
        <w:pStyle w:val="NormalWeb"/>
        <w:spacing w:after="40"/>
        <w:rPr>
          <w:rStyle w:val="Strong"/>
          <w:rFonts w:ascii="Courier New" w:hAnsi="Courier New" w:cs="Courier New"/>
        </w:rPr>
      </w:pPr>
      <w:r>
        <w:rPr>
          <w:rFonts w:eastAsia="Times New Roman" w:cs="Courier New"/>
          <w:sz w:val="20"/>
        </w:rPr>
        <w:t>The dashboard allows administrators to monitor security events through any supported web browser connected to the monitoring system.</w:t>
      </w:r>
    </w:p>
    <w:p w14:paraId="3E1EC0F1"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6. Administrator</w:t>
      </w:r>
    </w:p>
    <w:p w14:paraId="3CDCBC56" w14:textId="77777777" w:rsidR="007A4DBE" w:rsidRDefault="00262BB0">
      <w:pPr>
        <w:pStyle w:val="NormalWeb"/>
        <w:spacing w:after="40"/>
        <w:rPr>
          <w:rFonts w:ascii="Courier New" w:hAnsi="Courier New" w:cs="Courier New"/>
        </w:rPr>
      </w:pPr>
      <w:r>
        <w:rPr>
          <w:rFonts w:eastAsia="Times New Roman" w:cs="Courier New"/>
          <w:sz w:val="20"/>
        </w:rPr>
        <w:t>The Administrator is the authorized user responsible for monitoring, reviewi</w:t>
      </w:r>
      <w:r>
        <w:rPr>
          <w:rFonts w:eastAsia="Times New Roman" w:cs="Courier New"/>
          <w:sz w:val="20"/>
        </w:rPr>
        <w:t>ng, and managing detected threats.</w:t>
      </w:r>
    </w:p>
    <w:p w14:paraId="7B320076" w14:textId="77777777" w:rsidR="007A4DBE" w:rsidRDefault="00262BB0">
      <w:pPr>
        <w:pStyle w:val="NormalWeb"/>
        <w:spacing w:after="40"/>
        <w:rPr>
          <w:rFonts w:ascii="Courier New" w:hAnsi="Courier New" w:cs="Courier New"/>
        </w:rPr>
      </w:pPr>
      <w:r>
        <w:rPr>
          <w:rFonts w:eastAsia="Times New Roman" w:cs="Courier New"/>
          <w:sz w:val="20"/>
        </w:rPr>
        <w:t>The administrator can:</w:t>
      </w:r>
    </w:p>
    <w:p w14:paraId="4848AB2C" w14:textId="77777777" w:rsidR="007A4DBE" w:rsidRDefault="00262BB0">
      <w:pPr>
        <w:numPr>
          <w:ilvl w:val="0"/>
          <w:numId w:val="45"/>
        </w:numPr>
        <w:spacing w:beforeAutospacing="1" w:after="40" w:afterAutospacing="1"/>
        <w:rPr>
          <w:rFonts w:ascii="Courier New" w:hAnsi="Courier New" w:cs="Courier New"/>
          <w:sz w:val="24"/>
          <w:szCs w:val="24"/>
        </w:rPr>
      </w:pPr>
      <w:r>
        <w:rPr>
          <w:rFonts w:cs="Courier New"/>
          <w:sz w:val="24"/>
          <w:szCs w:val="24"/>
        </w:rPr>
        <w:t xml:space="preserve">View alerts </w:t>
      </w:r>
    </w:p>
    <w:p w14:paraId="26DB9E03" w14:textId="77777777" w:rsidR="007A4DBE" w:rsidRDefault="00262BB0">
      <w:pPr>
        <w:numPr>
          <w:ilvl w:val="0"/>
          <w:numId w:val="45"/>
        </w:numPr>
        <w:spacing w:beforeAutospacing="1" w:after="40" w:afterAutospacing="1"/>
        <w:rPr>
          <w:rFonts w:ascii="Courier New" w:hAnsi="Courier New" w:cs="Courier New"/>
          <w:sz w:val="24"/>
          <w:szCs w:val="24"/>
        </w:rPr>
      </w:pPr>
      <w:r>
        <w:rPr>
          <w:rFonts w:cs="Courier New"/>
          <w:sz w:val="24"/>
          <w:szCs w:val="24"/>
        </w:rPr>
        <w:t xml:space="preserve">Review monitoring logs </w:t>
      </w:r>
    </w:p>
    <w:p w14:paraId="5249A990" w14:textId="77777777" w:rsidR="007A4DBE" w:rsidRDefault="00262BB0">
      <w:pPr>
        <w:numPr>
          <w:ilvl w:val="0"/>
          <w:numId w:val="45"/>
        </w:numPr>
        <w:spacing w:beforeAutospacing="1" w:after="40" w:afterAutospacing="1"/>
        <w:rPr>
          <w:rFonts w:ascii="Courier New" w:hAnsi="Courier New" w:cs="Courier New"/>
          <w:sz w:val="24"/>
          <w:szCs w:val="24"/>
        </w:rPr>
      </w:pPr>
      <w:r>
        <w:rPr>
          <w:rFonts w:cs="Courier New"/>
          <w:sz w:val="24"/>
          <w:szCs w:val="24"/>
        </w:rPr>
        <w:t xml:space="preserve">Search historical records </w:t>
      </w:r>
    </w:p>
    <w:p w14:paraId="6EFAD64C" w14:textId="77777777" w:rsidR="007A4DBE" w:rsidRDefault="00262BB0">
      <w:pPr>
        <w:numPr>
          <w:ilvl w:val="0"/>
          <w:numId w:val="45"/>
        </w:numPr>
        <w:spacing w:beforeAutospacing="1" w:after="40" w:afterAutospacing="1"/>
        <w:rPr>
          <w:rFonts w:ascii="Courier New" w:hAnsi="Courier New" w:cs="Courier New"/>
          <w:sz w:val="24"/>
          <w:szCs w:val="24"/>
        </w:rPr>
      </w:pPr>
      <w:r>
        <w:rPr>
          <w:rFonts w:cs="Courier New"/>
          <w:sz w:val="24"/>
          <w:szCs w:val="24"/>
        </w:rPr>
        <w:t xml:space="preserve">Generate reports </w:t>
      </w:r>
    </w:p>
    <w:p w14:paraId="27FC0B69" w14:textId="77777777" w:rsidR="007A4DBE" w:rsidRDefault="00262BB0">
      <w:pPr>
        <w:numPr>
          <w:ilvl w:val="0"/>
          <w:numId w:val="45"/>
        </w:numPr>
        <w:spacing w:beforeAutospacing="1" w:after="40" w:afterAutospacing="1"/>
        <w:rPr>
          <w:rFonts w:ascii="Courier New" w:hAnsi="Courier New" w:cs="Courier New"/>
          <w:sz w:val="24"/>
          <w:szCs w:val="24"/>
        </w:rPr>
      </w:pPr>
      <w:r>
        <w:rPr>
          <w:rFonts w:cs="Courier New"/>
          <w:sz w:val="24"/>
          <w:szCs w:val="24"/>
        </w:rPr>
        <w:t>Manage detected threat information</w:t>
      </w:r>
    </w:p>
    <w:p w14:paraId="0B4E80E8" w14:textId="77777777" w:rsidR="007A4DBE" w:rsidRDefault="00262BB0">
      <w:pPr>
        <w:pStyle w:val="Heading3"/>
        <w:spacing w:after="40"/>
        <w:rPr>
          <w:rFonts w:ascii="Courier New" w:hAnsi="Courier New" w:cs="Courier New"/>
          <w:sz w:val="24"/>
          <w:szCs w:val="24"/>
        </w:rPr>
      </w:pPr>
      <w:r>
        <w:rPr>
          <w:rFonts w:cs="Courier New"/>
          <w:sz w:val="24"/>
          <w:szCs w:val="24"/>
        </w:rPr>
        <w:t>Summary of the System Architecture</w:t>
      </w:r>
    </w:p>
    <w:p w14:paraId="5DB3FBE0" w14:textId="77777777" w:rsidR="007A4DBE" w:rsidRDefault="00262BB0">
      <w:pPr>
        <w:pStyle w:val="NormalWeb"/>
        <w:spacing w:after="40"/>
        <w:rPr>
          <w:rFonts w:ascii="Courier New" w:hAnsi="Courier New" w:cs="Courier New"/>
        </w:rPr>
      </w:pPr>
      <w:r>
        <w:rPr>
          <w:rFonts w:eastAsia="Times New Roman" w:cs="Courier New"/>
          <w:sz w:val="20"/>
        </w:rPr>
        <w:t>The proposed Automated Network Threat Detectio</w:t>
      </w:r>
      <w:r>
        <w:rPr>
          <w:rFonts w:eastAsia="Times New Roman" w:cs="Courier New"/>
          <w:sz w:val="20"/>
        </w:rPr>
        <w:t>n and Management System utilizes a layered architecture consisting of the Network Layer, Monitoring Layer, Database Layer, Application Layer, and User Layer. Each layer performs a specific function that contributes to the overall operation of the system. T</w:t>
      </w:r>
      <w:r>
        <w:rPr>
          <w:rFonts w:eastAsia="Times New Roman" w:cs="Courier New"/>
          <w:sz w:val="20"/>
        </w:rPr>
        <w:t xml:space="preserve">hrough the integration of Scapy for packet analysis, Flask for web-based monitoring, and a database for data storage, the system provides an efficient and centralized solution for monitoring network activities, detecting suspicious behavior, and improving </w:t>
      </w:r>
      <w:r>
        <w:rPr>
          <w:rFonts w:eastAsia="Times New Roman" w:cs="Courier New"/>
          <w:sz w:val="20"/>
        </w:rPr>
        <w:t>network security within small business environments.</w:t>
      </w:r>
    </w:p>
    <w:p w14:paraId="5CD2B809" w14:textId="77777777" w:rsidR="007A4DBE" w:rsidRDefault="00262BB0">
      <w:pPr>
        <w:pStyle w:val="Heading2"/>
        <w:spacing w:line="480" w:lineRule="auto"/>
        <w:rPr>
          <w:rFonts w:ascii="Courier New" w:hAnsi="Courier New" w:cs="Courier New"/>
          <w:sz w:val="24"/>
          <w:szCs w:val="24"/>
        </w:rPr>
      </w:pPr>
      <w:r>
        <w:rPr>
          <w:rFonts w:cs="Courier New"/>
          <w:szCs w:val="24"/>
        </w:rPr>
        <w:t>3.4 Functional Requirements</w:t>
      </w:r>
    </w:p>
    <w:p w14:paraId="1AEB0E2F" w14:textId="77777777" w:rsidR="007A4DBE" w:rsidRDefault="00262BB0">
      <w:pPr>
        <w:pStyle w:val="NormalWeb"/>
        <w:spacing w:after="40"/>
        <w:rPr>
          <w:rFonts w:ascii="Courier New" w:hAnsi="Courier New" w:cs="Courier New"/>
        </w:rPr>
      </w:pPr>
      <w:r>
        <w:rPr>
          <w:rFonts w:eastAsia="Times New Roman" w:cs="Courier New"/>
          <w:sz w:val="20"/>
        </w:rPr>
        <w:t xml:space="preserve">The functional requirements define the specific operations and services that the proposed Automated Network Threat Detection and Management System must perform to achieve its </w:t>
      </w:r>
      <w:r>
        <w:rPr>
          <w:rFonts w:eastAsia="Times New Roman" w:cs="Courier New"/>
          <w:sz w:val="20"/>
        </w:rPr>
        <w:t xml:space="preserve">intended objectives. These requirements describe how the system interacts with users, processes information, </w:t>
      </w:r>
      <w:r>
        <w:rPr>
          <w:rFonts w:eastAsia="Times New Roman" w:cs="Courier New"/>
          <w:sz w:val="20"/>
        </w:rPr>
        <w:lastRenderedPageBreak/>
        <w:t>detects security threats, stores monitoring records, and presents information through the web-based dashboard. Each function contributes to ensurin</w:t>
      </w:r>
      <w:r>
        <w:rPr>
          <w:rFonts w:eastAsia="Times New Roman" w:cs="Courier New"/>
          <w:sz w:val="20"/>
        </w:rPr>
        <w:t>g that the system operates efficiently, accurately, and consistently while providing administrators with sufficient information to monitor the security status of the monitoring system.</w:t>
      </w:r>
    </w:p>
    <w:p w14:paraId="468BDD8B" w14:textId="77777777" w:rsidR="007A4DBE" w:rsidRDefault="00262BB0">
      <w:pPr>
        <w:pStyle w:val="NormalWeb"/>
        <w:spacing w:after="40"/>
        <w:rPr>
          <w:rFonts w:ascii="Courier New" w:hAnsi="Courier New" w:cs="Courier New"/>
        </w:rPr>
      </w:pPr>
      <w:r>
        <w:rPr>
          <w:rFonts w:eastAsia="Times New Roman" w:cs="Courier New"/>
          <w:sz w:val="20"/>
        </w:rPr>
        <w:t>Unlike traditional network monitoring systems that observe an entire ne</w:t>
      </w:r>
      <w:r>
        <w:rPr>
          <w:rFonts w:eastAsia="Times New Roman" w:cs="Courier New"/>
          <w:sz w:val="20"/>
        </w:rPr>
        <w:t>twork infrastructure, the proposed system focuses on monitoring the network activities of a single monitoring system where the application is installed. By capturing packets directly from the network interface used by the system, the system provides detail</w:t>
      </w:r>
      <w:r>
        <w:rPr>
          <w:rFonts w:eastAsia="Times New Roman" w:cs="Courier New"/>
          <w:sz w:val="20"/>
        </w:rPr>
        <w:t>ed visibility into incoming and outgoing communications, allowing suspicious activities to be identified in real time.</w:t>
      </w:r>
    </w:p>
    <w:p w14:paraId="7EBEE75F" w14:textId="77777777" w:rsidR="007A4DBE" w:rsidRDefault="00262BB0">
      <w:pPr>
        <w:pStyle w:val="NormalWeb"/>
        <w:spacing w:after="40"/>
        <w:rPr>
          <w:rFonts w:ascii="Courier New" w:hAnsi="Courier New" w:cs="Courier New"/>
        </w:rPr>
      </w:pPr>
      <w:r>
        <w:rPr>
          <w:rFonts w:eastAsia="Times New Roman" w:cs="Courier New"/>
          <w:sz w:val="20"/>
        </w:rPr>
        <w:t>The developed system was designed to perform the following functional requirements:</w:t>
      </w:r>
    </w:p>
    <w:p w14:paraId="7CBF2B75" w14:textId="77777777" w:rsidR="007A4DBE" w:rsidRDefault="00262BB0">
      <w:pPr>
        <w:pStyle w:val="Heading2"/>
        <w:spacing w:after="40"/>
        <w:rPr>
          <w:rFonts w:ascii="Courier New" w:hAnsi="Courier New" w:cs="Courier New"/>
          <w:sz w:val="24"/>
          <w:szCs w:val="24"/>
        </w:rPr>
      </w:pPr>
      <w:r>
        <w:rPr>
          <w:rStyle w:val="Strong"/>
          <w:rFonts w:cs="Courier New"/>
          <w:b/>
          <w:bCs/>
          <w:sz w:val="24"/>
          <w:szCs w:val="24"/>
        </w:rPr>
        <w:t xml:space="preserve"> Packet Capture</w:t>
      </w:r>
    </w:p>
    <w:p w14:paraId="4CF322C3" w14:textId="77777777" w:rsidR="007A4DBE" w:rsidRDefault="00262BB0">
      <w:pPr>
        <w:pStyle w:val="NormalWeb"/>
        <w:spacing w:after="40"/>
        <w:rPr>
          <w:rFonts w:ascii="Courier New" w:hAnsi="Courier New" w:cs="Courier New"/>
        </w:rPr>
      </w:pPr>
      <w:r>
        <w:rPr>
          <w:rFonts w:eastAsia="Times New Roman" w:cs="Courier New"/>
          <w:sz w:val="20"/>
        </w:rPr>
        <w:t>The system shall continuously capture</w:t>
      </w:r>
      <w:r>
        <w:rPr>
          <w:rFonts w:eastAsia="Times New Roman" w:cs="Courier New"/>
          <w:sz w:val="20"/>
        </w:rPr>
        <w:t xml:space="preserve"> incoming and outgoing network packets from the network interface used by the system using the Scapy Python library.</w:t>
      </w:r>
    </w:p>
    <w:p w14:paraId="2689650A" w14:textId="77777777" w:rsidR="007A4DBE" w:rsidRDefault="00262BB0">
      <w:pPr>
        <w:pStyle w:val="NormalWeb"/>
        <w:spacing w:after="40"/>
        <w:rPr>
          <w:rFonts w:ascii="Courier New" w:hAnsi="Courier New" w:cs="Courier New"/>
        </w:rPr>
      </w:pPr>
      <w:r>
        <w:rPr>
          <w:rFonts w:eastAsia="Times New Roman" w:cs="Courier New"/>
          <w:sz w:val="20"/>
        </w:rPr>
        <w:t>Packet capture serves as the primary data collection process of the monitoring system. Every communication passing through the monitoring s</w:t>
      </w:r>
      <w:r>
        <w:rPr>
          <w:rFonts w:eastAsia="Times New Roman" w:cs="Courier New"/>
          <w:sz w:val="20"/>
        </w:rPr>
        <w:t>ystem is inspected to collect information necessary for threat analysis. The captured packet information includes the source and destination IP addresses, communication protocol, port numbers, packet size, timestamps, and other protocol header information.</w:t>
      </w:r>
    </w:p>
    <w:p w14:paraId="7FF5EE12" w14:textId="77777777" w:rsidR="007A4DBE" w:rsidRDefault="00262BB0">
      <w:pPr>
        <w:pStyle w:val="NormalWeb"/>
        <w:spacing w:after="40"/>
        <w:rPr>
          <w:rFonts w:ascii="Courier New" w:hAnsi="Courier New" w:cs="Courier New"/>
        </w:rPr>
      </w:pPr>
      <w:r>
        <w:rPr>
          <w:rFonts w:eastAsia="Times New Roman" w:cs="Courier New"/>
          <w:sz w:val="20"/>
        </w:rPr>
        <w:t>Continuous packet capturing allows the system to maintain real-time awareness of network communications occurring on the monitoring system. This process forms the foundation for all succeeding monitoring and threat detection activities.</w:t>
      </w:r>
    </w:p>
    <w:p w14:paraId="18BB26A5" w14:textId="77777777" w:rsidR="007A4DBE" w:rsidRDefault="00262BB0">
      <w:pPr>
        <w:pStyle w:val="Heading2"/>
        <w:spacing w:after="40"/>
        <w:rPr>
          <w:rFonts w:ascii="Courier New" w:hAnsi="Courier New" w:cs="Courier New"/>
          <w:sz w:val="24"/>
          <w:szCs w:val="24"/>
        </w:rPr>
      </w:pPr>
      <w:r>
        <w:rPr>
          <w:rStyle w:val="Strong"/>
          <w:rFonts w:cs="Courier New"/>
          <w:b/>
          <w:bCs/>
          <w:sz w:val="24"/>
          <w:szCs w:val="24"/>
        </w:rPr>
        <w:t xml:space="preserve"> Real-Time Traffic</w:t>
      </w:r>
      <w:r>
        <w:rPr>
          <w:rStyle w:val="Strong"/>
          <w:rFonts w:cs="Courier New"/>
          <w:b/>
          <w:bCs/>
          <w:sz w:val="24"/>
          <w:szCs w:val="24"/>
        </w:rPr>
        <w:t xml:space="preserve"> Monitoring</w:t>
      </w:r>
    </w:p>
    <w:p w14:paraId="5EC65664" w14:textId="77777777" w:rsidR="007A4DBE" w:rsidRDefault="00262BB0">
      <w:pPr>
        <w:pStyle w:val="NormalWeb"/>
        <w:spacing w:after="40"/>
        <w:rPr>
          <w:rFonts w:ascii="Courier New" w:hAnsi="Courier New" w:cs="Courier New"/>
        </w:rPr>
      </w:pPr>
      <w:r>
        <w:rPr>
          <w:rFonts w:eastAsia="Times New Roman" w:cs="Courier New"/>
          <w:sz w:val="20"/>
        </w:rPr>
        <w:t>The system shall monitor all incoming and outgoing network traffic in real time.</w:t>
      </w:r>
    </w:p>
    <w:p w14:paraId="79ED1AFB" w14:textId="77777777" w:rsidR="007A4DBE" w:rsidRDefault="00262BB0">
      <w:pPr>
        <w:pStyle w:val="NormalWeb"/>
        <w:spacing w:after="40"/>
        <w:rPr>
          <w:rFonts w:ascii="Courier New" w:hAnsi="Courier New" w:cs="Courier New"/>
        </w:rPr>
      </w:pPr>
      <w:r>
        <w:rPr>
          <w:rFonts w:eastAsia="Times New Roman" w:cs="Courier New"/>
          <w:sz w:val="20"/>
        </w:rPr>
        <w:t xml:space="preserve">Real-time monitoring enables the application to continuously observe communication activities without requiring manual intervention from the </w:t>
      </w:r>
      <w:r>
        <w:rPr>
          <w:rFonts w:eastAsia="Times New Roman" w:cs="Courier New"/>
          <w:sz w:val="20"/>
        </w:rPr>
        <w:t>administrator. As packets are captured, they are immediately processed and analyzed to determine whether they represent normal or suspicious network behavior.</w:t>
      </w:r>
    </w:p>
    <w:p w14:paraId="18311B87" w14:textId="77777777" w:rsidR="007A4DBE" w:rsidRDefault="00262BB0">
      <w:pPr>
        <w:pStyle w:val="NormalWeb"/>
        <w:spacing w:after="40"/>
        <w:rPr>
          <w:rFonts w:ascii="Courier New" w:hAnsi="Courier New" w:cs="Courier New"/>
        </w:rPr>
      </w:pPr>
      <w:r>
        <w:rPr>
          <w:rFonts w:eastAsia="Times New Roman" w:cs="Courier New"/>
          <w:sz w:val="20"/>
        </w:rPr>
        <w:t xml:space="preserve">Continuous monitoring improves the organization's ability to detect potential security incidents </w:t>
      </w:r>
      <w:r>
        <w:rPr>
          <w:rFonts w:eastAsia="Times New Roman" w:cs="Courier New"/>
          <w:sz w:val="20"/>
        </w:rPr>
        <w:t>during their early stages, minimizing the possibility of successful cyberattacks and reducing incident response time.</w:t>
      </w:r>
    </w:p>
    <w:p w14:paraId="2EF9C5C3" w14:textId="77777777" w:rsidR="007A4DBE" w:rsidRDefault="00262BB0">
      <w:pPr>
        <w:pStyle w:val="Heading3"/>
        <w:spacing w:after="40"/>
        <w:rPr>
          <w:rFonts w:ascii="Courier New" w:hAnsi="Courier New" w:cs="Courier New"/>
          <w:sz w:val="24"/>
          <w:szCs w:val="24"/>
        </w:rPr>
      </w:pPr>
      <w:r>
        <w:rPr>
          <w:rStyle w:val="Strong"/>
          <w:rFonts w:cs="Courier New"/>
          <w:b/>
          <w:bCs/>
          <w:szCs w:val="24"/>
        </w:rPr>
        <w:t xml:space="preserve"> Packet Analysis</w:t>
      </w:r>
    </w:p>
    <w:p w14:paraId="3F249AC3" w14:textId="77777777" w:rsidR="007A4DBE" w:rsidRDefault="00262BB0">
      <w:pPr>
        <w:pStyle w:val="NormalWeb"/>
        <w:spacing w:after="40"/>
        <w:rPr>
          <w:rFonts w:ascii="Courier New" w:hAnsi="Courier New" w:cs="Courier New"/>
        </w:rPr>
      </w:pPr>
      <w:r>
        <w:rPr>
          <w:rFonts w:eastAsia="Times New Roman" w:cs="Courier New"/>
          <w:sz w:val="20"/>
        </w:rPr>
        <w:t xml:space="preserve">The system shall analyze captured packet information to identify communication characteristics and network </w:t>
      </w:r>
      <w:r>
        <w:rPr>
          <w:rFonts w:eastAsia="Times New Roman" w:cs="Courier New"/>
          <w:sz w:val="20"/>
        </w:rPr>
        <w:t>behavior.</w:t>
      </w:r>
    </w:p>
    <w:p w14:paraId="7A520B45" w14:textId="77777777" w:rsidR="007A4DBE" w:rsidRDefault="00262BB0">
      <w:pPr>
        <w:pStyle w:val="NormalWeb"/>
        <w:spacing w:after="40"/>
        <w:rPr>
          <w:rFonts w:ascii="Courier New" w:hAnsi="Courier New" w:cs="Courier New"/>
        </w:rPr>
      </w:pPr>
      <w:r>
        <w:rPr>
          <w:rFonts w:eastAsia="Times New Roman" w:cs="Courier New"/>
          <w:sz w:val="20"/>
        </w:rPr>
        <w:t>Each captured packet shall be examined according to predefined parameters such as:</w:t>
      </w:r>
    </w:p>
    <w:p w14:paraId="38874D81" w14:textId="77777777" w:rsidR="007A4DBE" w:rsidRDefault="00262BB0">
      <w:pPr>
        <w:numPr>
          <w:ilvl w:val="0"/>
          <w:numId w:val="46"/>
        </w:numPr>
        <w:spacing w:beforeAutospacing="1" w:after="40" w:afterAutospacing="1"/>
        <w:rPr>
          <w:rFonts w:ascii="Courier New" w:hAnsi="Courier New" w:cs="Courier New"/>
          <w:sz w:val="24"/>
          <w:szCs w:val="24"/>
        </w:rPr>
      </w:pPr>
      <w:r>
        <w:rPr>
          <w:rFonts w:cs="Courier New"/>
          <w:sz w:val="24"/>
          <w:szCs w:val="24"/>
        </w:rPr>
        <w:t xml:space="preserve">Source IP Address </w:t>
      </w:r>
    </w:p>
    <w:p w14:paraId="39B51605" w14:textId="77777777" w:rsidR="007A4DBE" w:rsidRDefault="00262BB0">
      <w:pPr>
        <w:numPr>
          <w:ilvl w:val="0"/>
          <w:numId w:val="46"/>
        </w:numPr>
        <w:spacing w:beforeAutospacing="1" w:after="40" w:afterAutospacing="1"/>
        <w:rPr>
          <w:rFonts w:ascii="Courier New" w:hAnsi="Courier New" w:cs="Courier New"/>
          <w:sz w:val="24"/>
          <w:szCs w:val="24"/>
        </w:rPr>
      </w:pPr>
      <w:r>
        <w:rPr>
          <w:rFonts w:cs="Courier New"/>
          <w:sz w:val="24"/>
          <w:szCs w:val="24"/>
        </w:rPr>
        <w:t xml:space="preserve">Destination IP Address </w:t>
      </w:r>
    </w:p>
    <w:p w14:paraId="731A9495" w14:textId="77777777" w:rsidR="007A4DBE" w:rsidRDefault="00262BB0">
      <w:pPr>
        <w:numPr>
          <w:ilvl w:val="0"/>
          <w:numId w:val="46"/>
        </w:numPr>
        <w:spacing w:beforeAutospacing="1" w:after="40" w:afterAutospacing="1"/>
        <w:rPr>
          <w:rFonts w:ascii="Courier New" w:hAnsi="Courier New" w:cs="Courier New"/>
          <w:sz w:val="24"/>
          <w:szCs w:val="24"/>
        </w:rPr>
      </w:pPr>
      <w:r>
        <w:rPr>
          <w:rFonts w:cs="Courier New"/>
          <w:sz w:val="24"/>
          <w:szCs w:val="24"/>
        </w:rPr>
        <w:t xml:space="preserve">Protocol Type </w:t>
      </w:r>
    </w:p>
    <w:p w14:paraId="5DC2FF01" w14:textId="77777777" w:rsidR="007A4DBE" w:rsidRDefault="00262BB0">
      <w:pPr>
        <w:numPr>
          <w:ilvl w:val="0"/>
          <w:numId w:val="46"/>
        </w:numPr>
        <w:spacing w:beforeAutospacing="1" w:after="40" w:afterAutospacing="1"/>
        <w:rPr>
          <w:rFonts w:ascii="Courier New" w:hAnsi="Courier New" w:cs="Courier New"/>
          <w:sz w:val="24"/>
          <w:szCs w:val="24"/>
        </w:rPr>
      </w:pPr>
      <w:r>
        <w:rPr>
          <w:rFonts w:cs="Courier New"/>
          <w:sz w:val="24"/>
          <w:szCs w:val="24"/>
        </w:rPr>
        <w:t xml:space="preserve">Port Number </w:t>
      </w:r>
    </w:p>
    <w:p w14:paraId="1CBDB257" w14:textId="77777777" w:rsidR="007A4DBE" w:rsidRDefault="00262BB0">
      <w:pPr>
        <w:numPr>
          <w:ilvl w:val="0"/>
          <w:numId w:val="46"/>
        </w:numPr>
        <w:spacing w:beforeAutospacing="1" w:after="40" w:afterAutospacing="1"/>
        <w:rPr>
          <w:rFonts w:ascii="Courier New" w:hAnsi="Courier New" w:cs="Courier New"/>
          <w:sz w:val="24"/>
          <w:szCs w:val="24"/>
        </w:rPr>
      </w:pPr>
      <w:r>
        <w:rPr>
          <w:rFonts w:cs="Courier New"/>
          <w:sz w:val="24"/>
          <w:szCs w:val="24"/>
        </w:rPr>
        <w:t xml:space="preserve">Packet Length </w:t>
      </w:r>
    </w:p>
    <w:p w14:paraId="346F7971" w14:textId="77777777" w:rsidR="007A4DBE" w:rsidRDefault="00262BB0">
      <w:pPr>
        <w:numPr>
          <w:ilvl w:val="0"/>
          <w:numId w:val="46"/>
        </w:numPr>
        <w:spacing w:beforeAutospacing="1" w:after="40" w:afterAutospacing="1"/>
        <w:rPr>
          <w:rFonts w:ascii="Courier New" w:hAnsi="Courier New" w:cs="Courier New"/>
          <w:sz w:val="24"/>
          <w:szCs w:val="24"/>
        </w:rPr>
      </w:pPr>
      <w:r>
        <w:rPr>
          <w:rFonts w:cs="Courier New"/>
          <w:sz w:val="24"/>
          <w:szCs w:val="24"/>
        </w:rPr>
        <w:t xml:space="preserve">Communication Frequency </w:t>
      </w:r>
    </w:p>
    <w:p w14:paraId="3392A29E" w14:textId="77777777" w:rsidR="007A4DBE" w:rsidRDefault="00262BB0">
      <w:pPr>
        <w:numPr>
          <w:ilvl w:val="0"/>
          <w:numId w:val="46"/>
        </w:numPr>
        <w:spacing w:beforeAutospacing="1" w:after="40" w:afterAutospacing="1"/>
        <w:rPr>
          <w:rFonts w:ascii="Courier New" w:hAnsi="Courier New" w:cs="Courier New"/>
          <w:sz w:val="24"/>
          <w:szCs w:val="24"/>
        </w:rPr>
      </w:pPr>
      <w:r>
        <w:rPr>
          <w:rFonts w:cs="Courier New"/>
          <w:sz w:val="24"/>
          <w:szCs w:val="24"/>
        </w:rPr>
        <w:t xml:space="preserve">Timestamp </w:t>
      </w:r>
    </w:p>
    <w:p w14:paraId="1B755494" w14:textId="77777777" w:rsidR="007A4DBE" w:rsidRDefault="00262BB0">
      <w:pPr>
        <w:pStyle w:val="NormalWeb"/>
        <w:spacing w:after="40"/>
        <w:rPr>
          <w:rFonts w:ascii="Courier New" w:hAnsi="Courier New" w:cs="Courier New"/>
        </w:rPr>
      </w:pPr>
      <w:r>
        <w:rPr>
          <w:rFonts w:eastAsia="Times New Roman" w:cs="Courier New"/>
          <w:sz w:val="20"/>
        </w:rPr>
        <w:t>The collected information enables the mon</w:t>
      </w:r>
      <w:r>
        <w:rPr>
          <w:rFonts w:eastAsia="Times New Roman" w:cs="Courier New"/>
          <w:sz w:val="20"/>
        </w:rPr>
        <w:t>itoring application to understand communication patterns occurring within the monitoring system and identify behaviors that may indicate potential security threats.</w:t>
      </w:r>
    </w:p>
    <w:p w14:paraId="7F3A68AF" w14:textId="77777777" w:rsidR="007A4DBE" w:rsidRDefault="007A4DBE">
      <w:pPr>
        <w:pStyle w:val="Heading2"/>
        <w:spacing w:line="480" w:lineRule="auto"/>
        <w:rPr>
          <w:rStyle w:val="Strong"/>
          <w:rFonts w:ascii="Courier New" w:hAnsi="Courier New" w:cs="Courier New"/>
          <w:b/>
          <w:bCs/>
          <w:sz w:val="24"/>
          <w:szCs w:val="24"/>
        </w:rPr>
      </w:pPr>
    </w:p>
    <w:p w14:paraId="7ECF073E" w14:textId="77777777" w:rsidR="007A4DBE" w:rsidRDefault="00262BB0">
      <w:pPr>
        <w:pStyle w:val="Heading3"/>
        <w:spacing w:after="40"/>
        <w:rPr>
          <w:rFonts w:ascii="Courier New" w:hAnsi="Courier New" w:cs="Courier New"/>
          <w:sz w:val="24"/>
          <w:szCs w:val="24"/>
        </w:rPr>
      </w:pPr>
      <w:r>
        <w:rPr>
          <w:rStyle w:val="Strong"/>
          <w:rFonts w:cs="Courier New"/>
          <w:b/>
          <w:bCs/>
          <w:szCs w:val="24"/>
        </w:rPr>
        <w:t>Threat Detection</w:t>
      </w:r>
    </w:p>
    <w:p w14:paraId="6755D786" w14:textId="77777777" w:rsidR="007A4DBE" w:rsidRDefault="00262BB0">
      <w:pPr>
        <w:pStyle w:val="NormalWeb"/>
        <w:spacing w:after="40"/>
        <w:rPr>
          <w:rFonts w:ascii="Courier New" w:hAnsi="Courier New" w:cs="Courier New"/>
        </w:rPr>
      </w:pPr>
      <w:r>
        <w:rPr>
          <w:rFonts w:eastAsia="Times New Roman" w:cs="Courier New"/>
          <w:sz w:val="20"/>
        </w:rPr>
        <w:t>The system shall detect suspicious network activities using predefined ru</w:t>
      </w:r>
      <w:r>
        <w:rPr>
          <w:rFonts w:eastAsia="Times New Roman" w:cs="Courier New"/>
          <w:sz w:val="20"/>
        </w:rPr>
        <w:t>le-based detection techniques.</w:t>
      </w:r>
    </w:p>
    <w:p w14:paraId="633A0F36" w14:textId="77777777" w:rsidR="007A4DBE" w:rsidRDefault="00262BB0">
      <w:pPr>
        <w:pStyle w:val="NormalWeb"/>
        <w:spacing w:after="40"/>
        <w:rPr>
          <w:rFonts w:ascii="Courier New" w:hAnsi="Courier New" w:cs="Courier New"/>
        </w:rPr>
      </w:pPr>
      <w:r>
        <w:rPr>
          <w:rFonts w:eastAsia="Times New Roman" w:cs="Courier New"/>
          <w:sz w:val="20"/>
        </w:rPr>
        <w:t>The Threat Detection Engine compares captured packet information against predefined security rules established during system development. Suspicious activities that may trigger security alerts include:</w:t>
      </w:r>
    </w:p>
    <w:p w14:paraId="45667B29" w14:textId="77777777" w:rsidR="007A4DBE" w:rsidRDefault="00262BB0">
      <w:pPr>
        <w:numPr>
          <w:ilvl w:val="0"/>
          <w:numId w:val="47"/>
        </w:numPr>
        <w:spacing w:beforeAutospacing="1" w:after="40" w:afterAutospacing="1"/>
        <w:rPr>
          <w:rFonts w:ascii="Courier New" w:hAnsi="Courier New" w:cs="Courier New"/>
          <w:sz w:val="24"/>
          <w:szCs w:val="24"/>
        </w:rPr>
      </w:pPr>
      <w:r>
        <w:rPr>
          <w:rFonts w:cs="Courier New"/>
          <w:sz w:val="24"/>
          <w:szCs w:val="24"/>
        </w:rPr>
        <w:t>Unknown or unauthorized</w:t>
      </w:r>
      <w:r>
        <w:rPr>
          <w:rFonts w:cs="Courier New"/>
          <w:sz w:val="24"/>
          <w:szCs w:val="24"/>
        </w:rPr>
        <w:t xml:space="preserve"> IP communications </w:t>
      </w:r>
    </w:p>
    <w:p w14:paraId="078FA6FE" w14:textId="77777777" w:rsidR="007A4DBE" w:rsidRDefault="00262BB0">
      <w:pPr>
        <w:numPr>
          <w:ilvl w:val="0"/>
          <w:numId w:val="47"/>
        </w:numPr>
        <w:spacing w:beforeAutospacing="1" w:after="40" w:afterAutospacing="1"/>
        <w:rPr>
          <w:rFonts w:ascii="Courier New" w:hAnsi="Courier New" w:cs="Courier New"/>
          <w:sz w:val="24"/>
          <w:szCs w:val="24"/>
        </w:rPr>
      </w:pPr>
      <w:r>
        <w:rPr>
          <w:rFonts w:cs="Courier New"/>
          <w:sz w:val="24"/>
          <w:szCs w:val="24"/>
        </w:rPr>
        <w:t xml:space="preserve">Excessive packet transmission </w:t>
      </w:r>
    </w:p>
    <w:p w14:paraId="2D06229C" w14:textId="77777777" w:rsidR="007A4DBE" w:rsidRDefault="00262BB0">
      <w:pPr>
        <w:numPr>
          <w:ilvl w:val="0"/>
          <w:numId w:val="47"/>
        </w:numPr>
        <w:spacing w:beforeAutospacing="1" w:after="40" w:afterAutospacing="1"/>
        <w:rPr>
          <w:rFonts w:ascii="Courier New" w:hAnsi="Courier New" w:cs="Courier New"/>
          <w:sz w:val="24"/>
          <w:szCs w:val="24"/>
        </w:rPr>
      </w:pPr>
      <w:r>
        <w:rPr>
          <w:rFonts w:cs="Courier New"/>
          <w:sz w:val="24"/>
          <w:szCs w:val="24"/>
        </w:rPr>
        <w:t xml:space="preserve">Repeated connection attempts </w:t>
      </w:r>
    </w:p>
    <w:p w14:paraId="5F6A8752" w14:textId="77777777" w:rsidR="007A4DBE" w:rsidRDefault="00262BB0">
      <w:pPr>
        <w:numPr>
          <w:ilvl w:val="0"/>
          <w:numId w:val="47"/>
        </w:numPr>
        <w:spacing w:beforeAutospacing="1" w:after="40" w:afterAutospacing="1"/>
        <w:rPr>
          <w:rFonts w:ascii="Courier New" w:hAnsi="Courier New" w:cs="Courier New"/>
          <w:sz w:val="24"/>
          <w:szCs w:val="24"/>
        </w:rPr>
      </w:pPr>
      <w:r>
        <w:rPr>
          <w:rFonts w:cs="Courier New"/>
          <w:sz w:val="24"/>
          <w:szCs w:val="24"/>
        </w:rPr>
        <w:t xml:space="preserve">Abnormal communication frequencies </w:t>
      </w:r>
    </w:p>
    <w:p w14:paraId="14D64E07" w14:textId="77777777" w:rsidR="007A4DBE" w:rsidRDefault="00262BB0">
      <w:pPr>
        <w:numPr>
          <w:ilvl w:val="0"/>
          <w:numId w:val="47"/>
        </w:numPr>
        <w:spacing w:beforeAutospacing="1" w:after="40" w:afterAutospacing="1"/>
        <w:rPr>
          <w:rFonts w:ascii="Courier New" w:hAnsi="Courier New" w:cs="Courier New"/>
          <w:sz w:val="24"/>
          <w:szCs w:val="24"/>
        </w:rPr>
      </w:pPr>
      <w:r>
        <w:rPr>
          <w:rFonts w:cs="Courier New"/>
          <w:sz w:val="24"/>
          <w:szCs w:val="24"/>
        </w:rPr>
        <w:t xml:space="preserve">Suspicious protocol usage </w:t>
      </w:r>
    </w:p>
    <w:p w14:paraId="7C7C11F8" w14:textId="77777777" w:rsidR="007A4DBE" w:rsidRDefault="00262BB0">
      <w:pPr>
        <w:numPr>
          <w:ilvl w:val="0"/>
          <w:numId w:val="47"/>
        </w:numPr>
        <w:spacing w:beforeAutospacing="1" w:after="40" w:afterAutospacing="1"/>
        <w:rPr>
          <w:rFonts w:ascii="Courier New" w:hAnsi="Courier New" w:cs="Courier New"/>
          <w:sz w:val="24"/>
          <w:szCs w:val="24"/>
        </w:rPr>
      </w:pPr>
      <w:r>
        <w:rPr>
          <w:rFonts w:cs="Courier New"/>
          <w:sz w:val="24"/>
          <w:szCs w:val="24"/>
        </w:rPr>
        <w:t xml:space="preserve">Unusual packet behavior </w:t>
      </w:r>
    </w:p>
    <w:p w14:paraId="3ECA5679" w14:textId="77777777" w:rsidR="007A4DBE" w:rsidRDefault="00262BB0">
      <w:pPr>
        <w:pStyle w:val="NormalWeb"/>
        <w:spacing w:after="40"/>
        <w:rPr>
          <w:rFonts w:ascii="Courier New" w:hAnsi="Courier New" w:cs="Courier New"/>
        </w:rPr>
      </w:pPr>
      <w:r>
        <w:rPr>
          <w:rFonts w:eastAsia="Times New Roman" w:cs="Courier New"/>
          <w:sz w:val="20"/>
        </w:rPr>
        <w:t>Whenever one or more detection rules are satisfied, the application automatically class</w:t>
      </w:r>
      <w:r>
        <w:rPr>
          <w:rFonts w:eastAsia="Times New Roman" w:cs="Courier New"/>
          <w:sz w:val="20"/>
        </w:rPr>
        <w:t>ifies the event as a potential security threat and initiates the alert generation process.</w:t>
      </w:r>
    </w:p>
    <w:p w14:paraId="736431B3" w14:textId="77777777" w:rsidR="007A4DBE" w:rsidRDefault="00262BB0">
      <w:pPr>
        <w:pStyle w:val="Heading2"/>
        <w:spacing w:after="40"/>
        <w:rPr>
          <w:rFonts w:ascii="Courier New" w:hAnsi="Courier New" w:cs="Courier New"/>
          <w:sz w:val="24"/>
          <w:szCs w:val="24"/>
        </w:rPr>
      </w:pPr>
      <w:r>
        <w:rPr>
          <w:rStyle w:val="Strong"/>
          <w:rFonts w:cs="Courier New"/>
          <w:b/>
          <w:bCs/>
          <w:sz w:val="24"/>
          <w:szCs w:val="24"/>
        </w:rPr>
        <w:t xml:space="preserve"> Alert Generation</w:t>
      </w:r>
    </w:p>
    <w:p w14:paraId="65D3A6BF" w14:textId="77777777" w:rsidR="007A4DBE" w:rsidRDefault="00262BB0">
      <w:pPr>
        <w:pStyle w:val="NormalWeb"/>
        <w:spacing w:after="40"/>
        <w:rPr>
          <w:rFonts w:ascii="Courier New" w:hAnsi="Courier New" w:cs="Courier New"/>
        </w:rPr>
      </w:pPr>
      <w:r>
        <w:rPr>
          <w:rFonts w:eastAsia="Times New Roman" w:cs="Courier New"/>
          <w:sz w:val="20"/>
        </w:rPr>
        <w:t>The system shall automatically generate alerts whenever suspicious activities are detected.</w:t>
      </w:r>
    </w:p>
    <w:p w14:paraId="03B0DE02" w14:textId="77777777" w:rsidR="007A4DBE" w:rsidRDefault="00262BB0">
      <w:pPr>
        <w:pStyle w:val="NormalWeb"/>
        <w:spacing w:after="40"/>
        <w:rPr>
          <w:rFonts w:ascii="Courier New" w:hAnsi="Courier New" w:cs="Courier New"/>
        </w:rPr>
      </w:pPr>
      <w:r>
        <w:rPr>
          <w:rFonts w:eastAsia="Times New Roman" w:cs="Courier New"/>
          <w:sz w:val="20"/>
        </w:rPr>
        <w:lastRenderedPageBreak/>
        <w:t xml:space="preserve">Generated alerts notify administrators that </w:t>
      </w:r>
      <w:r>
        <w:rPr>
          <w:rFonts w:eastAsia="Times New Roman" w:cs="Courier New"/>
          <w:sz w:val="20"/>
        </w:rPr>
        <w:t>abnormal communication has occurred within the monitored monitoring system. Each alert contains detailed information regarding the detected event, including:</w:t>
      </w:r>
    </w:p>
    <w:p w14:paraId="3341A66E" w14:textId="77777777" w:rsidR="007A4DBE" w:rsidRDefault="00262BB0">
      <w:pPr>
        <w:numPr>
          <w:ilvl w:val="0"/>
          <w:numId w:val="48"/>
        </w:numPr>
        <w:spacing w:beforeAutospacing="1" w:after="40" w:afterAutospacing="1"/>
        <w:rPr>
          <w:rFonts w:ascii="Courier New" w:hAnsi="Courier New" w:cs="Courier New"/>
          <w:sz w:val="24"/>
          <w:szCs w:val="24"/>
        </w:rPr>
      </w:pPr>
      <w:r>
        <w:rPr>
          <w:rFonts w:cs="Courier New"/>
          <w:sz w:val="24"/>
          <w:szCs w:val="24"/>
        </w:rPr>
        <w:t xml:space="preserve">Alert Identification Number </w:t>
      </w:r>
    </w:p>
    <w:p w14:paraId="789A8A2C" w14:textId="77777777" w:rsidR="007A4DBE" w:rsidRDefault="00262BB0">
      <w:pPr>
        <w:numPr>
          <w:ilvl w:val="0"/>
          <w:numId w:val="48"/>
        </w:numPr>
        <w:spacing w:beforeAutospacing="1" w:after="40" w:afterAutospacing="1"/>
        <w:rPr>
          <w:rFonts w:ascii="Courier New" w:hAnsi="Courier New" w:cs="Courier New"/>
          <w:sz w:val="24"/>
          <w:szCs w:val="24"/>
        </w:rPr>
      </w:pPr>
      <w:r>
        <w:rPr>
          <w:rFonts w:cs="Courier New"/>
          <w:sz w:val="24"/>
          <w:szCs w:val="24"/>
        </w:rPr>
        <w:t xml:space="preserve">Alert Category </w:t>
      </w:r>
    </w:p>
    <w:p w14:paraId="5BB3AD5F" w14:textId="77777777" w:rsidR="007A4DBE" w:rsidRDefault="00262BB0">
      <w:pPr>
        <w:numPr>
          <w:ilvl w:val="0"/>
          <w:numId w:val="48"/>
        </w:numPr>
        <w:spacing w:beforeAutospacing="1" w:after="40" w:afterAutospacing="1"/>
        <w:rPr>
          <w:rFonts w:ascii="Courier New" w:hAnsi="Courier New" w:cs="Courier New"/>
          <w:sz w:val="24"/>
          <w:szCs w:val="24"/>
        </w:rPr>
      </w:pPr>
      <w:r>
        <w:rPr>
          <w:rFonts w:cs="Courier New"/>
          <w:sz w:val="24"/>
          <w:szCs w:val="24"/>
        </w:rPr>
        <w:t xml:space="preserve">Source IP Address </w:t>
      </w:r>
    </w:p>
    <w:p w14:paraId="170F0B3A" w14:textId="77777777" w:rsidR="007A4DBE" w:rsidRDefault="00262BB0">
      <w:pPr>
        <w:numPr>
          <w:ilvl w:val="0"/>
          <w:numId w:val="48"/>
        </w:numPr>
        <w:spacing w:beforeAutospacing="1" w:after="40" w:afterAutospacing="1"/>
        <w:rPr>
          <w:rFonts w:ascii="Courier New" w:hAnsi="Courier New" w:cs="Courier New"/>
          <w:sz w:val="24"/>
          <w:szCs w:val="24"/>
        </w:rPr>
      </w:pPr>
      <w:r>
        <w:rPr>
          <w:rFonts w:cs="Courier New"/>
          <w:sz w:val="24"/>
          <w:szCs w:val="24"/>
        </w:rPr>
        <w:t xml:space="preserve">Destination IP Address </w:t>
      </w:r>
    </w:p>
    <w:p w14:paraId="372E7142" w14:textId="77777777" w:rsidR="007A4DBE" w:rsidRDefault="00262BB0">
      <w:pPr>
        <w:numPr>
          <w:ilvl w:val="0"/>
          <w:numId w:val="48"/>
        </w:numPr>
        <w:spacing w:beforeAutospacing="1" w:after="40" w:afterAutospacing="1"/>
        <w:rPr>
          <w:rFonts w:ascii="Courier New" w:hAnsi="Courier New" w:cs="Courier New"/>
          <w:sz w:val="24"/>
          <w:szCs w:val="24"/>
        </w:rPr>
      </w:pPr>
      <w:r>
        <w:rPr>
          <w:rFonts w:cs="Courier New"/>
          <w:sz w:val="24"/>
          <w:szCs w:val="24"/>
        </w:rPr>
        <w:t>Protocol U</w:t>
      </w:r>
      <w:r>
        <w:rPr>
          <w:rFonts w:cs="Courier New"/>
          <w:sz w:val="24"/>
          <w:szCs w:val="24"/>
        </w:rPr>
        <w:t xml:space="preserve">sed </w:t>
      </w:r>
    </w:p>
    <w:p w14:paraId="0BBBCBDE" w14:textId="77777777" w:rsidR="007A4DBE" w:rsidRDefault="00262BB0">
      <w:pPr>
        <w:numPr>
          <w:ilvl w:val="0"/>
          <w:numId w:val="48"/>
        </w:numPr>
        <w:spacing w:beforeAutospacing="1" w:after="40" w:afterAutospacing="1"/>
        <w:rPr>
          <w:rFonts w:ascii="Courier New" w:hAnsi="Courier New" w:cs="Courier New"/>
          <w:sz w:val="24"/>
          <w:szCs w:val="24"/>
        </w:rPr>
      </w:pPr>
      <w:r>
        <w:rPr>
          <w:rFonts w:cs="Courier New"/>
          <w:sz w:val="24"/>
          <w:szCs w:val="24"/>
        </w:rPr>
        <w:t xml:space="preserve">Date and Time of Detection </w:t>
      </w:r>
    </w:p>
    <w:p w14:paraId="3E88C3CA" w14:textId="77777777" w:rsidR="007A4DBE" w:rsidRDefault="00262BB0">
      <w:pPr>
        <w:numPr>
          <w:ilvl w:val="0"/>
          <w:numId w:val="48"/>
        </w:numPr>
        <w:spacing w:beforeAutospacing="1" w:after="40" w:afterAutospacing="1"/>
        <w:rPr>
          <w:rFonts w:ascii="Courier New" w:hAnsi="Courier New" w:cs="Courier New"/>
          <w:sz w:val="24"/>
          <w:szCs w:val="24"/>
        </w:rPr>
      </w:pPr>
      <w:r>
        <w:rPr>
          <w:rFonts w:cs="Courier New"/>
          <w:sz w:val="24"/>
          <w:szCs w:val="24"/>
        </w:rPr>
        <w:t xml:space="preserve">Threat Description </w:t>
      </w:r>
    </w:p>
    <w:p w14:paraId="1FCBE271" w14:textId="77777777" w:rsidR="007A4DBE" w:rsidRDefault="00262BB0">
      <w:pPr>
        <w:numPr>
          <w:ilvl w:val="0"/>
          <w:numId w:val="48"/>
        </w:numPr>
        <w:spacing w:beforeAutospacing="1" w:after="40" w:afterAutospacing="1"/>
        <w:rPr>
          <w:rFonts w:ascii="Courier New" w:hAnsi="Courier New" w:cs="Courier New"/>
          <w:sz w:val="24"/>
          <w:szCs w:val="24"/>
        </w:rPr>
      </w:pPr>
      <w:r>
        <w:rPr>
          <w:rFonts w:cs="Courier New"/>
          <w:sz w:val="24"/>
          <w:szCs w:val="24"/>
        </w:rPr>
        <w:t xml:space="preserve">Severity Level </w:t>
      </w:r>
    </w:p>
    <w:p w14:paraId="6BBADC85" w14:textId="77777777" w:rsidR="007A4DBE" w:rsidRDefault="00262BB0">
      <w:pPr>
        <w:pStyle w:val="NormalWeb"/>
        <w:spacing w:after="40"/>
        <w:rPr>
          <w:rFonts w:ascii="Courier New" w:hAnsi="Courier New" w:cs="Courier New"/>
        </w:rPr>
      </w:pPr>
      <w:r>
        <w:rPr>
          <w:rFonts w:eastAsia="Times New Roman" w:cs="Courier New"/>
          <w:sz w:val="20"/>
        </w:rPr>
        <w:t>Real-time alerts improve the administrator's ability to respond quickly to potential cybersecurity incidents before they escalate into more serious security breaches.</w:t>
      </w:r>
    </w:p>
    <w:p w14:paraId="7AAAC17D" w14:textId="77777777" w:rsidR="007A4DBE" w:rsidRDefault="00262BB0">
      <w:pPr>
        <w:pStyle w:val="Heading2"/>
        <w:spacing w:after="40"/>
        <w:rPr>
          <w:rFonts w:ascii="Courier New" w:hAnsi="Courier New" w:cs="Courier New"/>
          <w:sz w:val="24"/>
          <w:szCs w:val="24"/>
        </w:rPr>
      </w:pPr>
      <w:r>
        <w:rPr>
          <w:rStyle w:val="Strong"/>
          <w:rFonts w:cs="Courier New"/>
          <w:b/>
          <w:bCs/>
          <w:sz w:val="24"/>
          <w:szCs w:val="24"/>
        </w:rPr>
        <w:t xml:space="preserve"> Database Storage</w:t>
      </w:r>
    </w:p>
    <w:p w14:paraId="03CDDD43" w14:textId="77777777" w:rsidR="007A4DBE" w:rsidRDefault="00262BB0">
      <w:pPr>
        <w:pStyle w:val="NormalWeb"/>
        <w:spacing w:after="40"/>
        <w:rPr>
          <w:rFonts w:ascii="Courier New" w:hAnsi="Courier New" w:cs="Courier New"/>
        </w:rPr>
      </w:pPr>
      <w:r>
        <w:rPr>
          <w:rFonts w:eastAsia="Times New Roman" w:cs="Courier New"/>
          <w:sz w:val="20"/>
        </w:rPr>
        <w:t>The system shall automatically store monitoring logs and detected threats within the database.</w:t>
      </w:r>
    </w:p>
    <w:p w14:paraId="0BAE08C4" w14:textId="77777777" w:rsidR="007A4DBE" w:rsidRDefault="00262BB0">
      <w:pPr>
        <w:pStyle w:val="NormalWeb"/>
        <w:spacing w:after="40"/>
        <w:rPr>
          <w:rFonts w:ascii="Courier New" w:hAnsi="Courier New" w:cs="Courier New"/>
        </w:rPr>
      </w:pPr>
      <w:r>
        <w:rPr>
          <w:rFonts w:eastAsia="Times New Roman" w:cs="Courier New"/>
          <w:sz w:val="20"/>
        </w:rPr>
        <w:t>Every captured event and generated alert shall be recorded for future reference. The database maintains complete monitoring records that suppor</w:t>
      </w:r>
      <w:r>
        <w:rPr>
          <w:rFonts w:eastAsia="Times New Roman" w:cs="Courier New"/>
          <w:sz w:val="20"/>
        </w:rPr>
        <w:t>t historical analysis, report generation, auditing, and security investigations.</w:t>
      </w:r>
    </w:p>
    <w:p w14:paraId="2E930E3D" w14:textId="77777777" w:rsidR="007A4DBE" w:rsidRDefault="00262BB0">
      <w:pPr>
        <w:pStyle w:val="NormalWeb"/>
        <w:spacing w:after="40"/>
        <w:rPr>
          <w:rFonts w:ascii="Courier New" w:hAnsi="Courier New" w:cs="Courier New"/>
        </w:rPr>
      </w:pPr>
      <w:r>
        <w:rPr>
          <w:rFonts w:eastAsia="Times New Roman" w:cs="Courier New"/>
          <w:sz w:val="20"/>
        </w:rPr>
        <w:t>Stored information includes:</w:t>
      </w:r>
    </w:p>
    <w:p w14:paraId="5A95F521" w14:textId="77777777" w:rsidR="007A4DBE" w:rsidRDefault="00262BB0">
      <w:pPr>
        <w:numPr>
          <w:ilvl w:val="0"/>
          <w:numId w:val="49"/>
        </w:numPr>
        <w:spacing w:beforeAutospacing="1" w:after="40" w:afterAutospacing="1"/>
        <w:rPr>
          <w:rFonts w:ascii="Courier New" w:hAnsi="Courier New" w:cs="Courier New"/>
          <w:sz w:val="24"/>
          <w:szCs w:val="24"/>
        </w:rPr>
      </w:pPr>
      <w:r>
        <w:rPr>
          <w:rFonts w:cs="Courier New"/>
          <w:sz w:val="24"/>
          <w:szCs w:val="24"/>
        </w:rPr>
        <w:t xml:space="preserve">Packet Details </w:t>
      </w:r>
    </w:p>
    <w:p w14:paraId="45E9CAF4" w14:textId="77777777" w:rsidR="007A4DBE" w:rsidRDefault="00262BB0">
      <w:pPr>
        <w:numPr>
          <w:ilvl w:val="0"/>
          <w:numId w:val="49"/>
        </w:numPr>
        <w:spacing w:beforeAutospacing="1" w:after="40" w:afterAutospacing="1"/>
        <w:rPr>
          <w:rFonts w:ascii="Courier New" w:hAnsi="Courier New" w:cs="Courier New"/>
          <w:sz w:val="24"/>
          <w:szCs w:val="24"/>
        </w:rPr>
      </w:pPr>
      <w:r>
        <w:rPr>
          <w:rFonts w:cs="Courier New"/>
          <w:sz w:val="24"/>
          <w:szCs w:val="24"/>
        </w:rPr>
        <w:t xml:space="preserve">Alert Information </w:t>
      </w:r>
    </w:p>
    <w:p w14:paraId="351BD5EC" w14:textId="77777777" w:rsidR="007A4DBE" w:rsidRDefault="00262BB0">
      <w:pPr>
        <w:numPr>
          <w:ilvl w:val="0"/>
          <w:numId w:val="49"/>
        </w:numPr>
        <w:spacing w:beforeAutospacing="1" w:after="40" w:afterAutospacing="1"/>
        <w:rPr>
          <w:rFonts w:ascii="Courier New" w:hAnsi="Courier New" w:cs="Courier New"/>
          <w:sz w:val="24"/>
          <w:szCs w:val="24"/>
        </w:rPr>
      </w:pPr>
      <w:r>
        <w:rPr>
          <w:rFonts w:cs="Courier New"/>
          <w:sz w:val="24"/>
          <w:szCs w:val="24"/>
        </w:rPr>
        <w:t xml:space="preserve">Source IP </w:t>
      </w:r>
    </w:p>
    <w:p w14:paraId="07EA8C10" w14:textId="77777777" w:rsidR="007A4DBE" w:rsidRDefault="00262BB0">
      <w:pPr>
        <w:numPr>
          <w:ilvl w:val="0"/>
          <w:numId w:val="49"/>
        </w:numPr>
        <w:spacing w:beforeAutospacing="1" w:after="40" w:afterAutospacing="1"/>
        <w:rPr>
          <w:rFonts w:ascii="Courier New" w:hAnsi="Courier New" w:cs="Courier New"/>
          <w:sz w:val="24"/>
          <w:szCs w:val="24"/>
        </w:rPr>
      </w:pPr>
      <w:r>
        <w:rPr>
          <w:rFonts w:cs="Courier New"/>
          <w:sz w:val="24"/>
          <w:szCs w:val="24"/>
        </w:rPr>
        <w:t xml:space="preserve">Destination IP </w:t>
      </w:r>
    </w:p>
    <w:p w14:paraId="4C0C06AC" w14:textId="77777777" w:rsidR="007A4DBE" w:rsidRDefault="00262BB0">
      <w:pPr>
        <w:numPr>
          <w:ilvl w:val="0"/>
          <w:numId w:val="49"/>
        </w:numPr>
        <w:spacing w:beforeAutospacing="1" w:after="40" w:afterAutospacing="1"/>
        <w:rPr>
          <w:rFonts w:ascii="Courier New" w:hAnsi="Courier New" w:cs="Courier New"/>
          <w:sz w:val="24"/>
          <w:szCs w:val="24"/>
        </w:rPr>
      </w:pPr>
      <w:r>
        <w:rPr>
          <w:rFonts w:cs="Courier New"/>
          <w:sz w:val="24"/>
          <w:szCs w:val="24"/>
        </w:rPr>
        <w:t xml:space="preserve">Detection Timestamp </w:t>
      </w:r>
    </w:p>
    <w:p w14:paraId="0468CB8E" w14:textId="77777777" w:rsidR="007A4DBE" w:rsidRDefault="00262BB0">
      <w:pPr>
        <w:numPr>
          <w:ilvl w:val="0"/>
          <w:numId w:val="49"/>
        </w:numPr>
        <w:spacing w:beforeAutospacing="1" w:after="40" w:afterAutospacing="1"/>
        <w:rPr>
          <w:rFonts w:ascii="Courier New" w:hAnsi="Courier New" w:cs="Courier New"/>
          <w:sz w:val="24"/>
          <w:szCs w:val="24"/>
        </w:rPr>
      </w:pPr>
      <w:r>
        <w:rPr>
          <w:rFonts w:cs="Courier New"/>
          <w:sz w:val="24"/>
          <w:szCs w:val="24"/>
        </w:rPr>
        <w:t xml:space="preserve">Threat Description </w:t>
      </w:r>
    </w:p>
    <w:p w14:paraId="4355BC9C" w14:textId="77777777" w:rsidR="007A4DBE" w:rsidRDefault="00262BB0">
      <w:pPr>
        <w:numPr>
          <w:ilvl w:val="0"/>
          <w:numId w:val="49"/>
        </w:numPr>
        <w:spacing w:beforeAutospacing="1" w:after="40" w:afterAutospacing="1"/>
        <w:rPr>
          <w:rFonts w:ascii="Courier New" w:hAnsi="Courier New" w:cs="Courier New"/>
          <w:sz w:val="24"/>
          <w:szCs w:val="24"/>
        </w:rPr>
      </w:pPr>
      <w:r>
        <w:rPr>
          <w:rFonts w:cs="Courier New"/>
          <w:sz w:val="24"/>
          <w:szCs w:val="24"/>
        </w:rPr>
        <w:t xml:space="preserve">Administrator Actions </w:t>
      </w:r>
    </w:p>
    <w:p w14:paraId="4B318516" w14:textId="77777777" w:rsidR="007A4DBE" w:rsidRDefault="00262BB0">
      <w:pPr>
        <w:pStyle w:val="NormalWeb"/>
        <w:spacing w:after="40"/>
        <w:rPr>
          <w:rFonts w:ascii="Courier New" w:hAnsi="Courier New" w:cs="Courier New"/>
        </w:rPr>
      </w:pPr>
      <w:r>
        <w:rPr>
          <w:rFonts w:eastAsia="Times New Roman" w:cs="Courier New"/>
          <w:sz w:val="20"/>
        </w:rPr>
        <w:t xml:space="preserve">The database serves </w:t>
      </w:r>
      <w:r>
        <w:rPr>
          <w:rFonts w:eastAsia="Times New Roman" w:cs="Courier New"/>
          <w:sz w:val="20"/>
        </w:rPr>
        <w:t>as the central repository for all monitoring information generated throughout system operation.</w:t>
      </w:r>
    </w:p>
    <w:p w14:paraId="45CB83B8" w14:textId="77777777" w:rsidR="007A4DBE" w:rsidRDefault="007A4DBE">
      <w:pPr>
        <w:pStyle w:val="Heading2"/>
        <w:spacing w:line="480" w:lineRule="auto"/>
        <w:rPr>
          <w:rStyle w:val="Strong"/>
          <w:rFonts w:ascii="Courier New" w:hAnsi="Courier New" w:cs="Courier New"/>
          <w:b/>
          <w:bCs/>
          <w:sz w:val="24"/>
          <w:szCs w:val="24"/>
        </w:rPr>
      </w:pPr>
    </w:p>
    <w:p w14:paraId="2B8904CF" w14:textId="77777777" w:rsidR="007A4DBE" w:rsidRDefault="00262BB0">
      <w:pPr>
        <w:pStyle w:val="Heading2"/>
        <w:spacing w:after="40"/>
        <w:rPr>
          <w:rFonts w:ascii="Courier New" w:hAnsi="Courier New" w:cs="Courier New"/>
          <w:sz w:val="24"/>
          <w:szCs w:val="24"/>
        </w:rPr>
      </w:pPr>
      <w:r>
        <w:rPr>
          <w:rStyle w:val="Strong"/>
          <w:rFonts w:cs="Courier New"/>
          <w:b/>
          <w:bCs/>
          <w:sz w:val="24"/>
          <w:szCs w:val="24"/>
        </w:rPr>
        <w:t>Dashboard Monitoring</w:t>
      </w:r>
    </w:p>
    <w:p w14:paraId="428A404E" w14:textId="77777777" w:rsidR="007A4DBE" w:rsidRDefault="00262BB0">
      <w:pPr>
        <w:pStyle w:val="NormalWeb"/>
        <w:spacing w:after="40"/>
        <w:rPr>
          <w:rFonts w:ascii="Courier New" w:hAnsi="Courier New" w:cs="Courier New"/>
        </w:rPr>
      </w:pPr>
      <w:r>
        <w:rPr>
          <w:rFonts w:eastAsia="Times New Roman" w:cs="Courier New"/>
          <w:sz w:val="20"/>
        </w:rPr>
        <w:t>The system shall display monitoring information through the Flask-based web dashboard.</w:t>
      </w:r>
    </w:p>
    <w:p w14:paraId="4CD1D8A3" w14:textId="77777777" w:rsidR="007A4DBE" w:rsidRDefault="00262BB0">
      <w:pPr>
        <w:pStyle w:val="NormalWeb"/>
        <w:spacing w:after="40"/>
        <w:rPr>
          <w:rFonts w:ascii="Courier New" w:hAnsi="Courier New" w:cs="Courier New"/>
        </w:rPr>
      </w:pPr>
      <w:r>
        <w:rPr>
          <w:rFonts w:eastAsia="Times New Roman" w:cs="Courier New"/>
          <w:sz w:val="20"/>
        </w:rPr>
        <w:t xml:space="preserve">The dashboard provides administrators with a </w:t>
      </w:r>
      <w:r>
        <w:rPr>
          <w:rFonts w:eastAsia="Times New Roman" w:cs="Courier New"/>
          <w:sz w:val="20"/>
        </w:rPr>
        <w:t>centralized interface where they can monitor the security status of the monitoring system. Information displayed includes:</w:t>
      </w:r>
    </w:p>
    <w:p w14:paraId="2970B910" w14:textId="77777777" w:rsidR="007A4DBE" w:rsidRDefault="00262BB0">
      <w:pPr>
        <w:numPr>
          <w:ilvl w:val="0"/>
          <w:numId w:val="50"/>
        </w:numPr>
        <w:spacing w:beforeAutospacing="1" w:after="40" w:afterAutospacing="1"/>
        <w:rPr>
          <w:rFonts w:ascii="Courier New" w:hAnsi="Courier New" w:cs="Courier New"/>
          <w:sz w:val="24"/>
          <w:szCs w:val="24"/>
        </w:rPr>
      </w:pPr>
      <w:r>
        <w:rPr>
          <w:rFonts w:cs="Courier New"/>
          <w:sz w:val="24"/>
          <w:szCs w:val="24"/>
        </w:rPr>
        <w:t xml:space="preserve">Active Alerts </w:t>
      </w:r>
    </w:p>
    <w:p w14:paraId="6478581A" w14:textId="77777777" w:rsidR="007A4DBE" w:rsidRDefault="00262BB0">
      <w:pPr>
        <w:numPr>
          <w:ilvl w:val="0"/>
          <w:numId w:val="50"/>
        </w:numPr>
        <w:spacing w:beforeAutospacing="1" w:after="40" w:afterAutospacing="1"/>
        <w:rPr>
          <w:rFonts w:ascii="Courier New" w:hAnsi="Courier New" w:cs="Courier New"/>
          <w:sz w:val="24"/>
          <w:szCs w:val="24"/>
        </w:rPr>
      </w:pPr>
      <w:r>
        <w:rPr>
          <w:rFonts w:cs="Courier New"/>
          <w:sz w:val="24"/>
          <w:szCs w:val="24"/>
        </w:rPr>
        <w:t xml:space="preserve">Monitoring Statistics </w:t>
      </w:r>
    </w:p>
    <w:p w14:paraId="77D8CD9C" w14:textId="77777777" w:rsidR="007A4DBE" w:rsidRDefault="00262BB0">
      <w:pPr>
        <w:numPr>
          <w:ilvl w:val="0"/>
          <w:numId w:val="50"/>
        </w:numPr>
        <w:spacing w:beforeAutospacing="1" w:after="40" w:afterAutospacing="1"/>
        <w:rPr>
          <w:rFonts w:ascii="Courier New" w:hAnsi="Courier New" w:cs="Courier New"/>
          <w:sz w:val="24"/>
          <w:szCs w:val="24"/>
        </w:rPr>
      </w:pPr>
      <w:r>
        <w:rPr>
          <w:rFonts w:cs="Courier New"/>
          <w:sz w:val="24"/>
          <w:szCs w:val="24"/>
        </w:rPr>
        <w:t xml:space="preserve">Packet Information </w:t>
      </w:r>
    </w:p>
    <w:p w14:paraId="5354D6A7" w14:textId="77777777" w:rsidR="007A4DBE" w:rsidRDefault="00262BB0">
      <w:pPr>
        <w:numPr>
          <w:ilvl w:val="0"/>
          <w:numId w:val="50"/>
        </w:numPr>
        <w:spacing w:beforeAutospacing="1" w:after="40" w:afterAutospacing="1"/>
        <w:rPr>
          <w:rFonts w:ascii="Courier New" w:hAnsi="Courier New" w:cs="Courier New"/>
          <w:sz w:val="24"/>
          <w:szCs w:val="24"/>
        </w:rPr>
      </w:pPr>
      <w:r>
        <w:rPr>
          <w:rFonts w:cs="Courier New"/>
          <w:sz w:val="24"/>
          <w:szCs w:val="24"/>
        </w:rPr>
        <w:t xml:space="preserve">Recent Threats </w:t>
      </w:r>
    </w:p>
    <w:p w14:paraId="78BB9D9B" w14:textId="77777777" w:rsidR="007A4DBE" w:rsidRDefault="00262BB0">
      <w:pPr>
        <w:numPr>
          <w:ilvl w:val="0"/>
          <w:numId w:val="50"/>
        </w:numPr>
        <w:spacing w:beforeAutospacing="1" w:after="40" w:afterAutospacing="1"/>
        <w:rPr>
          <w:rFonts w:ascii="Courier New" w:hAnsi="Courier New" w:cs="Courier New"/>
          <w:sz w:val="24"/>
          <w:szCs w:val="24"/>
        </w:rPr>
      </w:pPr>
      <w:r>
        <w:rPr>
          <w:rFonts w:cs="Courier New"/>
          <w:sz w:val="24"/>
          <w:szCs w:val="24"/>
        </w:rPr>
        <w:t xml:space="preserve">Historical Logs </w:t>
      </w:r>
    </w:p>
    <w:p w14:paraId="509A3473" w14:textId="77777777" w:rsidR="007A4DBE" w:rsidRDefault="00262BB0">
      <w:pPr>
        <w:numPr>
          <w:ilvl w:val="0"/>
          <w:numId w:val="50"/>
        </w:numPr>
        <w:spacing w:beforeAutospacing="1" w:after="40" w:afterAutospacing="1"/>
        <w:rPr>
          <w:rFonts w:ascii="Courier New" w:hAnsi="Courier New" w:cs="Courier New"/>
          <w:sz w:val="24"/>
          <w:szCs w:val="24"/>
        </w:rPr>
      </w:pPr>
      <w:r>
        <w:rPr>
          <w:rFonts w:cs="Courier New"/>
          <w:sz w:val="24"/>
          <w:szCs w:val="24"/>
        </w:rPr>
        <w:t xml:space="preserve">System Status </w:t>
      </w:r>
    </w:p>
    <w:p w14:paraId="46DB0468" w14:textId="77777777" w:rsidR="007A4DBE" w:rsidRDefault="00262BB0">
      <w:pPr>
        <w:pStyle w:val="NormalWeb"/>
        <w:spacing w:after="40"/>
        <w:rPr>
          <w:rFonts w:ascii="Courier New" w:hAnsi="Courier New" w:cs="Courier New"/>
        </w:rPr>
      </w:pPr>
      <w:r>
        <w:rPr>
          <w:rFonts w:eastAsia="Times New Roman" w:cs="Courier New"/>
          <w:sz w:val="20"/>
        </w:rPr>
        <w:t>The dashboard is designed t</w:t>
      </w:r>
      <w:r>
        <w:rPr>
          <w:rFonts w:eastAsia="Times New Roman" w:cs="Courier New"/>
          <w:sz w:val="20"/>
        </w:rPr>
        <w:t>o be simple, organized, and easy to understand, allowing administrators to review monitoring information efficiently.</w:t>
      </w:r>
    </w:p>
    <w:p w14:paraId="5B44E172" w14:textId="77777777" w:rsidR="007A4DBE" w:rsidRDefault="00262BB0">
      <w:pPr>
        <w:pStyle w:val="Heading2"/>
        <w:spacing w:after="40"/>
        <w:rPr>
          <w:rFonts w:ascii="Courier New" w:hAnsi="Courier New" w:cs="Courier New"/>
          <w:sz w:val="24"/>
          <w:szCs w:val="24"/>
        </w:rPr>
      </w:pPr>
      <w:r>
        <w:rPr>
          <w:rStyle w:val="Strong"/>
          <w:rFonts w:cs="Courier New"/>
          <w:b/>
          <w:bCs/>
          <w:sz w:val="24"/>
          <w:szCs w:val="24"/>
        </w:rPr>
        <w:t xml:space="preserve"> Log Management</w:t>
      </w:r>
    </w:p>
    <w:p w14:paraId="7C89C02E" w14:textId="77777777" w:rsidR="007A4DBE" w:rsidRDefault="00262BB0">
      <w:pPr>
        <w:pStyle w:val="NormalWeb"/>
        <w:spacing w:after="40"/>
        <w:rPr>
          <w:rFonts w:ascii="Courier New" w:hAnsi="Courier New" w:cs="Courier New"/>
        </w:rPr>
      </w:pPr>
      <w:r>
        <w:rPr>
          <w:rFonts w:eastAsia="Times New Roman" w:cs="Courier New"/>
          <w:sz w:val="20"/>
        </w:rPr>
        <w:t>The system shall allow administrators to review historical monitoring logs stored in the database.</w:t>
      </w:r>
    </w:p>
    <w:p w14:paraId="4B9EA8E2" w14:textId="77777777" w:rsidR="007A4DBE" w:rsidRDefault="00262BB0">
      <w:pPr>
        <w:pStyle w:val="NormalWeb"/>
        <w:spacing w:after="40"/>
        <w:rPr>
          <w:rFonts w:ascii="Courier New" w:hAnsi="Courier New" w:cs="Courier New"/>
        </w:rPr>
      </w:pPr>
      <w:r>
        <w:rPr>
          <w:rFonts w:eastAsia="Times New Roman" w:cs="Courier New"/>
          <w:sz w:val="20"/>
        </w:rPr>
        <w:t>Administrators may brow</w:t>
      </w:r>
      <w:r>
        <w:rPr>
          <w:rFonts w:eastAsia="Times New Roman" w:cs="Courier New"/>
          <w:sz w:val="20"/>
        </w:rPr>
        <w:t>se previously detected threats, investigate suspicious communications, and analyze historical monitoring records. Historical log management assists in identifying recurring attack patterns, evaluating system performance, and supporting forensic investigati</w:t>
      </w:r>
      <w:r>
        <w:rPr>
          <w:rFonts w:eastAsia="Times New Roman" w:cs="Courier New"/>
          <w:sz w:val="20"/>
        </w:rPr>
        <w:t>ons.</w:t>
      </w:r>
    </w:p>
    <w:p w14:paraId="20C1CFD4" w14:textId="77777777" w:rsidR="007A4DBE" w:rsidRDefault="00262BB0">
      <w:pPr>
        <w:pStyle w:val="Heading2"/>
        <w:spacing w:after="40"/>
        <w:rPr>
          <w:rFonts w:ascii="Courier New" w:hAnsi="Courier New" w:cs="Courier New"/>
          <w:sz w:val="24"/>
          <w:szCs w:val="24"/>
        </w:rPr>
      </w:pPr>
      <w:r>
        <w:rPr>
          <w:rStyle w:val="Strong"/>
          <w:rFonts w:cs="Courier New"/>
          <w:b/>
          <w:bCs/>
          <w:sz w:val="24"/>
          <w:szCs w:val="24"/>
        </w:rPr>
        <w:t xml:space="preserve"> Search Function</w:t>
      </w:r>
    </w:p>
    <w:p w14:paraId="464EB6CE" w14:textId="77777777" w:rsidR="007A4DBE" w:rsidRDefault="00262BB0">
      <w:pPr>
        <w:pStyle w:val="NormalWeb"/>
        <w:spacing w:after="40"/>
        <w:rPr>
          <w:rFonts w:ascii="Courier New" w:hAnsi="Courier New" w:cs="Courier New"/>
        </w:rPr>
      </w:pPr>
      <w:r>
        <w:rPr>
          <w:rFonts w:eastAsia="Times New Roman" w:cs="Courier New"/>
          <w:sz w:val="20"/>
        </w:rPr>
        <w:t>The system shall provide searching and filtering capabilities for monitoring records.</w:t>
      </w:r>
    </w:p>
    <w:p w14:paraId="54C7DEEB" w14:textId="77777777" w:rsidR="007A4DBE" w:rsidRDefault="00262BB0">
      <w:pPr>
        <w:pStyle w:val="NormalWeb"/>
        <w:spacing w:after="40"/>
        <w:rPr>
          <w:rFonts w:ascii="Courier New" w:hAnsi="Courier New" w:cs="Courier New"/>
        </w:rPr>
      </w:pPr>
      <w:r>
        <w:rPr>
          <w:rFonts w:eastAsia="Times New Roman" w:cs="Courier New"/>
          <w:sz w:val="20"/>
        </w:rPr>
        <w:t>Administrators can search monitoring information using various criteria such as:</w:t>
      </w:r>
    </w:p>
    <w:p w14:paraId="12BFAE4C" w14:textId="77777777" w:rsidR="007A4DBE" w:rsidRDefault="00262BB0">
      <w:pPr>
        <w:numPr>
          <w:ilvl w:val="0"/>
          <w:numId w:val="51"/>
        </w:numPr>
        <w:spacing w:beforeAutospacing="1" w:after="40" w:afterAutospacing="1"/>
        <w:rPr>
          <w:rFonts w:ascii="Courier New" w:hAnsi="Courier New" w:cs="Courier New"/>
          <w:sz w:val="24"/>
          <w:szCs w:val="24"/>
        </w:rPr>
      </w:pPr>
      <w:r>
        <w:rPr>
          <w:rFonts w:cs="Courier New"/>
          <w:sz w:val="24"/>
          <w:szCs w:val="24"/>
        </w:rPr>
        <w:t xml:space="preserve">Source IP Address </w:t>
      </w:r>
    </w:p>
    <w:p w14:paraId="5E8E53AD" w14:textId="77777777" w:rsidR="007A4DBE" w:rsidRDefault="00262BB0">
      <w:pPr>
        <w:numPr>
          <w:ilvl w:val="0"/>
          <w:numId w:val="51"/>
        </w:numPr>
        <w:spacing w:beforeAutospacing="1" w:after="40" w:afterAutospacing="1"/>
        <w:rPr>
          <w:rFonts w:ascii="Courier New" w:hAnsi="Courier New" w:cs="Courier New"/>
          <w:sz w:val="24"/>
          <w:szCs w:val="24"/>
        </w:rPr>
      </w:pPr>
      <w:r>
        <w:rPr>
          <w:rFonts w:cs="Courier New"/>
          <w:sz w:val="24"/>
          <w:szCs w:val="24"/>
        </w:rPr>
        <w:t xml:space="preserve">Destination IP Address </w:t>
      </w:r>
    </w:p>
    <w:p w14:paraId="152D0B49" w14:textId="77777777" w:rsidR="007A4DBE" w:rsidRDefault="00262BB0">
      <w:pPr>
        <w:numPr>
          <w:ilvl w:val="0"/>
          <w:numId w:val="51"/>
        </w:numPr>
        <w:spacing w:beforeAutospacing="1" w:after="40" w:afterAutospacing="1"/>
        <w:rPr>
          <w:rFonts w:ascii="Courier New" w:hAnsi="Courier New" w:cs="Courier New"/>
          <w:sz w:val="24"/>
          <w:szCs w:val="24"/>
        </w:rPr>
      </w:pPr>
      <w:r>
        <w:rPr>
          <w:rFonts w:cs="Courier New"/>
          <w:sz w:val="24"/>
          <w:szCs w:val="24"/>
        </w:rPr>
        <w:t xml:space="preserve">Date </w:t>
      </w:r>
    </w:p>
    <w:p w14:paraId="7C16B786" w14:textId="77777777" w:rsidR="007A4DBE" w:rsidRDefault="00262BB0">
      <w:pPr>
        <w:numPr>
          <w:ilvl w:val="0"/>
          <w:numId w:val="51"/>
        </w:numPr>
        <w:spacing w:beforeAutospacing="1" w:after="40" w:afterAutospacing="1"/>
        <w:rPr>
          <w:rFonts w:ascii="Courier New" w:hAnsi="Courier New" w:cs="Courier New"/>
          <w:sz w:val="24"/>
          <w:szCs w:val="24"/>
        </w:rPr>
      </w:pPr>
      <w:r>
        <w:rPr>
          <w:rFonts w:cs="Courier New"/>
          <w:sz w:val="24"/>
          <w:szCs w:val="24"/>
        </w:rPr>
        <w:t xml:space="preserve">Protocol </w:t>
      </w:r>
    </w:p>
    <w:p w14:paraId="0E8B7EE0" w14:textId="77777777" w:rsidR="007A4DBE" w:rsidRDefault="00262BB0">
      <w:pPr>
        <w:numPr>
          <w:ilvl w:val="0"/>
          <w:numId w:val="51"/>
        </w:numPr>
        <w:spacing w:beforeAutospacing="1" w:after="40" w:afterAutospacing="1"/>
        <w:rPr>
          <w:rFonts w:ascii="Courier New" w:hAnsi="Courier New" w:cs="Courier New"/>
          <w:sz w:val="24"/>
          <w:szCs w:val="24"/>
        </w:rPr>
      </w:pPr>
      <w:r>
        <w:rPr>
          <w:rFonts w:cs="Courier New"/>
          <w:sz w:val="24"/>
          <w:szCs w:val="24"/>
        </w:rPr>
        <w:t xml:space="preserve">Alert Type </w:t>
      </w:r>
    </w:p>
    <w:p w14:paraId="188F2022" w14:textId="77777777" w:rsidR="007A4DBE" w:rsidRDefault="00262BB0">
      <w:pPr>
        <w:numPr>
          <w:ilvl w:val="0"/>
          <w:numId w:val="51"/>
        </w:numPr>
        <w:spacing w:beforeAutospacing="1" w:after="40" w:afterAutospacing="1"/>
        <w:rPr>
          <w:rFonts w:ascii="Courier New" w:hAnsi="Courier New" w:cs="Courier New"/>
          <w:sz w:val="24"/>
          <w:szCs w:val="24"/>
        </w:rPr>
      </w:pPr>
      <w:r>
        <w:rPr>
          <w:rFonts w:cs="Courier New"/>
          <w:sz w:val="24"/>
          <w:szCs w:val="24"/>
        </w:rPr>
        <w:t xml:space="preserve">Threat Level </w:t>
      </w:r>
    </w:p>
    <w:p w14:paraId="45D07A23" w14:textId="77777777" w:rsidR="007A4DBE" w:rsidRDefault="00262BB0">
      <w:pPr>
        <w:pStyle w:val="NormalWeb"/>
        <w:spacing w:after="40"/>
        <w:rPr>
          <w:rFonts w:ascii="Courier New" w:hAnsi="Courier New" w:cs="Courier New"/>
        </w:rPr>
      </w:pPr>
      <w:r>
        <w:rPr>
          <w:rFonts w:eastAsia="Times New Roman" w:cs="Courier New"/>
          <w:sz w:val="20"/>
        </w:rPr>
        <w:t>Efficient searching simplifies incident investigation and minimizes the time required to locate relevant monitoring records.</w:t>
      </w:r>
    </w:p>
    <w:p w14:paraId="69EA7CFC" w14:textId="77777777" w:rsidR="007A4DBE" w:rsidRDefault="00262BB0">
      <w:pPr>
        <w:pStyle w:val="Heading2"/>
        <w:spacing w:after="40"/>
        <w:rPr>
          <w:rFonts w:ascii="Courier New" w:hAnsi="Courier New" w:cs="Courier New"/>
          <w:sz w:val="24"/>
          <w:szCs w:val="24"/>
        </w:rPr>
      </w:pPr>
      <w:r>
        <w:rPr>
          <w:rStyle w:val="Strong"/>
          <w:rFonts w:cs="Courier New"/>
          <w:b/>
          <w:bCs/>
          <w:sz w:val="24"/>
          <w:szCs w:val="24"/>
        </w:rPr>
        <w:t>Report Generation</w:t>
      </w:r>
    </w:p>
    <w:p w14:paraId="63C9BB71" w14:textId="77777777" w:rsidR="007A4DBE" w:rsidRDefault="00262BB0">
      <w:pPr>
        <w:pStyle w:val="NormalWeb"/>
        <w:spacing w:after="40"/>
        <w:rPr>
          <w:rFonts w:ascii="Courier New" w:hAnsi="Courier New" w:cs="Courier New"/>
        </w:rPr>
      </w:pPr>
      <w:r>
        <w:rPr>
          <w:rFonts w:eastAsia="Times New Roman" w:cs="Courier New"/>
          <w:sz w:val="20"/>
        </w:rPr>
        <w:t>The system shall generate monitoring reports based on stored security logs.</w:t>
      </w:r>
    </w:p>
    <w:p w14:paraId="4D28CD78" w14:textId="77777777" w:rsidR="007A4DBE" w:rsidRDefault="00262BB0">
      <w:pPr>
        <w:pStyle w:val="NormalWeb"/>
        <w:spacing w:after="40"/>
        <w:rPr>
          <w:rFonts w:ascii="Courier New" w:hAnsi="Courier New" w:cs="Courier New"/>
        </w:rPr>
      </w:pPr>
      <w:r>
        <w:rPr>
          <w:rFonts w:eastAsia="Times New Roman" w:cs="Courier New"/>
          <w:sz w:val="20"/>
        </w:rPr>
        <w:t>Generated r</w:t>
      </w:r>
      <w:r>
        <w:rPr>
          <w:rFonts w:eastAsia="Times New Roman" w:cs="Courier New"/>
          <w:sz w:val="20"/>
        </w:rPr>
        <w:t>eports summarize monitoring activities during a selected period. Reports may include:</w:t>
      </w:r>
    </w:p>
    <w:p w14:paraId="315F5241" w14:textId="77777777" w:rsidR="007A4DBE" w:rsidRDefault="00262BB0">
      <w:pPr>
        <w:numPr>
          <w:ilvl w:val="0"/>
          <w:numId w:val="52"/>
        </w:numPr>
        <w:spacing w:beforeAutospacing="1" w:after="40" w:afterAutospacing="1"/>
        <w:rPr>
          <w:rFonts w:ascii="Courier New" w:hAnsi="Courier New" w:cs="Courier New"/>
          <w:sz w:val="24"/>
          <w:szCs w:val="24"/>
        </w:rPr>
      </w:pPr>
      <w:r>
        <w:rPr>
          <w:rFonts w:cs="Courier New"/>
          <w:sz w:val="24"/>
          <w:szCs w:val="24"/>
        </w:rPr>
        <w:t xml:space="preserve">Total Packets Captured </w:t>
      </w:r>
    </w:p>
    <w:p w14:paraId="30E36367" w14:textId="77777777" w:rsidR="007A4DBE" w:rsidRDefault="00262BB0">
      <w:pPr>
        <w:numPr>
          <w:ilvl w:val="0"/>
          <w:numId w:val="52"/>
        </w:numPr>
        <w:spacing w:beforeAutospacing="1" w:after="40" w:afterAutospacing="1"/>
        <w:rPr>
          <w:rFonts w:ascii="Courier New" w:hAnsi="Courier New" w:cs="Courier New"/>
          <w:sz w:val="24"/>
          <w:szCs w:val="24"/>
        </w:rPr>
      </w:pPr>
      <w:r>
        <w:rPr>
          <w:rFonts w:cs="Courier New"/>
          <w:sz w:val="24"/>
          <w:szCs w:val="24"/>
        </w:rPr>
        <w:t xml:space="preserve">Number of Detected Threats </w:t>
      </w:r>
    </w:p>
    <w:p w14:paraId="1E692D74" w14:textId="77777777" w:rsidR="007A4DBE" w:rsidRDefault="00262BB0">
      <w:pPr>
        <w:numPr>
          <w:ilvl w:val="0"/>
          <w:numId w:val="52"/>
        </w:numPr>
        <w:spacing w:beforeAutospacing="1" w:after="40" w:afterAutospacing="1"/>
        <w:rPr>
          <w:rFonts w:ascii="Courier New" w:hAnsi="Courier New" w:cs="Courier New"/>
          <w:sz w:val="24"/>
          <w:szCs w:val="24"/>
        </w:rPr>
      </w:pPr>
      <w:r>
        <w:rPr>
          <w:rFonts w:cs="Courier New"/>
          <w:sz w:val="24"/>
          <w:szCs w:val="24"/>
        </w:rPr>
        <w:t xml:space="preserve">Alert Categories </w:t>
      </w:r>
    </w:p>
    <w:p w14:paraId="4401761C" w14:textId="77777777" w:rsidR="007A4DBE" w:rsidRDefault="00262BB0">
      <w:pPr>
        <w:numPr>
          <w:ilvl w:val="0"/>
          <w:numId w:val="52"/>
        </w:numPr>
        <w:spacing w:beforeAutospacing="1" w:after="40" w:afterAutospacing="1"/>
        <w:rPr>
          <w:rFonts w:ascii="Courier New" w:hAnsi="Courier New" w:cs="Courier New"/>
          <w:sz w:val="24"/>
          <w:szCs w:val="24"/>
        </w:rPr>
      </w:pPr>
      <w:r>
        <w:rPr>
          <w:rFonts w:cs="Courier New"/>
          <w:sz w:val="24"/>
          <w:szCs w:val="24"/>
        </w:rPr>
        <w:lastRenderedPageBreak/>
        <w:t xml:space="preserve">Communication Statistics </w:t>
      </w:r>
    </w:p>
    <w:p w14:paraId="071CE824" w14:textId="77777777" w:rsidR="007A4DBE" w:rsidRDefault="00262BB0">
      <w:pPr>
        <w:numPr>
          <w:ilvl w:val="0"/>
          <w:numId w:val="52"/>
        </w:numPr>
        <w:spacing w:beforeAutospacing="1" w:after="40" w:afterAutospacing="1"/>
        <w:rPr>
          <w:rFonts w:ascii="Courier New" w:hAnsi="Courier New" w:cs="Courier New"/>
          <w:sz w:val="24"/>
          <w:szCs w:val="24"/>
        </w:rPr>
      </w:pPr>
      <w:r>
        <w:rPr>
          <w:rFonts w:cs="Courier New"/>
          <w:sz w:val="24"/>
          <w:szCs w:val="24"/>
        </w:rPr>
        <w:t xml:space="preserve">Frequently Detected IP Addresses </w:t>
      </w:r>
    </w:p>
    <w:p w14:paraId="7B0269FE" w14:textId="77777777" w:rsidR="007A4DBE" w:rsidRDefault="00262BB0">
      <w:pPr>
        <w:numPr>
          <w:ilvl w:val="0"/>
          <w:numId w:val="52"/>
        </w:numPr>
        <w:spacing w:beforeAutospacing="1" w:after="40" w:afterAutospacing="1"/>
        <w:rPr>
          <w:rFonts w:ascii="Courier New" w:hAnsi="Courier New" w:cs="Courier New"/>
          <w:sz w:val="24"/>
          <w:szCs w:val="24"/>
        </w:rPr>
      </w:pPr>
      <w:r>
        <w:rPr>
          <w:rFonts w:cs="Courier New"/>
          <w:sz w:val="24"/>
          <w:szCs w:val="24"/>
        </w:rPr>
        <w:t xml:space="preserve">Daily Monitoring Activities </w:t>
      </w:r>
    </w:p>
    <w:p w14:paraId="26A928F7" w14:textId="77777777" w:rsidR="007A4DBE" w:rsidRDefault="00262BB0">
      <w:pPr>
        <w:pStyle w:val="NormalWeb"/>
        <w:spacing w:after="40"/>
        <w:rPr>
          <w:rFonts w:ascii="Courier New" w:hAnsi="Courier New" w:cs="Courier New"/>
        </w:rPr>
      </w:pPr>
      <w:r>
        <w:rPr>
          <w:rFonts w:eastAsia="Times New Roman" w:cs="Courier New"/>
          <w:sz w:val="20"/>
        </w:rPr>
        <w:t>These reports assist administrators in evaluating overall security performance and documenting detected incidents.</w:t>
      </w:r>
    </w:p>
    <w:p w14:paraId="42955097" w14:textId="77777777" w:rsidR="007A4DBE" w:rsidRDefault="007A4DBE">
      <w:pPr>
        <w:rPr>
          <w:rFonts w:ascii="Courier New" w:hAnsi="Courier New" w:cs="Courier New"/>
          <w:sz w:val="24"/>
          <w:szCs w:val="24"/>
        </w:rPr>
      </w:pPr>
    </w:p>
    <w:p w14:paraId="754187EB" w14:textId="77777777" w:rsidR="007A4DBE" w:rsidRDefault="007A4DBE">
      <w:pPr>
        <w:pStyle w:val="Heading1"/>
        <w:spacing w:line="480" w:lineRule="auto"/>
        <w:rPr>
          <w:rFonts w:ascii="Courier New" w:hAnsi="Courier New" w:cs="Courier New"/>
          <w:sz w:val="24"/>
          <w:szCs w:val="24"/>
        </w:rPr>
      </w:pPr>
    </w:p>
    <w:p w14:paraId="6E08451E" w14:textId="77777777" w:rsidR="007A4DBE" w:rsidRDefault="00262BB0">
      <w:pPr>
        <w:pStyle w:val="Heading2"/>
        <w:spacing w:after="40"/>
        <w:rPr>
          <w:rFonts w:ascii="Courier New" w:hAnsi="Courier New" w:cs="Courier New"/>
          <w:sz w:val="24"/>
          <w:szCs w:val="24"/>
        </w:rPr>
      </w:pPr>
      <w:r>
        <w:rPr>
          <w:rFonts w:cs="Courier New"/>
          <w:szCs w:val="24"/>
        </w:rPr>
        <w:t xml:space="preserve"> Non-Functional Requirements</w:t>
      </w:r>
    </w:p>
    <w:p w14:paraId="4E508EC0" w14:textId="77777777" w:rsidR="007A4DBE" w:rsidRDefault="00262BB0">
      <w:pPr>
        <w:pStyle w:val="NormalWeb"/>
        <w:spacing w:after="40"/>
        <w:rPr>
          <w:rFonts w:ascii="Courier New" w:hAnsi="Courier New" w:cs="Courier New"/>
        </w:rPr>
      </w:pPr>
      <w:r>
        <w:rPr>
          <w:rFonts w:eastAsia="Times New Roman" w:cs="Courier New"/>
          <w:sz w:val="20"/>
        </w:rPr>
        <w:t>Non-functional requirements describe the quality attributes and operational chara</w:t>
      </w:r>
      <w:r>
        <w:rPr>
          <w:rFonts w:eastAsia="Times New Roman" w:cs="Courier New"/>
          <w:sz w:val="20"/>
        </w:rPr>
        <w:t>cteristics of the proposed system. Unlike functional requirements, which define what the system should do, non-functional requirements specify how the system should perform its functions.</w:t>
      </w:r>
    </w:p>
    <w:p w14:paraId="03814986" w14:textId="77777777" w:rsidR="007A4DBE" w:rsidRDefault="00262BB0">
      <w:pPr>
        <w:pStyle w:val="NormalWeb"/>
        <w:spacing w:after="40"/>
        <w:rPr>
          <w:rFonts w:ascii="Courier New" w:hAnsi="Courier New" w:cs="Courier New"/>
        </w:rPr>
      </w:pPr>
      <w:r>
        <w:rPr>
          <w:rFonts w:eastAsia="Times New Roman" w:cs="Courier New"/>
          <w:sz w:val="20"/>
        </w:rPr>
        <w:t>These requirements ensure that the system remains efficient, secure,</w:t>
      </w:r>
      <w:r>
        <w:rPr>
          <w:rFonts w:eastAsia="Times New Roman" w:cs="Courier New"/>
          <w:sz w:val="20"/>
        </w:rPr>
        <w:t xml:space="preserve"> reliable, and user-friendly throughout its operation.</w:t>
      </w:r>
    </w:p>
    <w:p w14:paraId="11EE5121" w14:textId="77777777" w:rsidR="007A4DBE" w:rsidRDefault="00262BB0">
      <w:pPr>
        <w:pStyle w:val="Heading2"/>
        <w:spacing w:after="40"/>
        <w:rPr>
          <w:rFonts w:ascii="Courier New" w:hAnsi="Courier New" w:cs="Courier New"/>
          <w:sz w:val="24"/>
          <w:szCs w:val="24"/>
        </w:rPr>
      </w:pPr>
      <w:r>
        <w:rPr>
          <w:rFonts w:cs="Courier New"/>
          <w:sz w:val="24"/>
          <w:szCs w:val="24"/>
        </w:rPr>
        <w:t>Performance Requirements</w:t>
      </w:r>
    </w:p>
    <w:p w14:paraId="7EAB2258" w14:textId="77777777" w:rsidR="007A4DBE" w:rsidRDefault="00262BB0">
      <w:pPr>
        <w:pStyle w:val="NormalWeb"/>
        <w:spacing w:after="40"/>
        <w:rPr>
          <w:rFonts w:ascii="Courier New" w:hAnsi="Courier New" w:cs="Courier New"/>
        </w:rPr>
      </w:pPr>
      <w:r>
        <w:rPr>
          <w:rFonts w:eastAsia="Times New Roman" w:cs="Courier New"/>
          <w:sz w:val="20"/>
        </w:rPr>
        <w:t>Performance requirements define how efficiently the system should operate under normal conditions.</w:t>
      </w:r>
    </w:p>
    <w:p w14:paraId="0651957D" w14:textId="77777777" w:rsidR="007A4DBE" w:rsidRDefault="00262BB0">
      <w:pPr>
        <w:pStyle w:val="Heading3"/>
        <w:spacing w:after="40"/>
        <w:rPr>
          <w:rFonts w:ascii="Courier New" w:hAnsi="Courier New" w:cs="Courier New"/>
          <w:sz w:val="24"/>
          <w:szCs w:val="24"/>
        </w:rPr>
      </w:pPr>
      <w:r>
        <w:rPr>
          <w:rFonts w:cs="Courier New"/>
          <w:sz w:val="24"/>
          <w:szCs w:val="24"/>
        </w:rPr>
        <w:t>Real-Time Packet Monitoring</w:t>
      </w:r>
    </w:p>
    <w:p w14:paraId="02E09848" w14:textId="77777777" w:rsidR="007A4DBE" w:rsidRDefault="00262BB0">
      <w:pPr>
        <w:pStyle w:val="NormalWeb"/>
        <w:spacing w:after="40"/>
        <w:rPr>
          <w:rFonts w:ascii="Courier New" w:hAnsi="Courier New" w:cs="Courier New"/>
        </w:rPr>
      </w:pPr>
      <w:r>
        <w:rPr>
          <w:rFonts w:eastAsia="Times New Roman" w:cs="Courier New"/>
          <w:sz w:val="20"/>
        </w:rPr>
        <w:t>The system should continuously monitor network tr</w:t>
      </w:r>
      <w:r>
        <w:rPr>
          <w:rFonts w:eastAsia="Times New Roman" w:cs="Courier New"/>
          <w:sz w:val="20"/>
        </w:rPr>
        <w:t>affic in real time without significant delays. Captured packets must be analyzed immediately to ensure that suspicious activities are detected as quickly as possible.</w:t>
      </w:r>
    </w:p>
    <w:p w14:paraId="7D3EBAA6" w14:textId="77777777" w:rsidR="007A4DBE" w:rsidRDefault="00262BB0">
      <w:pPr>
        <w:pStyle w:val="Heading3"/>
        <w:spacing w:after="40"/>
        <w:rPr>
          <w:rFonts w:ascii="Courier New" w:hAnsi="Courier New" w:cs="Courier New"/>
          <w:sz w:val="24"/>
          <w:szCs w:val="24"/>
        </w:rPr>
      </w:pPr>
      <w:r>
        <w:rPr>
          <w:rFonts w:cs="Courier New"/>
          <w:sz w:val="24"/>
          <w:szCs w:val="24"/>
        </w:rPr>
        <w:t>Fast Dashboard Response</w:t>
      </w:r>
    </w:p>
    <w:p w14:paraId="6A8B70DC" w14:textId="77777777" w:rsidR="007A4DBE" w:rsidRDefault="00262BB0">
      <w:pPr>
        <w:pStyle w:val="NormalWeb"/>
        <w:spacing w:after="40"/>
        <w:rPr>
          <w:rFonts w:ascii="Courier New" w:hAnsi="Courier New" w:cs="Courier New"/>
        </w:rPr>
      </w:pPr>
      <w:r>
        <w:rPr>
          <w:rFonts w:eastAsia="Times New Roman" w:cs="Courier New"/>
          <w:sz w:val="20"/>
        </w:rPr>
        <w:t>The web dashboard should provide timely access to monitoring info</w:t>
      </w:r>
      <w:r>
        <w:rPr>
          <w:rFonts w:eastAsia="Times New Roman" w:cs="Courier New"/>
          <w:sz w:val="20"/>
        </w:rPr>
        <w:t>rmation. Administrators should be able to view alerts, logs, and monitoring records without experiencing noticeable delays during navigation.</w:t>
      </w:r>
    </w:p>
    <w:p w14:paraId="027590C0" w14:textId="77777777" w:rsidR="007A4DBE" w:rsidRDefault="00262BB0">
      <w:pPr>
        <w:pStyle w:val="Heading3"/>
        <w:spacing w:after="40"/>
        <w:rPr>
          <w:rFonts w:ascii="Courier New" w:hAnsi="Courier New" w:cs="Courier New"/>
          <w:sz w:val="24"/>
          <w:szCs w:val="24"/>
        </w:rPr>
      </w:pPr>
      <w:r>
        <w:rPr>
          <w:rFonts w:cs="Courier New"/>
          <w:sz w:val="24"/>
          <w:szCs w:val="24"/>
        </w:rPr>
        <w:t>Efficient Resource Utilization</w:t>
      </w:r>
    </w:p>
    <w:p w14:paraId="733ECDA5" w14:textId="77777777" w:rsidR="007A4DBE" w:rsidRDefault="00262BB0">
      <w:pPr>
        <w:pStyle w:val="NormalWeb"/>
        <w:spacing w:after="40"/>
        <w:rPr>
          <w:rFonts w:ascii="Courier New" w:hAnsi="Courier New" w:cs="Courier New"/>
        </w:rPr>
      </w:pPr>
      <w:r>
        <w:rPr>
          <w:rFonts w:eastAsia="Times New Roman" w:cs="Courier New"/>
          <w:sz w:val="20"/>
        </w:rPr>
        <w:t>The system should utilize available hardware resources efficiently to minimize perf</w:t>
      </w:r>
      <w:r>
        <w:rPr>
          <w:rFonts w:eastAsia="Times New Roman" w:cs="Courier New"/>
          <w:sz w:val="20"/>
        </w:rPr>
        <w:t>ormance degradation. Since the target environment is a small office, the system should operate effectively without requiring high-end hardware specifications.</w:t>
      </w:r>
    </w:p>
    <w:p w14:paraId="4B64201D" w14:textId="77777777" w:rsidR="007A4DBE" w:rsidRDefault="00262BB0">
      <w:pPr>
        <w:pStyle w:val="Heading2"/>
        <w:spacing w:after="40"/>
        <w:rPr>
          <w:rFonts w:ascii="Courier New" w:hAnsi="Courier New" w:cs="Courier New"/>
          <w:sz w:val="24"/>
          <w:szCs w:val="24"/>
        </w:rPr>
      </w:pPr>
      <w:r>
        <w:rPr>
          <w:rFonts w:cs="Courier New"/>
          <w:sz w:val="24"/>
          <w:szCs w:val="24"/>
        </w:rPr>
        <w:t>Security Requirements</w:t>
      </w:r>
    </w:p>
    <w:p w14:paraId="5B30DBF7" w14:textId="77777777" w:rsidR="007A4DBE" w:rsidRDefault="00262BB0">
      <w:pPr>
        <w:pStyle w:val="NormalWeb"/>
        <w:spacing w:after="40"/>
        <w:rPr>
          <w:rFonts w:ascii="Courier New" w:hAnsi="Courier New" w:cs="Courier New"/>
        </w:rPr>
      </w:pPr>
      <w:r>
        <w:rPr>
          <w:rFonts w:eastAsia="Times New Roman" w:cs="Courier New"/>
          <w:sz w:val="20"/>
        </w:rPr>
        <w:t>Security requirements ensure that monitoring information and stored records</w:t>
      </w:r>
      <w:r>
        <w:rPr>
          <w:rFonts w:eastAsia="Times New Roman" w:cs="Courier New"/>
          <w:sz w:val="20"/>
        </w:rPr>
        <w:t xml:space="preserve"> remain protected against unauthorized access.</w:t>
      </w:r>
    </w:p>
    <w:p w14:paraId="7C736DFD" w14:textId="77777777" w:rsidR="007A4DBE" w:rsidRDefault="00262BB0">
      <w:pPr>
        <w:pStyle w:val="Heading3"/>
        <w:spacing w:after="40"/>
        <w:rPr>
          <w:rFonts w:ascii="Courier New" w:hAnsi="Courier New" w:cs="Courier New"/>
          <w:sz w:val="24"/>
          <w:szCs w:val="24"/>
        </w:rPr>
      </w:pPr>
      <w:r>
        <w:rPr>
          <w:rFonts w:cs="Courier New"/>
          <w:sz w:val="24"/>
          <w:szCs w:val="24"/>
        </w:rPr>
        <w:t>Secure Access to Monitoring Data</w:t>
      </w:r>
    </w:p>
    <w:p w14:paraId="734F8C40" w14:textId="77777777" w:rsidR="007A4DBE" w:rsidRDefault="00262BB0">
      <w:pPr>
        <w:pStyle w:val="NormalWeb"/>
        <w:spacing w:after="40"/>
        <w:rPr>
          <w:rFonts w:ascii="Courier New" w:hAnsi="Courier New" w:cs="Courier New"/>
        </w:rPr>
      </w:pPr>
      <w:r>
        <w:rPr>
          <w:rFonts w:eastAsia="Times New Roman" w:cs="Courier New"/>
          <w:sz w:val="20"/>
        </w:rPr>
        <w:t>Only authorized administrators should be allowed to access the dashboard and monitoring records. Appropriate authentication mechanisms should be implemented to protect sensitiv</w:t>
      </w:r>
      <w:r>
        <w:rPr>
          <w:rFonts w:eastAsia="Times New Roman" w:cs="Courier New"/>
          <w:sz w:val="20"/>
        </w:rPr>
        <w:t>e information.</w:t>
      </w:r>
    </w:p>
    <w:p w14:paraId="4DC47181" w14:textId="77777777" w:rsidR="007A4DBE" w:rsidRDefault="00262BB0">
      <w:pPr>
        <w:pStyle w:val="Heading3"/>
        <w:spacing w:after="40"/>
        <w:rPr>
          <w:rFonts w:ascii="Courier New" w:hAnsi="Courier New" w:cs="Courier New"/>
          <w:sz w:val="24"/>
          <w:szCs w:val="24"/>
        </w:rPr>
      </w:pPr>
      <w:r>
        <w:rPr>
          <w:rFonts w:cs="Courier New"/>
          <w:sz w:val="24"/>
          <w:szCs w:val="24"/>
        </w:rPr>
        <w:t>Protection of Stored Records</w:t>
      </w:r>
    </w:p>
    <w:p w14:paraId="04433E41" w14:textId="77777777" w:rsidR="007A4DBE" w:rsidRDefault="00262BB0">
      <w:pPr>
        <w:pStyle w:val="NormalWeb"/>
        <w:spacing w:after="40"/>
        <w:rPr>
          <w:rFonts w:ascii="Courier New" w:hAnsi="Courier New" w:cs="Courier New"/>
        </w:rPr>
      </w:pPr>
      <w:r>
        <w:rPr>
          <w:rFonts w:eastAsia="Times New Roman" w:cs="Courier New"/>
          <w:sz w:val="20"/>
        </w:rPr>
        <w:t>Monitoring logs, alert records, and database contents should be protected from unauthorized modification or deletion. Proper data management practices help preserve the integrity of monitoring information.</w:t>
      </w:r>
    </w:p>
    <w:p w14:paraId="22B7F5AB" w14:textId="77777777" w:rsidR="007A4DBE" w:rsidRDefault="00262BB0">
      <w:pPr>
        <w:pStyle w:val="Heading3"/>
        <w:spacing w:after="40"/>
        <w:rPr>
          <w:rFonts w:ascii="Courier New" w:hAnsi="Courier New" w:cs="Courier New"/>
          <w:sz w:val="24"/>
          <w:szCs w:val="24"/>
        </w:rPr>
      </w:pPr>
      <w:r>
        <w:rPr>
          <w:rFonts w:cs="Courier New"/>
          <w:sz w:val="24"/>
          <w:szCs w:val="24"/>
        </w:rPr>
        <w:t>Data Confidentiality</w:t>
      </w:r>
    </w:p>
    <w:p w14:paraId="0658617D" w14:textId="77777777" w:rsidR="007A4DBE" w:rsidRDefault="00262BB0">
      <w:pPr>
        <w:pStyle w:val="NormalWeb"/>
        <w:spacing w:after="40"/>
        <w:rPr>
          <w:rFonts w:ascii="Courier New" w:hAnsi="Courier New" w:cs="Courier New"/>
        </w:rPr>
      </w:pPr>
      <w:r>
        <w:rPr>
          <w:rFonts w:eastAsia="Times New Roman" w:cs="Courier New"/>
          <w:sz w:val="20"/>
        </w:rPr>
        <w:t>Sensitive monitoring information should only be accessible to authorized users. This helps prevent unauthorized disclosure of network activity records.</w:t>
      </w:r>
    </w:p>
    <w:p w14:paraId="07A0AD03" w14:textId="77777777" w:rsidR="007A4DBE" w:rsidRDefault="00262BB0">
      <w:pPr>
        <w:pStyle w:val="Heading2"/>
        <w:spacing w:after="40"/>
        <w:rPr>
          <w:rFonts w:ascii="Courier New" w:hAnsi="Courier New" w:cs="Courier New"/>
          <w:sz w:val="24"/>
          <w:szCs w:val="24"/>
        </w:rPr>
      </w:pPr>
      <w:r>
        <w:rPr>
          <w:rFonts w:cs="Courier New"/>
          <w:sz w:val="24"/>
          <w:szCs w:val="24"/>
        </w:rPr>
        <w:t>Reliability Requirements</w:t>
      </w:r>
    </w:p>
    <w:p w14:paraId="3A1A1333" w14:textId="77777777" w:rsidR="007A4DBE" w:rsidRDefault="00262BB0">
      <w:pPr>
        <w:pStyle w:val="NormalWeb"/>
        <w:spacing w:after="40"/>
        <w:rPr>
          <w:rFonts w:ascii="Courier New" w:hAnsi="Courier New" w:cs="Courier New"/>
        </w:rPr>
      </w:pPr>
      <w:r>
        <w:rPr>
          <w:rFonts w:eastAsia="Times New Roman" w:cs="Courier New"/>
          <w:sz w:val="20"/>
        </w:rPr>
        <w:t>Reliability requirements describe the ability of the syste</w:t>
      </w:r>
      <w:r>
        <w:rPr>
          <w:rFonts w:eastAsia="Times New Roman" w:cs="Courier New"/>
          <w:sz w:val="20"/>
        </w:rPr>
        <w:t>m to operate consistently and accurately.</w:t>
      </w:r>
    </w:p>
    <w:p w14:paraId="155F4D78" w14:textId="77777777" w:rsidR="007A4DBE" w:rsidRDefault="00262BB0">
      <w:pPr>
        <w:pStyle w:val="Heading3"/>
        <w:spacing w:after="40"/>
        <w:rPr>
          <w:rFonts w:ascii="Courier New" w:hAnsi="Courier New" w:cs="Courier New"/>
          <w:sz w:val="24"/>
          <w:szCs w:val="24"/>
        </w:rPr>
      </w:pPr>
      <w:r>
        <w:rPr>
          <w:rFonts w:cs="Courier New"/>
          <w:sz w:val="24"/>
          <w:szCs w:val="24"/>
        </w:rPr>
        <w:t>Continuous Operation</w:t>
      </w:r>
    </w:p>
    <w:p w14:paraId="042BA214" w14:textId="77777777" w:rsidR="007A4DBE" w:rsidRDefault="00262BB0">
      <w:pPr>
        <w:pStyle w:val="NormalWeb"/>
        <w:spacing w:after="40"/>
        <w:rPr>
          <w:rFonts w:ascii="Courier New" w:hAnsi="Courier New" w:cs="Courier New"/>
        </w:rPr>
      </w:pPr>
      <w:r>
        <w:rPr>
          <w:rFonts w:eastAsia="Times New Roman" w:cs="Courier New"/>
          <w:sz w:val="20"/>
        </w:rPr>
        <w:t>The system should be capable of monitoring network traffic continuously during operational hours without unexpected interruptions.</w:t>
      </w:r>
    </w:p>
    <w:p w14:paraId="18F5968F" w14:textId="77777777" w:rsidR="007A4DBE" w:rsidRDefault="00262BB0">
      <w:pPr>
        <w:pStyle w:val="Heading3"/>
        <w:spacing w:after="40"/>
        <w:rPr>
          <w:rFonts w:ascii="Courier New" w:hAnsi="Courier New" w:cs="Courier New"/>
          <w:sz w:val="24"/>
          <w:szCs w:val="24"/>
        </w:rPr>
      </w:pPr>
      <w:r>
        <w:rPr>
          <w:rFonts w:cs="Courier New"/>
          <w:sz w:val="24"/>
          <w:szCs w:val="24"/>
        </w:rPr>
        <w:t>Stable Monitoring Process</w:t>
      </w:r>
    </w:p>
    <w:p w14:paraId="209DB5C1" w14:textId="77777777" w:rsidR="007A4DBE" w:rsidRDefault="00262BB0">
      <w:pPr>
        <w:pStyle w:val="NormalWeb"/>
        <w:spacing w:after="40"/>
        <w:rPr>
          <w:rFonts w:ascii="Courier New" w:hAnsi="Courier New" w:cs="Courier New"/>
        </w:rPr>
      </w:pPr>
      <w:r>
        <w:rPr>
          <w:rFonts w:eastAsia="Times New Roman" w:cs="Courier New"/>
          <w:sz w:val="20"/>
        </w:rPr>
        <w:t xml:space="preserve">Packet capturing, traffic analysis, </w:t>
      </w:r>
      <w:r>
        <w:rPr>
          <w:rFonts w:eastAsia="Times New Roman" w:cs="Courier New"/>
          <w:sz w:val="20"/>
        </w:rPr>
        <w:t>and alert generation processes should function consistently to ensure accurate monitoring results.</w:t>
      </w:r>
    </w:p>
    <w:p w14:paraId="5D5283BB" w14:textId="77777777" w:rsidR="007A4DBE" w:rsidRDefault="00262BB0">
      <w:pPr>
        <w:pStyle w:val="Heading3"/>
        <w:spacing w:after="40"/>
        <w:rPr>
          <w:rFonts w:ascii="Courier New" w:hAnsi="Courier New" w:cs="Courier New"/>
          <w:sz w:val="24"/>
          <w:szCs w:val="24"/>
        </w:rPr>
      </w:pPr>
      <w:r>
        <w:rPr>
          <w:rFonts w:cs="Courier New"/>
          <w:sz w:val="24"/>
          <w:szCs w:val="24"/>
        </w:rPr>
        <w:t>Accurate Detection</w:t>
      </w:r>
    </w:p>
    <w:p w14:paraId="419475E0" w14:textId="77777777" w:rsidR="007A4DBE" w:rsidRDefault="00262BB0">
      <w:pPr>
        <w:pStyle w:val="NormalWeb"/>
        <w:spacing w:after="40"/>
        <w:rPr>
          <w:rFonts w:ascii="Courier New" w:hAnsi="Courier New" w:cs="Courier New"/>
        </w:rPr>
      </w:pPr>
      <w:r>
        <w:rPr>
          <w:rFonts w:eastAsia="Times New Roman" w:cs="Courier New"/>
          <w:sz w:val="20"/>
        </w:rPr>
        <w:t>The system should identify suspicious activities reliably while minimizing false alarms and missed detections.</w:t>
      </w:r>
    </w:p>
    <w:p w14:paraId="777ADD26" w14:textId="77777777" w:rsidR="007A4DBE" w:rsidRDefault="00262BB0">
      <w:pPr>
        <w:pStyle w:val="Heading2"/>
        <w:spacing w:after="40"/>
        <w:rPr>
          <w:rFonts w:ascii="Courier New" w:hAnsi="Courier New" w:cs="Courier New"/>
          <w:sz w:val="24"/>
          <w:szCs w:val="24"/>
        </w:rPr>
      </w:pPr>
      <w:r>
        <w:rPr>
          <w:rFonts w:cs="Courier New"/>
          <w:sz w:val="24"/>
          <w:szCs w:val="24"/>
        </w:rPr>
        <w:t>Usability Requirements</w:t>
      </w:r>
    </w:p>
    <w:p w14:paraId="3F8305A6" w14:textId="77777777" w:rsidR="007A4DBE" w:rsidRDefault="00262BB0">
      <w:pPr>
        <w:pStyle w:val="NormalWeb"/>
        <w:spacing w:after="40"/>
        <w:rPr>
          <w:rFonts w:ascii="Courier New" w:hAnsi="Courier New" w:cs="Courier New"/>
        </w:rPr>
      </w:pPr>
      <w:r>
        <w:rPr>
          <w:rFonts w:eastAsia="Times New Roman" w:cs="Courier New"/>
          <w:sz w:val="20"/>
        </w:rPr>
        <w:t>Usab</w:t>
      </w:r>
      <w:r>
        <w:rPr>
          <w:rFonts w:eastAsia="Times New Roman" w:cs="Courier New"/>
          <w:sz w:val="20"/>
        </w:rPr>
        <w:t>ility requirements focus on user experience and ease of operation.</w:t>
      </w:r>
    </w:p>
    <w:p w14:paraId="207C7B1C" w14:textId="77777777" w:rsidR="007A4DBE" w:rsidRDefault="00262BB0">
      <w:pPr>
        <w:pStyle w:val="Heading3"/>
        <w:spacing w:after="40"/>
        <w:rPr>
          <w:rFonts w:ascii="Courier New" w:hAnsi="Courier New" w:cs="Courier New"/>
          <w:sz w:val="24"/>
          <w:szCs w:val="24"/>
        </w:rPr>
      </w:pPr>
      <w:r>
        <w:rPr>
          <w:rFonts w:cs="Courier New"/>
          <w:sz w:val="24"/>
          <w:szCs w:val="24"/>
        </w:rPr>
        <w:lastRenderedPageBreak/>
        <w:t>User-Friendly Dashboard</w:t>
      </w:r>
    </w:p>
    <w:p w14:paraId="628BB7CA" w14:textId="77777777" w:rsidR="007A4DBE" w:rsidRDefault="00262BB0">
      <w:pPr>
        <w:pStyle w:val="NormalWeb"/>
        <w:spacing w:after="40"/>
        <w:rPr>
          <w:rFonts w:ascii="Courier New" w:hAnsi="Courier New" w:cs="Courier New"/>
        </w:rPr>
      </w:pPr>
      <w:r>
        <w:rPr>
          <w:rFonts w:eastAsia="Times New Roman" w:cs="Courier New"/>
          <w:sz w:val="20"/>
        </w:rPr>
        <w:t xml:space="preserve">The dashboard should present information in a clear and organized manner. Administrators should be able to understand monitoring results without requiring extensive </w:t>
      </w:r>
      <w:r>
        <w:rPr>
          <w:rFonts w:eastAsia="Times New Roman" w:cs="Courier New"/>
          <w:sz w:val="20"/>
        </w:rPr>
        <w:t>technical knowledge.</w:t>
      </w:r>
    </w:p>
    <w:p w14:paraId="25169953" w14:textId="77777777" w:rsidR="007A4DBE" w:rsidRDefault="00262BB0">
      <w:pPr>
        <w:pStyle w:val="Heading3"/>
        <w:spacing w:after="40"/>
        <w:rPr>
          <w:rFonts w:ascii="Courier New" w:hAnsi="Courier New" w:cs="Courier New"/>
          <w:sz w:val="24"/>
          <w:szCs w:val="24"/>
        </w:rPr>
      </w:pPr>
      <w:r>
        <w:rPr>
          <w:rFonts w:cs="Courier New"/>
          <w:sz w:val="24"/>
          <w:szCs w:val="24"/>
        </w:rPr>
        <w:t>Easy Navigation</w:t>
      </w:r>
    </w:p>
    <w:p w14:paraId="6F04CFEE" w14:textId="77777777" w:rsidR="007A4DBE" w:rsidRDefault="00262BB0">
      <w:pPr>
        <w:pStyle w:val="NormalWeb"/>
        <w:spacing w:after="40"/>
        <w:rPr>
          <w:rFonts w:ascii="Courier New" w:hAnsi="Courier New" w:cs="Courier New"/>
        </w:rPr>
      </w:pPr>
      <w:r>
        <w:rPr>
          <w:rFonts w:eastAsia="Times New Roman" w:cs="Courier New"/>
          <w:sz w:val="20"/>
        </w:rPr>
        <w:t>The interface should allow users to access monitoring functions, logs, and reports efficiently. Simple navigation improves user productivity and system acceptance.</w:t>
      </w:r>
    </w:p>
    <w:p w14:paraId="26A9C1F1" w14:textId="77777777" w:rsidR="007A4DBE" w:rsidRDefault="00262BB0">
      <w:pPr>
        <w:pStyle w:val="Heading3"/>
        <w:spacing w:after="40"/>
        <w:rPr>
          <w:rFonts w:ascii="Courier New" w:hAnsi="Courier New" w:cs="Courier New"/>
          <w:sz w:val="24"/>
          <w:szCs w:val="24"/>
        </w:rPr>
      </w:pPr>
      <w:r>
        <w:rPr>
          <w:rFonts w:cs="Courier New"/>
          <w:sz w:val="24"/>
          <w:szCs w:val="24"/>
        </w:rPr>
        <w:t>Readable Monitoring Information</w:t>
      </w:r>
    </w:p>
    <w:p w14:paraId="5982045B" w14:textId="77777777" w:rsidR="007A4DBE" w:rsidRDefault="00262BB0">
      <w:pPr>
        <w:pStyle w:val="NormalWeb"/>
        <w:spacing w:after="40"/>
        <w:rPr>
          <w:rFonts w:ascii="Courier New" w:hAnsi="Courier New" w:cs="Courier New"/>
        </w:rPr>
      </w:pPr>
      <w:r>
        <w:rPr>
          <w:rFonts w:eastAsia="Times New Roman" w:cs="Courier New"/>
          <w:sz w:val="20"/>
        </w:rPr>
        <w:t>Alerts, logs, and netwo</w:t>
      </w:r>
      <w:r>
        <w:rPr>
          <w:rFonts w:eastAsia="Times New Roman" w:cs="Courier New"/>
          <w:sz w:val="20"/>
        </w:rPr>
        <w:t>rk activity records should be presented in a format that is easy to read and interpret.</w:t>
      </w:r>
    </w:p>
    <w:p w14:paraId="6BEDEDAC" w14:textId="77777777" w:rsidR="007A4DBE" w:rsidRDefault="00262BB0">
      <w:pPr>
        <w:pStyle w:val="Heading2"/>
        <w:spacing w:after="40"/>
        <w:rPr>
          <w:rFonts w:ascii="Courier New" w:hAnsi="Courier New" w:cs="Courier New"/>
          <w:sz w:val="24"/>
          <w:szCs w:val="24"/>
        </w:rPr>
      </w:pPr>
      <w:r>
        <w:rPr>
          <w:rFonts w:cs="Courier New"/>
          <w:sz w:val="24"/>
          <w:szCs w:val="24"/>
        </w:rPr>
        <w:t>Scalability Requirements</w:t>
      </w:r>
    </w:p>
    <w:p w14:paraId="21C3DECA" w14:textId="77777777" w:rsidR="007A4DBE" w:rsidRDefault="00262BB0">
      <w:pPr>
        <w:pStyle w:val="NormalWeb"/>
        <w:spacing w:after="40"/>
        <w:rPr>
          <w:rFonts w:ascii="Courier New" w:hAnsi="Courier New" w:cs="Courier New"/>
        </w:rPr>
      </w:pPr>
      <w:r>
        <w:rPr>
          <w:rFonts w:eastAsia="Times New Roman" w:cs="Courier New"/>
          <w:sz w:val="20"/>
        </w:rPr>
        <w:t>Scalability refers to the ability of the system to accommodate future growth.</w:t>
      </w:r>
    </w:p>
    <w:p w14:paraId="7246B63C" w14:textId="77777777" w:rsidR="007A4DBE" w:rsidRDefault="00262BB0">
      <w:pPr>
        <w:pStyle w:val="Heading3"/>
        <w:spacing w:after="40"/>
        <w:rPr>
          <w:rFonts w:ascii="Courier New" w:hAnsi="Courier New" w:cs="Courier New"/>
          <w:sz w:val="24"/>
          <w:szCs w:val="24"/>
        </w:rPr>
      </w:pPr>
      <w:r>
        <w:rPr>
          <w:rFonts w:cs="Courier New"/>
          <w:sz w:val="24"/>
          <w:szCs w:val="24"/>
        </w:rPr>
        <w:t>Additional Device Support</w:t>
      </w:r>
    </w:p>
    <w:p w14:paraId="1DCA073F" w14:textId="77777777" w:rsidR="007A4DBE" w:rsidRDefault="00262BB0">
      <w:pPr>
        <w:pStyle w:val="NormalWeb"/>
        <w:spacing w:after="40"/>
        <w:rPr>
          <w:rFonts w:ascii="Courier New" w:hAnsi="Courier New" w:cs="Courier New"/>
        </w:rPr>
      </w:pPr>
      <w:r>
        <w:rPr>
          <w:rFonts w:eastAsia="Times New Roman" w:cs="Courier New"/>
          <w:sz w:val="20"/>
        </w:rPr>
        <w:t>The system should be capable of handlin</w:t>
      </w:r>
      <w:r>
        <w:rPr>
          <w:rFonts w:eastAsia="Times New Roman" w:cs="Courier New"/>
          <w:sz w:val="20"/>
        </w:rPr>
        <w:t>g additional network devices as the organization expands.</w:t>
      </w:r>
    </w:p>
    <w:p w14:paraId="6A84C1A5" w14:textId="77777777" w:rsidR="007A4DBE" w:rsidRDefault="00262BB0">
      <w:pPr>
        <w:pStyle w:val="Heading3"/>
        <w:spacing w:after="40"/>
        <w:rPr>
          <w:rFonts w:ascii="Courier New" w:hAnsi="Courier New" w:cs="Courier New"/>
          <w:sz w:val="24"/>
          <w:szCs w:val="24"/>
        </w:rPr>
      </w:pPr>
      <w:r>
        <w:rPr>
          <w:rFonts w:cs="Courier New"/>
          <w:sz w:val="24"/>
          <w:szCs w:val="24"/>
        </w:rPr>
        <w:t>Future Feature Expansion</w:t>
      </w:r>
    </w:p>
    <w:p w14:paraId="0205B4E8" w14:textId="77777777" w:rsidR="007A4DBE" w:rsidRDefault="00262BB0">
      <w:pPr>
        <w:pStyle w:val="NormalWeb"/>
        <w:spacing w:after="40"/>
        <w:rPr>
          <w:rFonts w:ascii="Courier New" w:hAnsi="Courier New" w:cs="Courier New"/>
        </w:rPr>
      </w:pPr>
      <w:r>
        <w:rPr>
          <w:rFonts w:eastAsia="Times New Roman" w:cs="Courier New"/>
          <w:sz w:val="20"/>
        </w:rPr>
        <w:t>The architecture should allow future enhancements such as advanced threat detection, improved reporting features, and additional monitoring capabilities.</w:t>
      </w:r>
    </w:p>
    <w:p w14:paraId="2FF9D337" w14:textId="77777777" w:rsidR="007A4DBE" w:rsidRDefault="00262BB0">
      <w:pPr>
        <w:pStyle w:val="Heading3"/>
        <w:spacing w:after="40"/>
        <w:rPr>
          <w:rFonts w:ascii="Courier New" w:hAnsi="Courier New" w:cs="Courier New"/>
          <w:sz w:val="24"/>
          <w:szCs w:val="24"/>
        </w:rPr>
      </w:pPr>
      <w:r>
        <w:rPr>
          <w:rFonts w:cs="Courier New"/>
          <w:sz w:val="24"/>
          <w:szCs w:val="24"/>
        </w:rPr>
        <w:t>Database Expansion</w:t>
      </w:r>
    </w:p>
    <w:p w14:paraId="1E28C1E5" w14:textId="77777777" w:rsidR="007A4DBE" w:rsidRDefault="00262BB0">
      <w:pPr>
        <w:pStyle w:val="NormalWeb"/>
        <w:spacing w:after="40"/>
        <w:rPr>
          <w:rFonts w:ascii="Courier New" w:hAnsi="Courier New" w:cs="Courier New"/>
        </w:rPr>
      </w:pPr>
      <w:r>
        <w:rPr>
          <w:rFonts w:eastAsia="Times New Roman" w:cs="Courier New"/>
          <w:sz w:val="20"/>
        </w:rPr>
        <w:t>The database structure should support the storage of increasing amounts of monitoring data without affecting system performance.</w:t>
      </w:r>
    </w:p>
    <w:p w14:paraId="1CA341AA" w14:textId="77777777" w:rsidR="007A4DBE" w:rsidRDefault="00262BB0">
      <w:pPr>
        <w:pStyle w:val="Heading2"/>
        <w:spacing w:after="40"/>
        <w:rPr>
          <w:rFonts w:ascii="Courier New" w:hAnsi="Courier New" w:cs="Courier New"/>
          <w:sz w:val="24"/>
          <w:szCs w:val="24"/>
        </w:rPr>
      </w:pPr>
      <w:r>
        <w:rPr>
          <w:rFonts w:cs="Courier New"/>
          <w:szCs w:val="24"/>
        </w:rPr>
        <w:t xml:space="preserve"> Tools and Technologies Used</w:t>
      </w:r>
    </w:p>
    <w:p w14:paraId="3E1AD792" w14:textId="77777777" w:rsidR="007A4DBE" w:rsidRDefault="00262BB0">
      <w:pPr>
        <w:pStyle w:val="NormalWeb"/>
        <w:spacing w:after="40"/>
        <w:rPr>
          <w:rFonts w:ascii="Courier New" w:hAnsi="Courier New" w:cs="Courier New"/>
        </w:rPr>
      </w:pPr>
      <w:r>
        <w:rPr>
          <w:rFonts w:eastAsia="Times New Roman" w:cs="Courier New"/>
          <w:sz w:val="20"/>
        </w:rPr>
        <w:t>The development of the Automated Network Threat Detection and Management System required the use o</w:t>
      </w:r>
      <w:r>
        <w:rPr>
          <w:rFonts w:eastAsia="Times New Roman" w:cs="Courier New"/>
          <w:sz w:val="20"/>
        </w:rPr>
        <w:t>f various software tools, programming technologies, and development environments. These technologies were selected based on their functionality, reliability, ease of use, and suitability for network monitoring applications.</w:t>
      </w:r>
    </w:p>
    <w:p w14:paraId="26CCDA73" w14:textId="77777777" w:rsidR="007A4DBE" w:rsidRDefault="00262BB0">
      <w:pPr>
        <w:pStyle w:val="Heading3"/>
        <w:spacing w:after="40"/>
        <w:rPr>
          <w:rFonts w:ascii="Courier New" w:hAnsi="Courier New" w:cs="Courier New"/>
          <w:sz w:val="24"/>
          <w:szCs w:val="24"/>
        </w:rPr>
      </w:pPr>
      <w:r>
        <w:rPr>
          <w:rFonts w:cs="Courier New"/>
          <w:szCs w:val="24"/>
        </w:rPr>
        <w:t>Python</w:t>
      </w:r>
    </w:p>
    <w:p w14:paraId="1BE54286" w14:textId="77777777" w:rsidR="007A4DBE" w:rsidRDefault="00262BB0">
      <w:pPr>
        <w:pStyle w:val="NormalWeb"/>
        <w:spacing w:after="40"/>
        <w:rPr>
          <w:rFonts w:ascii="Courier New" w:hAnsi="Courier New" w:cs="Courier New"/>
        </w:rPr>
      </w:pPr>
      <w:r>
        <w:rPr>
          <w:rFonts w:eastAsia="Times New Roman" w:cs="Courier New"/>
          <w:sz w:val="20"/>
        </w:rPr>
        <w:t xml:space="preserve">Python served as the </w:t>
      </w:r>
      <w:r>
        <w:rPr>
          <w:rFonts w:eastAsia="Times New Roman" w:cs="Courier New"/>
          <w:sz w:val="20"/>
        </w:rPr>
        <w:t>primary programming language used in the development of the proposed system.</w:t>
      </w:r>
    </w:p>
    <w:p w14:paraId="4535D2DD" w14:textId="77777777" w:rsidR="007A4DBE" w:rsidRDefault="00262BB0">
      <w:pPr>
        <w:pStyle w:val="NormalWeb"/>
        <w:spacing w:after="40"/>
        <w:rPr>
          <w:rFonts w:ascii="Courier New" w:hAnsi="Courier New" w:cs="Courier New"/>
        </w:rPr>
      </w:pPr>
      <w:r>
        <w:rPr>
          <w:rFonts w:eastAsia="Times New Roman" w:cs="Courier New"/>
          <w:sz w:val="20"/>
        </w:rPr>
        <w:t>Python is a high-level, interpreted programming language known for its simplicity, flexibility, and extensive library support. It is widely used in software development, cybersecu</w:t>
      </w:r>
      <w:r>
        <w:rPr>
          <w:rFonts w:eastAsia="Times New Roman" w:cs="Courier New"/>
          <w:sz w:val="20"/>
        </w:rPr>
        <w:t>rity, data analysis, automation, and network programming.</w:t>
      </w:r>
    </w:p>
    <w:p w14:paraId="3CE74D5D" w14:textId="77777777" w:rsidR="007A4DBE" w:rsidRDefault="00262BB0">
      <w:pPr>
        <w:pStyle w:val="Heading3"/>
        <w:spacing w:after="40"/>
        <w:rPr>
          <w:rFonts w:ascii="Courier New" w:hAnsi="Courier New" w:cs="Courier New"/>
          <w:sz w:val="24"/>
          <w:szCs w:val="24"/>
        </w:rPr>
      </w:pPr>
      <w:r>
        <w:rPr>
          <w:rFonts w:cs="Courier New"/>
          <w:sz w:val="24"/>
          <w:szCs w:val="24"/>
        </w:rPr>
        <w:t>Features of Python</w:t>
      </w:r>
    </w:p>
    <w:p w14:paraId="108FC3E7"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Simple and readable syntax</w:t>
      </w:r>
    </w:p>
    <w:p w14:paraId="765B2398"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Cross-platform compatibility</w:t>
      </w:r>
    </w:p>
    <w:p w14:paraId="217184A4"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Extensive library ecosystem</w:t>
      </w:r>
    </w:p>
    <w:p w14:paraId="1AFA5C53"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Strong community support</w:t>
      </w:r>
    </w:p>
    <w:p w14:paraId="11B4A057"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Rapid development capabilities</w:t>
      </w:r>
    </w:p>
    <w:p w14:paraId="5977E852" w14:textId="77777777" w:rsidR="007A4DBE" w:rsidRDefault="00262BB0">
      <w:pPr>
        <w:pStyle w:val="Heading3"/>
        <w:spacing w:after="40"/>
        <w:rPr>
          <w:rFonts w:ascii="Courier New" w:hAnsi="Courier New" w:cs="Courier New"/>
          <w:sz w:val="24"/>
          <w:szCs w:val="24"/>
        </w:rPr>
      </w:pPr>
      <w:r>
        <w:rPr>
          <w:rFonts w:cs="Courier New"/>
          <w:sz w:val="24"/>
          <w:szCs w:val="24"/>
        </w:rPr>
        <w:t>Advantages of Python</w:t>
      </w:r>
    </w:p>
    <w:p w14:paraId="68186CE6" w14:textId="77777777" w:rsidR="007A4DBE" w:rsidRDefault="00262BB0">
      <w:pPr>
        <w:pStyle w:val="NormalWeb"/>
        <w:spacing w:after="40"/>
        <w:rPr>
          <w:rFonts w:ascii="Courier New" w:hAnsi="Courier New" w:cs="Courier New"/>
        </w:rPr>
      </w:pPr>
      <w:r>
        <w:rPr>
          <w:rFonts w:eastAsia="Times New Roman" w:cs="Courier New"/>
          <w:sz w:val="20"/>
        </w:rPr>
        <w:t xml:space="preserve">Python </w:t>
      </w:r>
      <w:r>
        <w:rPr>
          <w:rFonts w:eastAsia="Times New Roman" w:cs="Courier New"/>
          <w:sz w:val="20"/>
        </w:rPr>
        <w:t>enables developers to create complex applications with relatively fewer lines of code. It also provides powerful libraries that support network monitoring and packet analysis.</w:t>
      </w:r>
    </w:p>
    <w:p w14:paraId="0C16AEF7" w14:textId="77777777" w:rsidR="007A4DBE" w:rsidRDefault="00262BB0">
      <w:pPr>
        <w:pStyle w:val="Heading3"/>
        <w:spacing w:after="40"/>
        <w:rPr>
          <w:rFonts w:ascii="Courier New" w:hAnsi="Courier New" w:cs="Courier New"/>
          <w:sz w:val="24"/>
          <w:szCs w:val="24"/>
        </w:rPr>
      </w:pPr>
      <w:r>
        <w:rPr>
          <w:rFonts w:cs="Courier New"/>
          <w:sz w:val="24"/>
          <w:szCs w:val="24"/>
        </w:rPr>
        <w:t>Reason for Selection</w:t>
      </w:r>
    </w:p>
    <w:p w14:paraId="5D42F36C" w14:textId="77777777" w:rsidR="007A4DBE" w:rsidRDefault="00262BB0">
      <w:pPr>
        <w:pStyle w:val="NormalWeb"/>
        <w:spacing w:after="40"/>
        <w:rPr>
          <w:rFonts w:ascii="Courier New" w:hAnsi="Courier New" w:cs="Courier New"/>
        </w:rPr>
      </w:pPr>
      <w:r>
        <w:rPr>
          <w:rFonts w:eastAsia="Times New Roman" w:cs="Courier New"/>
          <w:sz w:val="20"/>
        </w:rPr>
        <w:t xml:space="preserve">Python was selected because it integrates effectively with </w:t>
      </w:r>
      <w:r>
        <w:rPr>
          <w:rFonts w:eastAsia="Times New Roman" w:cs="Courier New"/>
          <w:sz w:val="20"/>
        </w:rPr>
        <w:t>Scapy and Flask, making it ideal for developing network monitoring and web-based applications.</w:t>
      </w:r>
    </w:p>
    <w:p w14:paraId="6C817130" w14:textId="77777777" w:rsidR="007A4DBE" w:rsidRDefault="00262BB0">
      <w:pPr>
        <w:pStyle w:val="Heading3"/>
        <w:spacing w:after="40"/>
        <w:rPr>
          <w:rFonts w:ascii="Courier New" w:hAnsi="Courier New" w:cs="Courier New"/>
          <w:sz w:val="24"/>
          <w:szCs w:val="24"/>
        </w:rPr>
      </w:pPr>
      <w:r>
        <w:rPr>
          <w:rFonts w:cs="Courier New"/>
          <w:szCs w:val="24"/>
        </w:rPr>
        <w:t>Scapy</w:t>
      </w:r>
    </w:p>
    <w:p w14:paraId="3CE0416A" w14:textId="77777777" w:rsidR="007A4DBE" w:rsidRDefault="00262BB0">
      <w:pPr>
        <w:pStyle w:val="NormalWeb"/>
        <w:spacing w:after="40"/>
        <w:rPr>
          <w:rFonts w:ascii="Courier New" w:hAnsi="Courier New" w:cs="Courier New"/>
        </w:rPr>
      </w:pPr>
      <w:r>
        <w:rPr>
          <w:rFonts w:eastAsia="Times New Roman" w:cs="Courier New"/>
          <w:sz w:val="20"/>
        </w:rPr>
        <w:t>Scapy is a powerful packet manipulation and network analysis library developed for Python.</w:t>
      </w:r>
    </w:p>
    <w:p w14:paraId="023A4678" w14:textId="77777777" w:rsidR="007A4DBE" w:rsidRDefault="00262BB0">
      <w:pPr>
        <w:pStyle w:val="NormalWeb"/>
        <w:spacing w:after="40"/>
        <w:rPr>
          <w:rFonts w:ascii="Courier New" w:hAnsi="Courier New" w:cs="Courier New"/>
        </w:rPr>
      </w:pPr>
      <w:r>
        <w:rPr>
          <w:rFonts w:eastAsia="Times New Roman" w:cs="Courier New"/>
          <w:sz w:val="20"/>
        </w:rPr>
        <w:t>It enables developers to capture, inspect, modify, and analyze n</w:t>
      </w:r>
      <w:r>
        <w:rPr>
          <w:rFonts w:eastAsia="Times New Roman" w:cs="Courier New"/>
          <w:sz w:val="20"/>
        </w:rPr>
        <w:t>etwork packets in real time.</w:t>
      </w:r>
    </w:p>
    <w:p w14:paraId="10AE1D99" w14:textId="77777777" w:rsidR="007A4DBE" w:rsidRDefault="00262BB0">
      <w:pPr>
        <w:pStyle w:val="Heading3"/>
        <w:spacing w:after="40"/>
        <w:rPr>
          <w:rFonts w:ascii="Courier New" w:hAnsi="Courier New" w:cs="Courier New"/>
          <w:sz w:val="24"/>
          <w:szCs w:val="24"/>
        </w:rPr>
      </w:pPr>
      <w:r>
        <w:rPr>
          <w:rFonts w:cs="Courier New"/>
          <w:sz w:val="24"/>
          <w:szCs w:val="24"/>
        </w:rPr>
        <w:t>Packet Capture</w:t>
      </w:r>
    </w:p>
    <w:p w14:paraId="02B22C50" w14:textId="77777777" w:rsidR="007A4DBE" w:rsidRDefault="00262BB0">
      <w:pPr>
        <w:pStyle w:val="NormalWeb"/>
        <w:spacing w:after="40"/>
        <w:rPr>
          <w:rFonts w:ascii="Courier New" w:hAnsi="Courier New" w:cs="Courier New"/>
        </w:rPr>
      </w:pPr>
      <w:r>
        <w:rPr>
          <w:rFonts w:eastAsia="Times New Roman" w:cs="Courier New"/>
          <w:sz w:val="20"/>
        </w:rPr>
        <w:t>Scapy allows the system to monitor network traffic by capturing packets transmitted between connected devices.</w:t>
      </w:r>
    </w:p>
    <w:p w14:paraId="085AA63F" w14:textId="77777777" w:rsidR="007A4DBE" w:rsidRDefault="007A4DBE">
      <w:pPr>
        <w:pStyle w:val="Heading3"/>
        <w:spacing w:line="480" w:lineRule="auto"/>
        <w:rPr>
          <w:rFonts w:ascii="Courier New" w:hAnsi="Courier New" w:cs="Courier New"/>
          <w:sz w:val="24"/>
          <w:szCs w:val="24"/>
        </w:rPr>
      </w:pPr>
    </w:p>
    <w:p w14:paraId="18A886AC" w14:textId="77777777" w:rsidR="007A4DBE" w:rsidRDefault="007A4DBE">
      <w:pPr>
        <w:pStyle w:val="Heading3"/>
        <w:spacing w:line="480" w:lineRule="auto"/>
        <w:rPr>
          <w:rFonts w:ascii="Courier New" w:hAnsi="Courier New" w:cs="Courier New"/>
          <w:sz w:val="24"/>
          <w:szCs w:val="24"/>
        </w:rPr>
      </w:pPr>
    </w:p>
    <w:p w14:paraId="14433F68" w14:textId="77777777" w:rsidR="007A4DBE" w:rsidRDefault="00262BB0">
      <w:pPr>
        <w:pStyle w:val="Heading3"/>
        <w:spacing w:after="40"/>
        <w:rPr>
          <w:rFonts w:ascii="Courier New" w:hAnsi="Courier New" w:cs="Courier New"/>
          <w:sz w:val="24"/>
          <w:szCs w:val="24"/>
        </w:rPr>
      </w:pPr>
      <w:r>
        <w:rPr>
          <w:rFonts w:cs="Courier New"/>
          <w:szCs w:val="24"/>
        </w:rPr>
        <w:t>Packet Analysis</w:t>
      </w:r>
    </w:p>
    <w:p w14:paraId="72E43595" w14:textId="77777777" w:rsidR="007A4DBE" w:rsidRDefault="00262BB0">
      <w:pPr>
        <w:pStyle w:val="NormalWeb"/>
        <w:spacing w:after="40"/>
        <w:rPr>
          <w:rFonts w:ascii="Courier New" w:hAnsi="Courier New" w:cs="Courier New"/>
        </w:rPr>
      </w:pPr>
      <w:r>
        <w:rPr>
          <w:rFonts w:eastAsia="Times New Roman" w:cs="Courier New"/>
          <w:sz w:val="20"/>
        </w:rPr>
        <w:t xml:space="preserve">The library provides tools for examining packet contents, communication protocols, </w:t>
      </w:r>
      <w:r>
        <w:rPr>
          <w:rFonts w:eastAsia="Times New Roman" w:cs="Courier New"/>
          <w:sz w:val="20"/>
        </w:rPr>
        <w:t>source addresses, and destination addresses.</w:t>
      </w:r>
    </w:p>
    <w:p w14:paraId="37E8918C" w14:textId="77777777" w:rsidR="007A4DBE" w:rsidRDefault="00262BB0">
      <w:pPr>
        <w:pStyle w:val="Heading3"/>
        <w:spacing w:after="40"/>
        <w:rPr>
          <w:rFonts w:ascii="Courier New" w:hAnsi="Courier New" w:cs="Courier New"/>
          <w:sz w:val="24"/>
          <w:szCs w:val="24"/>
        </w:rPr>
      </w:pPr>
      <w:r>
        <w:rPr>
          <w:rFonts w:cs="Courier New"/>
          <w:szCs w:val="24"/>
        </w:rPr>
        <w:lastRenderedPageBreak/>
        <w:t>Threat Detection</w:t>
      </w:r>
    </w:p>
    <w:p w14:paraId="70248631" w14:textId="77777777" w:rsidR="007A4DBE" w:rsidRDefault="00262BB0">
      <w:pPr>
        <w:pStyle w:val="NormalWeb"/>
        <w:spacing w:after="40"/>
        <w:rPr>
          <w:rFonts w:ascii="Courier New" w:hAnsi="Courier New" w:cs="Courier New"/>
        </w:rPr>
      </w:pPr>
      <w:r>
        <w:rPr>
          <w:rFonts w:eastAsia="Times New Roman" w:cs="Courier New"/>
          <w:sz w:val="20"/>
        </w:rPr>
        <w:t>Through packet analysis, Scapy enables the system to identify unusual traffic behavior and suspicious network activities that may indicate security threats.</w:t>
      </w:r>
    </w:p>
    <w:p w14:paraId="443CF9F1" w14:textId="77777777" w:rsidR="007A4DBE" w:rsidRDefault="00262BB0">
      <w:pPr>
        <w:pStyle w:val="Heading3"/>
        <w:spacing w:after="40"/>
        <w:rPr>
          <w:rFonts w:ascii="Courier New" w:hAnsi="Courier New" w:cs="Courier New"/>
          <w:sz w:val="24"/>
          <w:szCs w:val="24"/>
        </w:rPr>
      </w:pPr>
      <w:r>
        <w:rPr>
          <w:rFonts w:cs="Courier New"/>
          <w:sz w:val="24"/>
          <w:szCs w:val="24"/>
        </w:rPr>
        <w:t>Reason for Selection</w:t>
      </w:r>
    </w:p>
    <w:p w14:paraId="724D5B01" w14:textId="77777777" w:rsidR="007A4DBE" w:rsidRDefault="00262BB0">
      <w:pPr>
        <w:pStyle w:val="NormalWeb"/>
        <w:spacing w:after="40"/>
        <w:rPr>
          <w:rFonts w:ascii="Courier New" w:hAnsi="Courier New" w:cs="Courier New"/>
        </w:rPr>
      </w:pPr>
      <w:r>
        <w:rPr>
          <w:rFonts w:eastAsia="Times New Roman" w:cs="Courier New"/>
          <w:sz w:val="20"/>
        </w:rPr>
        <w:t>Scapy was select</w:t>
      </w:r>
      <w:r>
        <w:rPr>
          <w:rFonts w:eastAsia="Times New Roman" w:cs="Courier New"/>
          <w:sz w:val="20"/>
        </w:rPr>
        <w:t>ed because it provides comprehensive packet monitoring capabilities and integrates seamlessly with Python-based applications.</w:t>
      </w:r>
    </w:p>
    <w:p w14:paraId="1CA92802" w14:textId="77777777" w:rsidR="007A4DBE" w:rsidRDefault="00262BB0">
      <w:pPr>
        <w:pStyle w:val="Heading3"/>
        <w:spacing w:after="40"/>
        <w:rPr>
          <w:rFonts w:ascii="Courier New" w:hAnsi="Courier New" w:cs="Courier New"/>
          <w:sz w:val="24"/>
          <w:szCs w:val="24"/>
        </w:rPr>
      </w:pPr>
      <w:r>
        <w:rPr>
          <w:rFonts w:cs="Courier New"/>
          <w:szCs w:val="24"/>
        </w:rPr>
        <w:t>Flask</w:t>
      </w:r>
    </w:p>
    <w:p w14:paraId="207084E8" w14:textId="77777777" w:rsidR="007A4DBE" w:rsidRDefault="00262BB0">
      <w:pPr>
        <w:pStyle w:val="NormalWeb"/>
        <w:spacing w:after="40"/>
        <w:rPr>
          <w:rFonts w:ascii="Courier New" w:hAnsi="Courier New" w:cs="Courier New"/>
        </w:rPr>
      </w:pPr>
      <w:r>
        <w:rPr>
          <w:rFonts w:eastAsia="Times New Roman" w:cs="Courier New"/>
          <w:sz w:val="20"/>
        </w:rPr>
        <w:t>Flask is a lightweight web application framework developed using Python.</w:t>
      </w:r>
    </w:p>
    <w:p w14:paraId="17A78A41" w14:textId="77777777" w:rsidR="007A4DBE" w:rsidRDefault="00262BB0">
      <w:pPr>
        <w:pStyle w:val="NormalWeb"/>
        <w:spacing w:after="40"/>
        <w:rPr>
          <w:rFonts w:ascii="Courier New" w:hAnsi="Courier New" w:cs="Courier New"/>
        </w:rPr>
      </w:pPr>
      <w:r>
        <w:rPr>
          <w:rFonts w:eastAsia="Times New Roman" w:cs="Courier New"/>
          <w:sz w:val="20"/>
        </w:rPr>
        <w:t xml:space="preserve">The framework is used to create the </w:t>
      </w:r>
      <w:r>
        <w:rPr>
          <w:rFonts w:eastAsia="Times New Roman" w:cs="Courier New"/>
          <w:sz w:val="20"/>
        </w:rPr>
        <w:t>web-based dashboard that serves as the user interface of the system.</w:t>
      </w:r>
    </w:p>
    <w:p w14:paraId="116FAE84" w14:textId="77777777" w:rsidR="007A4DBE" w:rsidRDefault="00262BB0">
      <w:pPr>
        <w:pStyle w:val="Heading3"/>
        <w:spacing w:after="40"/>
        <w:rPr>
          <w:rFonts w:ascii="Courier New" w:hAnsi="Courier New" w:cs="Courier New"/>
          <w:sz w:val="24"/>
          <w:szCs w:val="24"/>
        </w:rPr>
      </w:pPr>
      <w:r>
        <w:rPr>
          <w:rFonts w:cs="Courier New"/>
          <w:sz w:val="24"/>
          <w:szCs w:val="24"/>
        </w:rPr>
        <w:t>Dashboard Development</w:t>
      </w:r>
    </w:p>
    <w:p w14:paraId="0486BBB3" w14:textId="77777777" w:rsidR="007A4DBE" w:rsidRDefault="00262BB0">
      <w:pPr>
        <w:pStyle w:val="NormalWeb"/>
        <w:spacing w:after="40"/>
        <w:rPr>
          <w:rFonts w:ascii="Courier New" w:hAnsi="Courier New" w:cs="Courier New"/>
        </w:rPr>
      </w:pPr>
      <w:r>
        <w:rPr>
          <w:rFonts w:eastAsia="Times New Roman" w:cs="Courier New"/>
          <w:sz w:val="20"/>
        </w:rPr>
        <w:t>Flask provides the necessary tools for building dynamic web pages and displaying monitoring information.</w:t>
      </w:r>
    </w:p>
    <w:p w14:paraId="3FDB68EA" w14:textId="77777777" w:rsidR="007A4DBE" w:rsidRDefault="00262BB0">
      <w:pPr>
        <w:pStyle w:val="Heading3"/>
        <w:spacing w:after="40"/>
        <w:rPr>
          <w:rFonts w:ascii="Courier New" w:hAnsi="Courier New" w:cs="Courier New"/>
          <w:sz w:val="24"/>
          <w:szCs w:val="24"/>
        </w:rPr>
      </w:pPr>
      <w:r>
        <w:rPr>
          <w:rFonts w:cs="Courier New"/>
          <w:sz w:val="24"/>
          <w:szCs w:val="24"/>
        </w:rPr>
        <w:t>Web Interface</w:t>
      </w:r>
    </w:p>
    <w:p w14:paraId="5F54BD43" w14:textId="77777777" w:rsidR="007A4DBE" w:rsidRDefault="00262BB0">
      <w:pPr>
        <w:pStyle w:val="NormalWeb"/>
        <w:spacing w:after="40"/>
        <w:rPr>
          <w:rFonts w:ascii="Courier New" w:hAnsi="Courier New" w:cs="Courier New"/>
        </w:rPr>
      </w:pPr>
      <w:r>
        <w:rPr>
          <w:rFonts w:eastAsia="Times New Roman" w:cs="Courier New"/>
          <w:sz w:val="20"/>
        </w:rPr>
        <w:t xml:space="preserve">The dashboard allows administrators to access </w:t>
      </w:r>
      <w:r>
        <w:rPr>
          <w:rFonts w:eastAsia="Times New Roman" w:cs="Courier New"/>
          <w:sz w:val="20"/>
        </w:rPr>
        <w:t>alerts, logs, and monitoring information through a standard web browser.</w:t>
      </w:r>
    </w:p>
    <w:p w14:paraId="50ED8E87" w14:textId="77777777" w:rsidR="007A4DBE" w:rsidRDefault="00262BB0">
      <w:pPr>
        <w:pStyle w:val="Heading3"/>
        <w:spacing w:after="40"/>
        <w:rPr>
          <w:rFonts w:ascii="Courier New" w:hAnsi="Courier New" w:cs="Courier New"/>
          <w:sz w:val="24"/>
          <w:szCs w:val="24"/>
        </w:rPr>
      </w:pPr>
      <w:r>
        <w:rPr>
          <w:rFonts w:cs="Courier New"/>
          <w:sz w:val="24"/>
          <w:szCs w:val="24"/>
        </w:rPr>
        <w:t>Reason for Selection</w:t>
      </w:r>
    </w:p>
    <w:p w14:paraId="4481AD0E" w14:textId="77777777" w:rsidR="007A4DBE" w:rsidRDefault="00262BB0">
      <w:pPr>
        <w:pStyle w:val="NormalWeb"/>
        <w:spacing w:after="40"/>
        <w:rPr>
          <w:rFonts w:ascii="Courier New" w:hAnsi="Courier New" w:cs="Courier New"/>
        </w:rPr>
      </w:pPr>
      <w:r>
        <w:rPr>
          <w:rFonts w:eastAsia="Times New Roman" w:cs="Courier New"/>
          <w:sz w:val="20"/>
        </w:rPr>
        <w:t>Flask was selected because of its simplicity, flexibility, and compatibility with Python applications.</w:t>
      </w:r>
    </w:p>
    <w:p w14:paraId="3DD8CE06" w14:textId="77777777" w:rsidR="007A4DBE" w:rsidRDefault="00262BB0">
      <w:pPr>
        <w:pStyle w:val="Heading2"/>
        <w:spacing w:after="40"/>
        <w:rPr>
          <w:rFonts w:ascii="Courier New" w:hAnsi="Courier New" w:cs="Courier New"/>
          <w:sz w:val="24"/>
          <w:szCs w:val="24"/>
        </w:rPr>
      </w:pPr>
      <w:r>
        <w:rPr>
          <w:rFonts w:cs="Courier New"/>
          <w:sz w:val="24"/>
          <w:szCs w:val="24"/>
        </w:rPr>
        <w:t>SQLite / MySQL</w:t>
      </w:r>
    </w:p>
    <w:p w14:paraId="41649126" w14:textId="77777777" w:rsidR="007A4DBE" w:rsidRDefault="00262BB0">
      <w:pPr>
        <w:pStyle w:val="NormalWeb"/>
        <w:spacing w:after="40"/>
        <w:rPr>
          <w:rFonts w:ascii="Courier New" w:hAnsi="Courier New" w:cs="Courier New"/>
        </w:rPr>
      </w:pPr>
      <w:r>
        <w:rPr>
          <w:rFonts w:eastAsia="Times New Roman" w:cs="Courier New"/>
          <w:sz w:val="20"/>
        </w:rPr>
        <w:t>The system utilizes a database management sy</w:t>
      </w:r>
      <w:r>
        <w:rPr>
          <w:rFonts w:eastAsia="Times New Roman" w:cs="Courier New"/>
          <w:sz w:val="20"/>
        </w:rPr>
        <w:t>stem to store monitoring records and threat information.</w:t>
      </w:r>
    </w:p>
    <w:p w14:paraId="4A2137E5" w14:textId="77777777" w:rsidR="007A4DBE" w:rsidRDefault="00262BB0">
      <w:pPr>
        <w:pStyle w:val="Heading3"/>
        <w:spacing w:after="40"/>
        <w:rPr>
          <w:rFonts w:ascii="Courier New" w:hAnsi="Courier New" w:cs="Courier New"/>
          <w:sz w:val="24"/>
          <w:szCs w:val="24"/>
        </w:rPr>
      </w:pPr>
      <w:r>
        <w:rPr>
          <w:rFonts w:cs="Courier New"/>
          <w:sz w:val="24"/>
          <w:szCs w:val="24"/>
        </w:rPr>
        <w:t>Data Storage</w:t>
      </w:r>
    </w:p>
    <w:p w14:paraId="776A24E7" w14:textId="77777777" w:rsidR="007A4DBE" w:rsidRDefault="00262BB0">
      <w:pPr>
        <w:pStyle w:val="NormalWeb"/>
        <w:spacing w:after="40"/>
        <w:rPr>
          <w:rFonts w:ascii="Courier New" w:hAnsi="Courier New" w:cs="Courier New"/>
        </w:rPr>
      </w:pPr>
      <w:r>
        <w:rPr>
          <w:rFonts w:eastAsia="Times New Roman" w:cs="Courier New"/>
          <w:sz w:val="20"/>
        </w:rPr>
        <w:t>The database stores captured monitoring logs, generated alerts, threat details, and user information.</w:t>
      </w:r>
    </w:p>
    <w:p w14:paraId="3E16B485" w14:textId="77777777" w:rsidR="007A4DBE" w:rsidRDefault="00262BB0">
      <w:pPr>
        <w:pStyle w:val="Heading3"/>
        <w:spacing w:after="40"/>
        <w:rPr>
          <w:rFonts w:ascii="Courier New" w:hAnsi="Courier New" w:cs="Courier New"/>
          <w:sz w:val="24"/>
          <w:szCs w:val="24"/>
        </w:rPr>
      </w:pPr>
      <w:r>
        <w:rPr>
          <w:rFonts w:cs="Courier New"/>
          <w:sz w:val="24"/>
          <w:szCs w:val="24"/>
        </w:rPr>
        <w:t>Log Management</w:t>
      </w:r>
    </w:p>
    <w:p w14:paraId="08181CE0" w14:textId="77777777" w:rsidR="007A4DBE" w:rsidRDefault="00262BB0">
      <w:pPr>
        <w:pStyle w:val="NormalWeb"/>
        <w:spacing w:after="40"/>
        <w:rPr>
          <w:rFonts w:ascii="Courier New" w:hAnsi="Courier New" w:cs="Courier New"/>
        </w:rPr>
      </w:pPr>
      <w:r>
        <w:rPr>
          <w:rFonts w:eastAsia="Times New Roman" w:cs="Courier New"/>
          <w:sz w:val="20"/>
        </w:rPr>
        <w:t>Administrators can retrieve and review stored records for future anal</w:t>
      </w:r>
      <w:r>
        <w:rPr>
          <w:rFonts w:eastAsia="Times New Roman" w:cs="Courier New"/>
          <w:sz w:val="20"/>
        </w:rPr>
        <w:t>ysis and reporting purposes.</w:t>
      </w:r>
    </w:p>
    <w:p w14:paraId="20186696" w14:textId="77777777" w:rsidR="007A4DBE" w:rsidRDefault="00262BB0">
      <w:pPr>
        <w:pStyle w:val="Heading3"/>
        <w:spacing w:after="40"/>
        <w:rPr>
          <w:rFonts w:ascii="Courier New" w:hAnsi="Courier New" w:cs="Courier New"/>
          <w:sz w:val="24"/>
          <w:szCs w:val="24"/>
        </w:rPr>
      </w:pPr>
      <w:r>
        <w:rPr>
          <w:rFonts w:cs="Courier New"/>
          <w:sz w:val="24"/>
          <w:szCs w:val="24"/>
        </w:rPr>
        <w:t>Reason for Selection</w:t>
      </w:r>
    </w:p>
    <w:p w14:paraId="63245E95" w14:textId="77777777" w:rsidR="007A4DBE" w:rsidRDefault="00262BB0">
      <w:pPr>
        <w:pStyle w:val="NormalWeb"/>
        <w:spacing w:after="40"/>
        <w:rPr>
          <w:rFonts w:ascii="Courier New" w:hAnsi="Courier New" w:cs="Courier New"/>
        </w:rPr>
      </w:pPr>
      <w:r>
        <w:rPr>
          <w:rFonts w:eastAsia="Times New Roman" w:cs="Courier New"/>
          <w:sz w:val="20"/>
        </w:rPr>
        <w:t>SQLite and MySQL provide reliable data storage solutions and are widely used in web-based applications.</w:t>
      </w:r>
    </w:p>
    <w:p w14:paraId="054D6F05" w14:textId="77777777" w:rsidR="007A4DBE" w:rsidRDefault="00262BB0">
      <w:pPr>
        <w:pStyle w:val="Heading2"/>
        <w:spacing w:after="40"/>
        <w:rPr>
          <w:rFonts w:ascii="Courier New" w:hAnsi="Courier New" w:cs="Courier New"/>
          <w:sz w:val="24"/>
          <w:szCs w:val="24"/>
        </w:rPr>
      </w:pPr>
      <w:r>
        <w:rPr>
          <w:rFonts w:cs="Courier New"/>
          <w:sz w:val="24"/>
          <w:szCs w:val="24"/>
        </w:rPr>
        <w:t>Visual Studio Code</w:t>
      </w:r>
    </w:p>
    <w:p w14:paraId="06A8D415" w14:textId="77777777" w:rsidR="007A4DBE" w:rsidRDefault="00262BB0">
      <w:pPr>
        <w:pStyle w:val="NormalWeb"/>
        <w:spacing w:after="40"/>
        <w:rPr>
          <w:rFonts w:ascii="Courier New" w:hAnsi="Courier New" w:cs="Courier New"/>
        </w:rPr>
      </w:pPr>
      <w:r>
        <w:rPr>
          <w:rFonts w:eastAsia="Times New Roman" w:cs="Courier New"/>
          <w:sz w:val="20"/>
        </w:rPr>
        <w:t>Visual Studio Code served as the primary Integrated Development Environment (IDE) d</w:t>
      </w:r>
      <w:r>
        <w:rPr>
          <w:rFonts w:eastAsia="Times New Roman" w:cs="Courier New"/>
          <w:sz w:val="20"/>
        </w:rPr>
        <w:t>uring system development.</w:t>
      </w:r>
    </w:p>
    <w:p w14:paraId="15DCE520" w14:textId="77777777" w:rsidR="007A4DBE" w:rsidRDefault="00262BB0">
      <w:pPr>
        <w:pStyle w:val="Heading3"/>
        <w:spacing w:after="40"/>
        <w:rPr>
          <w:rFonts w:ascii="Courier New" w:hAnsi="Courier New" w:cs="Courier New"/>
          <w:sz w:val="24"/>
          <w:szCs w:val="24"/>
        </w:rPr>
      </w:pPr>
      <w:r>
        <w:rPr>
          <w:rFonts w:cs="Courier New"/>
          <w:sz w:val="24"/>
          <w:szCs w:val="24"/>
        </w:rPr>
        <w:t>Development Environment</w:t>
      </w:r>
    </w:p>
    <w:p w14:paraId="564EB8A4" w14:textId="77777777" w:rsidR="007A4DBE" w:rsidRDefault="00262BB0">
      <w:pPr>
        <w:pStyle w:val="NormalWeb"/>
        <w:spacing w:after="40"/>
        <w:rPr>
          <w:rFonts w:ascii="Courier New" w:hAnsi="Courier New" w:cs="Courier New"/>
        </w:rPr>
      </w:pPr>
      <w:r>
        <w:rPr>
          <w:rFonts w:eastAsia="Times New Roman" w:cs="Courier New"/>
          <w:sz w:val="20"/>
        </w:rPr>
        <w:t>It provides tools for writing, debugging, testing, and managing source code efficiently.</w:t>
      </w:r>
    </w:p>
    <w:p w14:paraId="250E5860" w14:textId="77777777" w:rsidR="007A4DBE" w:rsidRDefault="00262BB0">
      <w:pPr>
        <w:pStyle w:val="Heading3"/>
        <w:spacing w:after="40"/>
        <w:rPr>
          <w:rFonts w:ascii="Courier New" w:hAnsi="Courier New" w:cs="Courier New"/>
          <w:sz w:val="24"/>
          <w:szCs w:val="24"/>
        </w:rPr>
      </w:pPr>
      <w:r>
        <w:rPr>
          <w:rFonts w:cs="Courier New"/>
          <w:sz w:val="24"/>
          <w:szCs w:val="24"/>
        </w:rPr>
        <w:t>Features</w:t>
      </w:r>
    </w:p>
    <w:p w14:paraId="32612AD3"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Syntax highlighting</w:t>
      </w:r>
    </w:p>
    <w:p w14:paraId="54B4B339"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Code completion</w:t>
      </w:r>
    </w:p>
    <w:p w14:paraId="334C71FE"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Debugging tools</w:t>
      </w:r>
    </w:p>
    <w:p w14:paraId="16BDE069"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Extension support</w:t>
      </w:r>
    </w:p>
    <w:p w14:paraId="0D56EC65"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Version control integration</w:t>
      </w:r>
    </w:p>
    <w:p w14:paraId="5AB7A6C5" w14:textId="77777777" w:rsidR="007A4DBE" w:rsidRDefault="00262BB0">
      <w:pPr>
        <w:pStyle w:val="Heading3"/>
        <w:spacing w:after="40"/>
        <w:rPr>
          <w:rFonts w:ascii="Courier New" w:hAnsi="Courier New" w:cs="Courier New"/>
          <w:sz w:val="24"/>
          <w:szCs w:val="24"/>
        </w:rPr>
      </w:pPr>
      <w:r>
        <w:rPr>
          <w:rFonts w:cs="Courier New"/>
          <w:sz w:val="24"/>
          <w:szCs w:val="24"/>
        </w:rPr>
        <w:t>Reason for Selection</w:t>
      </w:r>
    </w:p>
    <w:p w14:paraId="5285C9BA" w14:textId="77777777" w:rsidR="007A4DBE" w:rsidRDefault="00262BB0">
      <w:pPr>
        <w:pStyle w:val="NormalWeb"/>
        <w:spacing w:after="40"/>
        <w:rPr>
          <w:rFonts w:ascii="Courier New" w:hAnsi="Courier New" w:cs="Courier New"/>
        </w:rPr>
      </w:pPr>
      <w:r>
        <w:rPr>
          <w:rFonts w:eastAsia="Times New Roman" w:cs="Courier New"/>
          <w:sz w:val="20"/>
        </w:rPr>
        <w:t>Visual Studio Code offers a lightweight and efficient development environment suitable for Python and Flask-based projects.</w:t>
      </w:r>
    </w:p>
    <w:p w14:paraId="7198CF91" w14:textId="77777777" w:rsidR="007A4DBE" w:rsidRDefault="00262BB0">
      <w:pPr>
        <w:pStyle w:val="Heading2"/>
        <w:spacing w:after="40"/>
        <w:rPr>
          <w:rFonts w:ascii="Courier New" w:hAnsi="Courier New" w:cs="Courier New"/>
          <w:sz w:val="24"/>
          <w:szCs w:val="24"/>
        </w:rPr>
      </w:pPr>
      <w:r>
        <w:rPr>
          <w:rFonts w:cs="Courier New"/>
          <w:sz w:val="24"/>
          <w:szCs w:val="24"/>
        </w:rPr>
        <w:t>Web Browser</w:t>
      </w:r>
    </w:p>
    <w:p w14:paraId="0E5FD634" w14:textId="77777777" w:rsidR="007A4DBE" w:rsidRDefault="00262BB0">
      <w:pPr>
        <w:pStyle w:val="NormalWeb"/>
        <w:spacing w:after="40"/>
        <w:rPr>
          <w:rFonts w:ascii="Courier New" w:hAnsi="Courier New" w:cs="Courier New"/>
        </w:rPr>
      </w:pPr>
      <w:r>
        <w:rPr>
          <w:rFonts w:eastAsia="Times New Roman" w:cs="Courier New"/>
          <w:sz w:val="20"/>
        </w:rPr>
        <w:t>A web browser serves as the primary access platform for the monitoring dashboard.</w:t>
      </w:r>
    </w:p>
    <w:p w14:paraId="0DA94B5B" w14:textId="77777777" w:rsidR="007A4DBE" w:rsidRDefault="00262BB0">
      <w:pPr>
        <w:pStyle w:val="Heading3"/>
        <w:spacing w:after="40"/>
        <w:rPr>
          <w:rFonts w:ascii="Courier New" w:hAnsi="Courier New" w:cs="Courier New"/>
          <w:sz w:val="24"/>
          <w:szCs w:val="24"/>
        </w:rPr>
      </w:pPr>
      <w:r>
        <w:rPr>
          <w:rFonts w:cs="Courier New"/>
          <w:sz w:val="24"/>
          <w:szCs w:val="24"/>
        </w:rPr>
        <w:t>User Access</w:t>
      </w:r>
    </w:p>
    <w:p w14:paraId="32BC99F5" w14:textId="77777777" w:rsidR="007A4DBE" w:rsidRDefault="00262BB0">
      <w:pPr>
        <w:pStyle w:val="NormalWeb"/>
        <w:spacing w:after="40"/>
        <w:rPr>
          <w:rFonts w:ascii="Courier New" w:hAnsi="Courier New" w:cs="Courier New"/>
        </w:rPr>
      </w:pPr>
      <w:r>
        <w:rPr>
          <w:rFonts w:eastAsia="Times New Roman" w:cs="Courier New"/>
          <w:sz w:val="20"/>
        </w:rPr>
        <w:t>Administrators can access the dashboard through browsers such as Google Chrome, Microsoft Edge, or Mozilla Firefox.</w:t>
      </w:r>
    </w:p>
    <w:p w14:paraId="086B12D1" w14:textId="77777777" w:rsidR="007A4DBE" w:rsidRDefault="00262BB0">
      <w:pPr>
        <w:pStyle w:val="Heading3"/>
        <w:spacing w:after="40"/>
        <w:rPr>
          <w:rFonts w:ascii="Courier New" w:hAnsi="Courier New" w:cs="Courier New"/>
          <w:sz w:val="24"/>
          <w:szCs w:val="24"/>
        </w:rPr>
      </w:pPr>
      <w:r>
        <w:rPr>
          <w:rFonts w:cs="Courier New"/>
          <w:sz w:val="24"/>
          <w:szCs w:val="24"/>
        </w:rPr>
        <w:t>Monitoring Accessibility</w:t>
      </w:r>
    </w:p>
    <w:p w14:paraId="0EBD81FE" w14:textId="77777777" w:rsidR="007A4DBE" w:rsidRDefault="00262BB0">
      <w:pPr>
        <w:pStyle w:val="NormalWeb"/>
        <w:spacing w:after="40"/>
        <w:rPr>
          <w:rFonts w:ascii="Courier New" w:hAnsi="Courier New" w:cs="Courier New"/>
        </w:rPr>
      </w:pPr>
      <w:r>
        <w:rPr>
          <w:rFonts w:eastAsia="Times New Roman" w:cs="Courier New"/>
          <w:sz w:val="20"/>
        </w:rPr>
        <w:t>The browser allows users to view alerts, logs, reports, and network activity information without installing additio</w:t>
      </w:r>
      <w:r>
        <w:rPr>
          <w:rFonts w:eastAsia="Times New Roman" w:cs="Courier New"/>
          <w:sz w:val="20"/>
        </w:rPr>
        <w:t>nal software.</w:t>
      </w:r>
    </w:p>
    <w:p w14:paraId="1730AB3E" w14:textId="77777777" w:rsidR="007A4DBE" w:rsidRDefault="00262BB0">
      <w:pPr>
        <w:pStyle w:val="Heading3"/>
        <w:spacing w:after="40"/>
        <w:rPr>
          <w:rFonts w:ascii="Courier New" w:hAnsi="Courier New" w:cs="Courier New"/>
          <w:sz w:val="24"/>
          <w:szCs w:val="24"/>
        </w:rPr>
      </w:pPr>
      <w:r>
        <w:rPr>
          <w:rFonts w:cs="Courier New"/>
          <w:sz w:val="24"/>
          <w:szCs w:val="24"/>
        </w:rPr>
        <w:t>Reason for Selection</w:t>
      </w:r>
    </w:p>
    <w:p w14:paraId="41262551" w14:textId="77777777" w:rsidR="007A4DBE" w:rsidRDefault="00262BB0">
      <w:pPr>
        <w:pStyle w:val="NormalWeb"/>
        <w:spacing w:after="40"/>
        <w:rPr>
          <w:rFonts w:ascii="Courier New" w:hAnsi="Courier New" w:cs="Courier New"/>
        </w:rPr>
      </w:pPr>
      <w:r>
        <w:rPr>
          <w:rFonts w:eastAsia="Times New Roman" w:cs="Courier New"/>
          <w:sz w:val="20"/>
        </w:rPr>
        <w:t>Web browsers provide a convenient and widely available method for accessing monitoring information across devices connected to the network.</w:t>
      </w:r>
    </w:p>
    <w:p w14:paraId="6F726C50" w14:textId="77777777" w:rsidR="007A4DBE" w:rsidRDefault="00262BB0">
      <w:pPr>
        <w:pStyle w:val="Heading2"/>
        <w:spacing w:line="480" w:lineRule="auto"/>
        <w:rPr>
          <w:rFonts w:ascii="Courier New" w:hAnsi="Courier New" w:cs="Courier New"/>
          <w:sz w:val="24"/>
          <w:szCs w:val="24"/>
        </w:rPr>
      </w:pPr>
      <w:r>
        <w:rPr>
          <w:rFonts w:cs="Courier New"/>
          <w:szCs w:val="24"/>
        </w:rPr>
        <w:lastRenderedPageBreak/>
        <w:t>3.7 Database Design</w:t>
      </w:r>
    </w:p>
    <w:p w14:paraId="13B23BBE" w14:textId="77777777" w:rsidR="007A4DBE" w:rsidRDefault="00262BB0">
      <w:pPr>
        <w:pStyle w:val="Heading2"/>
        <w:spacing w:after="40"/>
        <w:rPr>
          <w:rFonts w:ascii="Courier New" w:hAnsi="Courier New" w:cs="Courier New"/>
          <w:sz w:val="24"/>
          <w:szCs w:val="24"/>
        </w:rPr>
      </w:pPr>
      <w:r>
        <w:rPr>
          <w:rFonts w:cs="Courier New"/>
          <w:sz w:val="24"/>
          <w:szCs w:val="24"/>
        </w:rPr>
        <w:t>Database Description</w:t>
      </w:r>
    </w:p>
    <w:p w14:paraId="37AA931C" w14:textId="77777777" w:rsidR="007A4DBE" w:rsidRDefault="00262BB0">
      <w:pPr>
        <w:pStyle w:val="NormalWeb"/>
        <w:spacing w:after="40"/>
        <w:rPr>
          <w:rFonts w:ascii="Courier New" w:hAnsi="Courier New" w:cs="Courier New"/>
        </w:rPr>
      </w:pPr>
      <w:r>
        <w:rPr>
          <w:rFonts w:eastAsia="Times New Roman" w:cs="Courier New"/>
          <w:sz w:val="20"/>
        </w:rPr>
        <w:t xml:space="preserve">A database is an essential component of </w:t>
      </w:r>
      <w:r>
        <w:rPr>
          <w:rFonts w:eastAsia="Times New Roman" w:cs="Courier New"/>
          <w:sz w:val="20"/>
        </w:rPr>
        <w:t>the proposed Automated Network Threat Detection and Management System. It serves as the central repository for storing, managing, and retrieving monitoring records, alert information, and administrator data. The database enables the system to maintain hist</w:t>
      </w:r>
      <w:r>
        <w:rPr>
          <w:rFonts w:eastAsia="Times New Roman" w:cs="Courier New"/>
          <w:sz w:val="20"/>
        </w:rPr>
        <w:t>orical records of network activities and detected threats, allowing administrators to review previous incidents and generate reports when necessary.</w:t>
      </w:r>
    </w:p>
    <w:p w14:paraId="25DA5DA9" w14:textId="77777777" w:rsidR="007A4DBE" w:rsidRDefault="00262BB0">
      <w:pPr>
        <w:pStyle w:val="NormalWeb"/>
        <w:spacing w:after="40"/>
        <w:rPr>
          <w:rFonts w:ascii="Courier New" w:hAnsi="Courier New" w:cs="Courier New"/>
        </w:rPr>
      </w:pPr>
      <w:r>
        <w:rPr>
          <w:rFonts w:eastAsia="Times New Roman" w:cs="Courier New"/>
          <w:sz w:val="20"/>
        </w:rPr>
        <w:t>The developed system utilized a relational database structure consisting of two primary tables: the Admin T</w:t>
      </w:r>
      <w:r>
        <w:rPr>
          <w:rFonts w:eastAsia="Times New Roman" w:cs="Courier New"/>
          <w:sz w:val="20"/>
        </w:rPr>
        <w:t>able and the NetworkAlert Table.</w:t>
      </w:r>
    </w:p>
    <w:p w14:paraId="4547D09F" w14:textId="77777777" w:rsidR="007A4DBE" w:rsidRDefault="00262BB0">
      <w:pPr>
        <w:pStyle w:val="Heading3"/>
        <w:spacing w:after="40"/>
        <w:rPr>
          <w:rFonts w:ascii="Courier New" w:hAnsi="Courier New" w:cs="Courier New"/>
          <w:sz w:val="24"/>
          <w:szCs w:val="24"/>
        </w:rPr>
      </w:pPr>
      <w:r>
        <w:rPr>
          <w:rFonts w:cs="Courier New"/>
          <w:sz w:val="24"/>
          <w:szCs w:val="24"/>
        </w:rPr>
        <w:t>Admin Table</w:t>
      </w:r>
    </w:p>
    <w:p w14:paraId="6F1B2E63" w14:textId="77777777" w:rsidR="007A4DBE" w:rsidRDefault="00262BB0">
      <w:pPr>
        <w:pStyle w:val="NormalWeb"/>
        <w:spacing w:after="40"/>
        <w:rPr>
          <w:rFonts w:ascii="Courier New" w:hAnsi="Courier New" w:cs="Courier New"/>
        </w:rPr>
      </w:pPr>
      <w:r>
        <w:rPr>
          <w:rFonts w:eastAsia="Times New Roman" w:cs="Courier New"/>
          <w:sz w:val="20"/>
        </w:rPr>
        <w:t>The Admin Table stores administrator account information used to access the monitoring dashboard.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86"/>
        <w:gridCol w:w="2384"/>
      </w:tblGrid>
      <w:tr w:rsidR="007A4DBE" w14:paraId="2A430652" w14:textId="77777777">
        <w:tc>
          <w:tcPr>
            <w:tcW w:w="4428" w:type="dxa"/>
          </w:tcPr>
          <w:p w14:paraId="00CF88E0" w14:textId="77777777" w:rsidR="007A4DBE" w:rsidRDefault="00262BB0">
            <w:pPr>
              <w:pStyle w:val="NormalWeb"/>
              <w:spacing w:line="480" w:lineRule="auto"/>
              <w:jc w:val="center"/>
              <w:rPr>
                <w:rFonts w:ascii="Courier New" w:hAnsi="Courier New" w:cs="Courier New"/>
              </w:rPr>
            </w:pPr>
            <w:r>
              <w:rPr>
                <w:rFonts w:cs="Courier New"/>
                <w:b/>
                <w:bCs/>
                <w:sz w:val="16"/>
              </w:rPr>
              <w:t>Field Name</w:t>
            </w:r>
          </w:p>
        </w:tc>
        <w:tc>
          <w:tcPr>
            <w:tcW w:w="4428" w:type="dxa"/>
          </w:tcPr>
          <w:p w14:paraId="34C2A50F" w14:textId="77777777" w:rsidR="007A4DBE" w:rsidRDefault="00262BB0">
            <w:pPr>
              <w:pStyle w:val="NormalWeb"/>
              <w:spacing w:line="480" w:lineRule="auto"/>
              <w:jc w:val="center"/>
              <w:rPr>
                <w:rFonts w:ascii="Courier New" w:hAnsi="Courier New" w:cs="Courier New"/>
              </w:rPr>
            </w:pPr>
            <w:r>
              <w:rPr>
                <w:rFonts w:cs="Courier New"/>
                <w:b/>
                <w:bCs/>
                <w:sz w:val="16"/>
              </w:rPr>
              <w:t>Data Type</w:t>
            </w:r>
          </w:p>
        </w:tc>
      </w:tr>
      <w:tr w:rsidR="007A4DBE" w14:paraId="6CF0227A" w14:textId="77777777">
        <w:tc>
          <w:tcPr>
            <w:tcW w:w="4428" w:type="dxa"/>
          </w:tcPr>
          <w:p w14:paraId="68563CE9" w14:textId="77777777" w:rsidR="007A4DBE" w:rsidRDefault="00262BB0">
            <w:pPr>
              <w:pStyle w:val="NormalWeb"/>
              <w:spacing w:line="480" w:lineRule="auto"/>
              <w:jc w:val="center"/>
              <w:rPr>
                <w:rFonts w:ascii="Courier New" w:hAnsi="Courier New" w:cs="Courier New"/>
              </w:rPr>
            </w:pPr>
            <w:r>
              <w:rPr>
                <w:rFonts w:cs="Courier New"/>
                <w:sz w:val="16"/>
              </w:rPr>
              <w:t>Admin ID</w:t>
            </w:r>
          </w:p>
        </w:tc>
        <w:tc>
          <w:tcPr>
            <w:tcW w:w="4428" w:type="dxa"/>
          </w:tcPr>
          <w:p w14:paraId="4F6B92EB" w14:textId="77777777" w:rsidR="007A4DBE" w:rsidRDefault="00262BB0">
            <w:pPr>
              <w:pStyle w:val="NormalWeb"/>
              <w:spacing w:line="480" w:lineRule="auto"/>
              <w:jc w:val="center"/>
              <w:rPr>
                <w:rFonts w:ascii="Courier New" w:hAnsi="Courier New" w:cs="Courier New"/>
              </w:rPr>
            </w:pPr>
            <w:r>
              <w:rPr>
                <w:rFonts w:cs="Courier New"/>
                <w:sz w:val="16"/>
              </w:rPr>
              <w:t>Integer</w:t>
            </w:r>
          </w:p>
        </w:tc>
      </w:tr>
      <w:tr w:rsidR="007A4DBE" w14:paraId="418F3732" w14:textId="77777777">
        <w:tc>
          <w:tcPr>
            <w:tcW w:w="4428" w:type="dxa"/>
          </w:tcPr>
          <w:p w14:paraId="53678BBE" w14:textId="77777777" w:rsidR="007A4DBE" w:rsidRDefault="00262BB0">
            <w:pPr>
              <w:pStyle w:val="NormalWeb"/>
              <w:spacing w:line="480" w:lineRule="auto"/>
              <w:jc w:val="center"/>
              <w:rPr>
                <w:rFonts w:ascii="Courier New" w:hAnsi="Courier New" w:cs="Courier New"/>
              </w:rPr>
            </w:pPr>
            <w:r>
              <w:rPr>
                <w:rFonts w:cs="Courier New"/>
                <w:sz w:val="16"/>
              </w:rPr>
              <w:t>Ussername</w:t>
            </w:r>
          </w:p>
        </w:tc>
        <w:tc>
          <w:tcPr>
            <w:tcW w:w="4428" w:type="dxa"/>
          </w:tcPr>
          <w:p w14:paraId="4668E7BE" w14:textId="77777777" w:rsidR="007A4DBE" w:rsidRDefault="00262BB0">
            <w:pPr>
              <w:pStyle w:val="NormalWeb"/>
              <w:spacing w:line="480" w:lineRule="auto"/>
              <w:jc w:val="center"/>
              <w:rPr>
                <w:rFonts w:ascii="Courier New" w:hAnsi="Courier New" w:cs="Courier New"/>
              </w:rPr>
            </w:pPr>
            <w:r>
              <w:rPr>
                <w:rFonts w:cs="Courier New"/>
                <w:sz w:val="16"/>
              </w:rPr>
              <w:t>Varchar</w:t>
            </w:r>
          </w:p>
        </w:tc>
      </w:tr>
      <w:tr w:rsidR="007A4DBE" w14:paraId="39ED36DF" w14:textId="77777777">
        <w:tc>
          <w:tcPr>
            <w:tcW w:w="4428" w:type="dxa"/>
          </w:tcPr>
          <w:p w14:paraId="2E454478" w14:textId="77777777" w:rsidR="007A4DBE" w:rsidRDefault="00262BB0">
            <w:pPr>
              <w:pStyle w:val="NormalWeb"/>
              <w:spacing w:line="480" w:lineRule="auto"/>
              <w:jc w:val="center"/>
              <w:rPr>
                <w:rFonts w:ascii="Courier New" w:hAnsi="Courier New" w:cs="Courier New"/>
              </w:rPr>
            </w:pPr>
            <w:r>
              <w:rPr>
                <w:rFonts w:cs="Courier New"/>
                <w:sz w:val="16"/>
              </w:rPr>
              <w:t>Password</w:t>
            </w:r>
          </w:p>
        </w:tc>
        <w:tc>
          <w:tcPr>
            <w:tcW w:w="4428" w:type="dxa"/>
          </w:tcPr>
          <w:p w14:paraId="32607820" w14:textId="77777777" w:rsidR="007A4DBE" w:rsidRDefault="00262BB0">
            <w:pPr>
              <w:pStyle w:val="NormalWeb"/>
              <w:spacing w:line="480" w:lineRule="auto"/>
              <w:jc w:val="center"/>
              <w:rPr>
                <w:rFonts w:ascii="Courier New" w:hAnsi="Courier New" w:cs="Courier New"/>
              </w:rPr>
            </w:pPr>
            <w:r>
              <w:rPr>
                <w:rFonts w:cs="Courier New"/>
                <w:sz w:val="16"/>
              </w:rPr>
              <w:t>Varchar</w:t>
            </w:r>
          </w:p>
        </w:tc>
      </w:tr>
    </w:tbl>
    <w:p w14:paraId="5C5EDB48" w14:textId="77777777" w:rsidR="007A4DBE" w:rsidRDefault="00262BB0">
      <w:pPr>
        <w:pStyle w:val="Heading4"/>
        <w:spacing w:after="40"/>
        <w:rPr>
          <w:rFonts w:ascii="Courier New" w:hAnsi="Courier New" w:cs="Courier New"/>
        </w:rPr>
      </w:pPr>
      <w:r>
        <w:rPr>
          <w:rFonts w:ascii="Times New Roman" w:eastAsia="Times New Roman" w:hAnsi="Times New Roman" w:cs="Courier New"/>
          <w:sz w:val="20"/>
        </w:rPr>
        <w:t>Purpose of the Admin Table</w:t>
      </w:r>
    </w:p>
    <w:p w14:paraId="3E0F43EE" w14:textId="77777777" w:rsidR="007A4DBE" w:rsidRDefault="00262BB0">
      <w:pPr>
        <w:pStyle w:val="NormalWeb"/>
        <w:spacing w:after="40"/>
        <w:rPr>
          <w:rFonts w:ascii="Courier New" w:hAnsi="Courier New" w:cs="Courier New"/>
        </w:rPr>
      </w:pPr>
      <w:r>
        <w:rPr>
          <w:rFonts w:eastAsia="Times New Roman" w:cs="Courier New"/>
          <w:sz w:val="20"/>
        </w:rPr>
        <w:t xml:space="preserve">The </w:t>
      </w:r>
      <w:r>
        <w:rPr>
          <w:rFonts w:eastAsia="Times New Roman" w:cs="Courier New"/>
          <w:sz w:val="20"/>
        </w:rPr>
        <w:t>Admin Table is responsible for managing user authentication and access control within the system. Only authorized administrators are allowed to access monitoring records, review alerts, and manage system data.</w:t>
      </w:r>
    </w:p>
    <w:p w14:paraId="6AADD514" w14:textId="77777777" w:rsidR="007A4DBE" w:rsidRDefault="00262BB0">
      <w:pPr>
        <w:pStyle w:val="Heading4"/>
        <w:spacing w:after="40"/>
        <w:rPr>
          <w:rFonts w:ascii="Courier New" w:hAnsi="Courier New" w:cs="Courier New"/>
        </w:rPr>
      </w:pPr>
      <w:r>
        <w:rPr>
          <w:rFonts w:ascii="Times New Roman" w:eastAsia="Times New Roman" w:hAnsi="Times New Roman" w:cs="Courier New"/>
          <w:sz w:val="20"/>
        </w:rPr>
        <w:t>Description of Fields</w:t>
      </w:r>
    </w:p>
    <w:p w14:paraId="29D45561" w14:textId="77777777" w:rsidR="007A4DBE" w:rsidRDefault="00262BB0">
      <w:pPr>
        <w:pStyle w:val="NormalWeb"/>
        <w:spacing w:after="40"/>
        <w:rPr>
          <w:rFonts w:ascii="Courier New" w:hAnsi="Courier New" w:cs="Courier New"/>
        </w:rPr>
      </w:pPr>
      <w:r>
        <w:rPr>
          <w:rStyle w:val="Strong"/>
          <w:rFonts w:eastAsia="Times New Roman" w:cs="Courier New"/>
          <w:sz w:val="20"/>
        </w:rPr>
        <w:t>AdminID</w:t>
      </w:r>
      <w:r>
        <w:rPr>
          <w:rFonts w:eastAsia="Times New Roman" w:cs="Courier New"/>
          <w:sz w:val="20"/>
        </w:rPr>
        <w:t xml:space="preserve"> – A unique identifier assigned to each administrator account. It serves as the primary key of the table.</w:t>
      </w:r>
    </w:p>
    <w:p w14:paraId="51DC4068" w14:textId="77777777" w:rsidR="007A4DBE" w:rsidRDefault="00262BB0">
      <w:pPr>
        <w:pStyle w:val="NormalWeb"/>
        <w:spacing w:after="40"/>
        <w:rPr>
          <w:rFonts w:ascii="Courier New" w:hAnsi="Courier New" w:cs="Courier New"/>
        </w:rPr>
      </w:pPr>
      <w:r>
        <w:rPr>
          <w:rStyle w:val="Strong"/>
          <w:rFonts w:eastAsia="Times New Roman" w:cs="Courier New"/>
          <w:sz w:val="20"/>
        </w:rPr>
        <w:t>Username</w:t>
      </w:r>
      <w:r>
        <w:rPr>
          <w:rFonts w:eastAsia="Times New Roman" w:cs="Courier New"/>
          <w:sz w:val="20"/>
        </w:rPr>
        <w:t xml:space="preserve"> – Stores the administrator's login username.</w:t>
      </w:r>
    </w:p>
    <w:p w14:paraId="099FAB47" w14:textId="77777777" w:rsidR="007A4DBE" w:rsidRDefault="00262BB0">
      <w:pPr>
        <w:pStyle w:val="NormalWeb"/>
        <w:spacing w:after="40"/>
        <w:rPr>
          <w:rFonts w:ascii="Courier New" w:hAnsi="Courier New" w:cs="Courier New"/>
        </w:rPr>
      </w:pPr>
      <w:r>
        <w:rPr>
          <w:rStyle w:val="Strong"/>
          <w:rFonts w:eastAsia="Times New Roman" w:cs="Courier New"/>
          <w:sz w:val="20"/>
        </w:rPr>
        <w:t>Password</w:t>
      </w:r>
      <w:r>
        <w:rPr>
          <w:rFonts w:eastAsia="Times New Roman" w:cs="Courier New"/>
          <w:sz w:val="20"/>
        </w:rPr>
        <w:t xml:space="preserve"> – Stores the administrator's encrypted password used for authentication purposes.</w:t>
      </w:r>
    </w:p>
    <w:p w14:paraId="4D7A7FEF" w14:textId="77777777" w:rsidR="007A4DBE" w:rsidRDefault="00262BB0">
      <w:pPr>
        <w:pStyle w:val="NormalWeb"/>
        <w:spacing w:after="40"/>
        <w:rPr>
          <w:rFonts w:ascii="Courier New" w:hAnsi="Courier New" w:cs="Courier New"/>
        </w:rPr>
      </w:pPr>
      <w:r>
        <w:rPr>
          <w:rFonts w:eastAsia="Times New Roman" w:cs="Courier New"/>
          <w:sz w:val="20"/>
        </w:rPr>
        <w:t>The A</w:t>
      </w:r>
      <w:r>
        <w:rPr>
          <w:rFonts w:eastAsia="Times New Roman" w:cs="Courier New"/>
          <w:sz w:val="20"/>
        </w:rPr>
        <w:t>dmin Table ensures that monitoring information remains accessible only to authorized personnel.</w:t>
      </w:r>
    </w:p>
    <w:p w14:paraId="6F8AD60D" w14:textId="77777777" w:rsidR="007A4DBE" w:rsidRDefault="00262BB0">
      <w:pPr>
        <w:pStyle w:val="Heading3"/>
        <w:spacing w:after="40"/>
        <w:rPr>
          <w:rFonts w:ascii="Courier New" w:hAnsi="Courier New" w:cs="Courier New"/>
          <w:sz w:val="24"/>
          <w:szCs w:val="24"/>
        </w:rPr>
      </w:pPr>
      <w:r>
        <w:rPr>
          <w:rFonts w:cs="Courier New"/>
          <w:sz w:val="24"/>
          <w:szCs w:val="24"/>
        </w:rPr>
        <w:t>NetworkAlert Table</w:t>
      </w:r>
    </w:p>
    <w:p w14:paraId="3C42B5F2" w14:textId="77777777" w:rsidR="007A4DBE" w:rsidRDefault="00262BB0">
      <w:pPr>
        <w:pStyle w:val="NormalWeb"/>
        <w:spacing w:after="40"/>
        <w:rPr>
          <w:rFonts w:ascii="Courier New" w:hAnsi="Courier New" w:cs="Courier New"/>
        </w:rPr>
      </w:pPr>
      <w:r>
        <w:rPr>
          <w:rFonts w:eastAsia="Times New Roman" w:cs="Courier New"/>
          <w:sz w:val="20"/>
        </w:rPr>
        <w:t>The NetworkAlert Table stores all detected threats and suspicious activities identified during network monitoring.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88"/>
        <w:gridCol w:w="2382"/>
      </w:tblGrid>
      <w:tr w:rsidR="007A4DBE" w14:paraId="4690A998" w14:textId="77777777">
        <w:tc>
          <w:tcPr>
            <w:tcW w:w="4428" w:type="dxa"/>
          </w:tcPr>
          <w:p w14:paraId="664ADD41" w14:textId="77777777" w:rsidR="007A4DBE" w:rsidRDefault="00262BB0">
            <w:pPr>
              <w:pStyle w:val="NormalWeb"/>
              <w:spacing w:line="480" w:lineRule="auto"/>
              <w:jc w:val="center"/>
              <w:rPr>
                <w:rFonts w:ascii="Courier New" w:hAnsi="Courier New" w:cs="Courier New"/>
                <w:b/>
                <w:bCs/>
              </w:rPr>
            </w:pPr>
            <w:r>
              <w:rPr>
                <w:rFonts w:cs="Courier New"/>
                <w:b/>
                <w:bCs/>
                <w:sz w:val="16"/>
              </w:rPr>
              <w:t>Field Name</w:t>
            </w:r>
          </w:p>
        </w:tc>
        <w:tc>
          <w:tcPr>
            <w:tcW w:w="4428" w:type="dxa"/>
          </w:tcPr>
          <w:p w14:paraId="6116E65F" w14:textId="77777777" w:rsidR="007A4DBE" w:rsidRDefault="00262BB0">
            <w:pPr>
              <w:pStyle w:val="NormalWeb"/>
              <w:spacing w:line="480" w:lineRule="auto"/>
              <w:jc w:val="center"/>
              <w:rPr>
                <w:rFonts w:ascii="Courier New" w:hAnsi="Courier New" w:cs="Courier New"/>
                <w:b/>
                <w:bCs/>
              </w:rPr>
            </w:pPr>
            <w:r>
              <w:rPr>
                <w:rFonts w:cs="Courier New"/>
                <w:b/>
                <w:bCs/>
                <w:sz w:val="16"/>
              </w:rPr>
              <w:t>Data Type</w:t>
            </w:r>
          </w:p>
        </w:tc>
      </w:tr>
      <w:tr w:rsidR="007A4DBE" w14:paraId="4C72AF8D" w14:textId="77777777">
        <w:tc>
          <w:tcPr>
            <w:tcW w:w="4428" w:type="dxa"/>
          </w:tcPr>
          <w:p w14:paraId="36C71951" w14:textId="77777777" w:rsidR="007A4DBE" w:rsidRDefault="00262BB0">
            <w:pPr>
              <w:pStyle w:val="NormalWeb"/>
              <w:spacing w:line="480" w:lineRule="auto"/>
              <w:jc w:val="center"/>
              <w:rPr>
                <w:rFonts w:ascii="Courier New" w:hAnsi="Courier New" w:cs="Courier New"/>
              </w:rPr>
            </w:pPr>
            <w:r>
              <w:rPr>
                <w:rFonts w:cs="Courier New"/>
                <w:sz w:val="16"/>
              </w:rPr>
              <w:t>AlertID</w:t>
            </w:r>
          </w:p>
        </w:tc>
        <w:tc>
          <w:tcPr>
            <w:tcW w:w="4428" w:type="dxa"/>
          </w:tcPr>
          <w:p w14:paraId="0F22FDE3" w14:textId="77777777" w:rsidR="007A4DBE" w:rsidRDefault="00262BB0">
            <w:pPr>
              <w:pStyle w:val="NormalWeb"/>
              <w:spacing w:line="480" w:lineRule="auto"/>
              <w:jc w:val="center"/>
              <w:rPr>
                <w:rFonts w:ascii="Courier New" w:hAnsi="Courier New" w:cs="Courier New"/>
              </w:rPr>
            </w:pPr>
            <w:r>
              <w:rPr>
                <w:rFonts w:cs="Courier New"/>
                <w:sz w:val="16"/>
              </w:rPr>
              <w:t>Integer</w:t>
            </w:r>
          </w:p>
        </w:tc>
      </w:tr>
      <w:tr w:rsidR="007A4DBE" w14:paraId="57EABFD8" w14:textId="77777777">
        <w:tc>
          <w:tcPr>
            <w:tcW w:w="4428" w:type="dxa"/>
          </w:tcPr>
          <w:p w14:paraId="66C59601" w14:textId="77777777" w:rsidR="007A4DBE" w:rsidRDefault="00262BB0">
            <w:pPr>
              <w:pStyle w:val="NormalWeb"/>
              <w:spacing w:line="480" w:lineRule="auto"/>
              <w:jc w:val="center"/>
              <w:rPr>
                <w:rFonts w:ascii="Courier New" w:hAnsi="Courier New" w:cs="Courier New"/>
              </w:rPr>
            </w:pPr>
            <w:r>
              <w:rPr>
                <w:rFonts w:cs="Courier New"/>
                <w:sz w:val="16"/>
              </w:rPr>
              <w:t>AlertType</w:t>
            </w:r>
          </w:p>
        </w:tc>
        <w:tc>
          <w:tcPr>
            <w:tcW w:w="4428" w:type="dxa"/>
          </w:tcPr>
          <w:p w14:paraId="45187FC7" w14:textId="77777777" w:rsidR="007A4DBE" w:rsidRDefault="00262BB0">
            <w:pPr>
              <w:pStyle w:val="NormalWeb"/>
              <w:spacing w:line="480" w:lineRule="auto"/>
              <w:jc w:val="center"/>
              <w:rPr>
                <w:rFonts w:ascii="Courier New" w:hAnsi="Courier New" w:cs="Courier New"/>
              </w:rPr>
            </w:pPr>
            <w:r>
              <w:rPr>
                <w:rFonts w:cs="Courier New"/>
                <w:sz w:val="16"/>
              </w:rPr>
              <w:t>Varchar</w:t>
            </w:r>
          </w:p>
        </w:tc>
      </w:tr>
      <w:tr w:rsidR="007A4DBE" w14:paraId="2FCBEDE7" w14:textId="77777777">
        <w:tc>
          <w:tcPr>
            <w:tcW w:w="4428" w:type="dxa"/>
          </w:tcPr>
          <w:p w14:paraId="63CEB767" w14:textId="77777777" w:rsidR="007A4DBE" w:rsidRDefault="00262BB0">
            <w:pPr>
              <w:pStyle w:val="NormalWeb"/>
              <w:spacing w:line="480" w:lineRule="auto"/>
              <w:jc w:val="center"/>
              <w:rPr>
                <w:rFonts w:ascii="Courier New" w:hAnsi="Courier New" w:cs="Courier New"/>
              </w:rPr>
            </w:pPr>
            <w:r>
              <w:rPr>
                <w:rFonts w:cs="Courier New"/>
                <w:sz w:val="16"/>
              </w:rPr>
              <w:t>SourceIP</w:t>
            </w:r>
          </w:p>
        </w:tc>
        <w:tc>
          <w:tcPr>
            <w:tcW w:w="4428" w:type="dxa"/>
          </w:tcPr>
          <w:p w14:paraId="0C5EE6E1" w14:textId="77777777" w:rsidR="007A4DBE" w:rsidRDefault="00262BB0">
            <w:pPr>
              <w:pStyle w:val="NormalWeb"/>
              <w:spacing w:line="480" w:lineRule="auto"/>
              <w:jc w:val="center"/>
              <w:rPr>
                <w:rFonts w:ascii="Courier New" w:hAnsi="Courier New" w:cs="Courier New"/>
              </w:rPr>
            </w:pPr>
            <w:r>
              <w:rPr>
                <w:rFonts w:cs="Courier New"/>
                <w:sz w:val="16"/>
              </w:rPr>
              <w:t>Varchar</w:t>
            </w:r>
          </w:p>
        </w:tc>
      </w:tr>
      <w:tr w:rsidR="007A4DBE" w14:paraId="2A2DC30F" w14:textId="77777777">
        <w:tc>
          <w:tcPr>
            <w:tcW w:w="4428" w:type="dxa"/>
          </w:tcPr>
          <w:p w14:paraId="3D72782E" w14:textId="77777777" w:rsidR="007A4DBE" w:rsidRDefault="00262BB0">
            <w:pPr>
              <w:pStyle w:val="NormalWeb"/>
              <w:spacing w:line="480" w:lineRule="auto"/>
              <w:jc w:val="center"/>
              <w:rPr>
                <w:rFonts w:ascii="Courier New" w:hAnsi="Courier New" w:cs="Courier New"/>
              </w:rPr>
            </w:pPr>
            <w:r>
              <w:rPr>
                <w:rFonts w:cs="Courier New"/>
                <w:sz w:val="16"/>
              </w:rPr>
              <w:t>Details</w:t>
            </w:r>
          </w:p>
        </w:tc>
        <w:tc>
          <w:tcPr>
            <w:tcW w:w="4428" w:type="dxa"/>
          </w:tcPr>
          <w:p w14:paraId="6B795E91" w14:textId="77777777" w:rsidR="007A4DBE" w:rsidRDefault="00262BB0">
            <w:pPr>
              <w:pStyle w:val="NormalWeb"/>
              <w:spacing w:line="480" w:lineRule="auto"/>
              <w:jc w:val="center"/>
              <w:rPr>
                <w:rFonts w:ascii="Courier New" w:hAnsi="Courier New" w:cs="Courier New"/>
              </w:rPr>
            </w:pPr>
            <w:r>
              <w:rPr>
                <w:rFonts w:cs="Courier New"/>
                <w:sz w:val="16"/>
              </w:rPr>
              <w:t>Text</w:t>
            </w:r>
          </w:p>
        </w:tc>
      </w:tr>
      <w:tr w:rsidR="007A4DBE" w14:paraId="33D7212F" w14:textId="77777777">
        <w:tc>
          <w:tcPr>
            <w:tcW w:w="4428" w:type="dxa"/>
          </w:tcPr>
          <w:p w14:paraId="38A0DCF5" w14:textId="77777777" w:rsidR="007A4DBE" w:rsidRDefault="00262BB0">
            <w:pPr>
              <w:pStyle w:val="NormalWeb"/>
              <w:spacing w:line="480" w:lineRule="auto"/>
              <w:jc w:val="center"/>
              <w:rPr>
                <w:rFonts w:ascii="Courier New" w:hAnsi="Courier New" w:cs="Courier New"/>
              </w:rPr>
            </w:pPr>
            <w:r>
              <w:rPr>
                <w:rFonts w:cs="Courier New"/>
                <w:sz w:val="16"/>
              </w:rPr>
              <w:t>Timestamp</w:t>
            </w:r>
          </w:p>
        </w:tc>
        <w:tc>
          <w:tcPr>
            <w:tcW w:w="4428" w:type="dxa"/>
          </w:tcPr>
          <w:p w14:paraId="0E4979ED" w14:textId="77777777" w:rsidR="007A4DBE" w:rsidRDefault="00262BB0">
            <w:pPr>
              <w:pStyle w:val="NormalWeb"/>
              <w:spacing w:line="480" w:lineRule="auto"/>
              <w:jc w:val="center"/>
              <w:rPr>
                <w:rFonts w:ascii="Courier New" w:hAnsi="Courier New" w:cs="Courier New"/>
              </w:rPr>
            </w:pPr>
            <w:r>
              <w:rPr>
                <w:rFonts w:cs="Courier New"/>
                <w:sz w:val="16"/>
              </w:rPr>
              <w:t>Date Time</w:t>
            </w:r>
          </w:p>
        </w:tc>
      </w:tr>
    </w:tbl>
    <w:p w14:paraId="5F20E8BB" w14:textId="77777777" w:rsidR="007A4DBE" w:rsidRDefault="00262BB0">
      <w:pPr>
        <w:pStyle w:val="Heading4"/>
        <w:spacing w:after="40"/>
        <w:rPr>
          <w:rFonts w:ascii="Courier New" w:hAnsi="Courier New" w:cs="Courier New"/>
        </w:rPr>
      </w:pPr>
      <w:r>
        <w:rPr>
          <w:rFonts w:ascii="Times New Roman" w:eastAsia="Times New Roman" w:hAnsi="Times New Roman" w:cs="Courier New"/>
          <w:sz w:val="20"/>
        </w:rPr>
        <w:t>Purpose of the NetworkAlert Table</w:t>
      </w:r>
    </w:p>
    <w:p w14:paraId="0C8D33EA" w14:textId="77777777" w:rsidR="007A4DBE" w:rsidRDefault="00262BB0">
      <w:pPr>
        <w:pStyle w:val="NormalWeb"/>
        <w:spacing w:after="40"/>
        <w:rPr>
          <w:rFonts w:ascii="Courier New" w:hAnsi="Courier New" w:cs="Courier New"/>
        </w:rPr>
      </w:pPr>
      <w:r>
        <w:rPr>
          <w:rFonts w:eastAsia="Times New Roman" w:cs="Courier New"/>
          <w:sz w:val="20"/>
        </w:rPr>
        <w:t>The NetworkAlert Table functions as the primary repository for monitoring records and threat information. Every suspicious activity d</w:t>
      </w:r>
      <w:r>
        <w:rPr>
          <w:rFonts w:eastAsia="Times New Roman" w:cs="Courier New"/>
          <w:sz w:val="20"/>
        </w:rPr>
        <w:t>etected by the system is recorded in this table for future analysis and reporting.</w:t>
      </w:r>
    </w:p>
    <w:p w14:paraId="200D53A7" w14:textId="77777777" w:rsidR="007A4DBE" w:rsidRDefault="00262BB0">
      <w:pPr>
        <w:pStyle w:val="Heading4"/>
        <w:spacing w:after="40"/>
        <w:rPr>
          <w:rFonts w:ascii="Courier New" w:hAnsi="Courier New" w:cs="Courier New"/>
        </w:rPr>
      </w:pPr>
      <w:r>
        <w:rPr>
          <w:rFonts w:ascii="Times New Roman" w:eastAsia="Times New Roman" w:hAnsi="Times New Roman" w:cs="Courier New"/>
          <w:sz w:val="20"/>
        </w:rPr>
        <w:t>Description of Fields</w:t>
      </w:r>
    </w:p>
    <w:p w14:paraId="3A4EF79F" w14:textId="77777777" w:rsidR="007A4DBE" w:rsidRDefault="00262BB0">
      <w:pPr>
        <w:pStyle w:val="NormalWeb"/>
        <w:spacing w:after="40"/>
        <w:rPr>
          <w:rFonts w:ascii="Courier New" w:hAnsi="Courier New" w:cs="Courier New"/>
        </w:rPr>
      </w:pPr>
      <w:r>
        <w:rPr>
          <w:rStyle w:val="Strong"/>
          <w:rFonts w:eastAsia="Times New Roman" w:cs="Courier New"/>
          <w:sz w:val="20"/>
        </w:rPr>
        <w:t>AlertID</w:t>
      </w:r>
      <w:r>
        <w:rPr>
          <w:rFonts w:eastAsia="Times New Roman" w:cs="Courier New"/>
          <w:sz w:val="20"/>
        </w:rPr>
        <w:t xml:space="preserve"> – A unique identifier assigned to each detected alert.</w:t>
      </w:r>
    </w:p>
    <w:p w14:paraId="027E7352" w14:textId="77777777" w:rsidR="007A4DBE" w:rsidRDefault="00262BB0">
      <w:pPr>
        <w:pStyle w:val="NormalWeb"/>
        <w:spacing w:after="40"/>
        <w:rPr>
          <w:rFonts w:ascii="Courier New" w:hAnsi="Courier New" w:cs="Courier New"/>
        </w:rPr>
      </w:pPr>
      <w:r>
        <w:rPr>
          <w:rStyle w:val="Strong"/>
          <w:rFonts w:eastAsia="Times New Roman" w:cs="Courier New"/>
          <w:sz w:val="20"/>
        </w:rPr>
        <w:t>AlertType</w:t>
      </w:r>
      <w:r>
        <w:rPr>
          <w:rFonts w:eastAsia="Times New Roman" w:cs="Courier New"/>
          <w:sz w:val="20"/>
        </w:rPr>
        <w:t xml:space="preserve"> – Indicates the type of suspicious activity detected by the system.</w:t>
      </w:r>
    </w:p>
    <w:p w14:paraId="481ABB20" w14:textId="77777777" w:rsidR="007A4DBE" w:rsidRDefault="00262BB0">
      <w:pPr>
        <w:pStyle w:val="NormalWeb"/>
        <w:spacing w:after="40"/>
        <w:rPr>
          <w:rFonts w:ascii="Courier New" w:hAnsi="Courier New" w:cs="Courier New"/>
        </w:rPr>
      </w:pPr>
      <w:r>
        <w:rPr>
          <w:rStyle w:val="Strong"/>
          <w:rFonts w:eastAsia="Times New Roman" w:cs="Courier New"/>
          <w:sz w:val="20"/>
        </w:rPr>
        <w:t>SourceIP</w:t>
      </w:r>
      <w:r>
        <w:rPr>
          <w:rFonts w:eastAsia="Times New Roman" w:cs="Courier New"/>
          <w:sz w:val="20"/>
        </w:rPr>
        <w:t xml:space="preserve"> – Stores the IP address associated with the detected activity.</w:t>
      </w:r>
    </w:p>
    <w:p w14:paraId="44898628" w14:textId="77777777" w:rsidR="007A4DBE" w:rsidRDefault="00262BB0">
      <w:pPr>
        <w:pStyle w:val="NormalWeb"/>
        <w:spacing w:after="40"/>
        <w:rPr>
          <w:rFonts w:ascii="Courier New" w:hAnsi="Courier New" w:cs="Courier New"/>
        </w:rPr>
      </w:pPr>
      <w:r>
        <w:rPr>
          <w:rStyle w:val="Strong"/>
          <w:rFonts w:eastAsia="Times New Roman" w:cs="Courier New"/>
          <w:sz w:val="20"/>
        </w:rPr>
        <w:t>Details</w:t>
      </w:r>
      <w:r>
        <w:rPr>
          <w:rFonts w:eastAsia="Times New Roman" w:cs="Courier New"/>
          <w:sz w:val="20"/>
        </w:rPr>
        <w:t xml:space="preserve"> – Contains additional information describing the alert and detected behavior.</w:t>
      </w:r>
    </w:p>
    <w:p w14:paraId="6AEC7A9B" w14:textId="77777777" w:rsidR="007A4DBE" w:rsidRDefault="00262BB0">
      <w:pPr>
        <w:pStyle w:val="NormalWeb"/>
        <w:spacing w:after="40"/>
        <w:rPr>
          <w:rFonts w:ascii="Courier New" w:hAnsi="Courier New" w:cs="Courier New"/>
        </w:rPr>
      </w:pPr>
      <w:r>
        <w:rPr>
          <w:rStyle w:val="Strong"/>
          <w:rFonts w:eastAsia="Times New Roman" w:cs="Courier New"/>
          <w:sz w:val="20"/>
        </w:rPr>
        <w:t>Timestamp</w:t>
      </w:r>
      <w:r>
        <w:rPr>
          <w:rFonts w:eastAsia="Times New Roman" w:cs="Courier New"/>
          <w:sz w:val="20"/>
        </w:rPr>
        <w:t xml:space="preserve"> – Records the date and time when the suspicious activity was detected.</w:t>
      </w:r>
    </w:p>
    <w:p w14:paraId="0D28707E" w14:textId="77777777" w:rsidR="007A4DBE" w:rsidRDefault="00262BB0">
      <w:pPr>
        <w:pStyle w:val="NormalWeb"/>
        <w:spacing w:after="40"/>
        <w:rPr>
          <w:rFonts w:ascii="Courier New" w:hAnsi="Courier New" w:cs="Courier New"/>
        </w:rPr>
      </w:pPr>
      <w:r>
        <w:rPr>
          <w:rFonts w:eastAsia="Times New Roman" w:cs="Courier New"/>
          <w:sz w:val="20"/>
        </w:rPr>
        <w:t>This table enables administrators to review historical threat records, investigate incidents, an</w:t>
      </w:r>
      <w:r>
        <w:rPr>
          <w:rFonts w:eastAsia="Times New Roman" w:cs="Courier New"/>
          <w:sz w:val="20"/>
        </w:rPr>
        <w:t>d generate monitoring reports.</w:t>
      </w:r>
    </w:p>
    <w:p w14:paraId="63703FB4" w14:textId="77777777" w:rsidR="007A4DBE" w:rsidRDefault="00262BB0">
      <w:pPr>
        <w:pStyle w:val="Heading2"/>
        <w:spacing w:after="40"/>
        <w:rPr>
          <w:rFonts w:ascii="Courier New" w:hAnsi="Courier New" w:cs="Courier New"/>
          <w:sz w:val="24"/>
          <w:szCs w:val="24"/>
        </w:rPr>
      </w:pPr>
      <w:r>
        <w:rPr>
          <w:rFonts w:cs="Courier New"/>
          <w:szCs w:val="24"/>
        </w:rPr>
        <w:t xml:space="preserve"> Data Gathering Techniques</w:t>
      </w:r>
    </w:p>
    <w:p w14:paraId="6448C37D" w14:textId="77777777" w:rsidR="007A4DBE" w:rsidRDefault="00262BB0">
      <w:pPr>
        <w:pStyle w:val="NormalWeb"/>
        <w:spacing w:after="40"/>
        <w:rPr>
          <w:rFonts w:ascii="Courier New" w:hAnsi="Courier New" w:cs="Courier New"/>
        </w:rPr>
      </w:pPr>
      <w:r>
        <w:rPr>
          <w:rFonts w:eastAsia="Times New Roman" w:cs="Courier New"/>
          <w:sz w:val="20"/>
        </w:rPr>
        <w:t>The researchers employed several data gathering techniques to collect information relevant to the development of the proposed Automated Network Threat Detection and Management System. These techniqu</w:t>
      </w:r>
      <w:r>
        <w:rPr>
          <w:rFonts w:eastAsia="Times New Roman" w:cs="Courier New"/>
          <w:sz w:val="20"/>
        </w:rPr>
        <w:t>es provided valuable insights regarding current network monitoring practices, cybersecurity concerns, and system requirements.</w:t>
      </w:r>
    </w:p>
    <w:p w14:paraId="56809037" w14:textId="77777777" w:rsidR="007A4DBE" w:rsidRDefault="00262BB0">
      <w:pPr>
        <w:pStyle w:val="Heading2"/>
        <w:spacing w:after="40"/>
        <w:rPr>
          <w:rFonts w:ascii="Courier New" w:hAnsi="Courier New" w:cs="Courier New"/>
          <w:sz w:val="24"/>
          <w:szCs w:val="24"/>
        </w:rPr>
      </w:pPr>
      <w:r>
        <w:rPr>
          <w:rFonts w:cs="Courier New"/>
          <w:sz w:val="24"/>
          <w:szCs w:val="24"/>
        </w:rPr>
        <w:lastRenderedPageBreak/>
        <w:t>Observation</w:t>
      </w:r>
    </w:p>
    <w:p w14:paraId="1D2966D9" w14:textId="77777777" w:rsidR="007A4DBE" w:rsidRDefault="00262BB0">
      <w:pPr>
        <w:pStyle w:val="NormalWeb"/>
        <w:spacing w:after="40"/>
        <w:rPr>
          <w:rFonts w:ascii="Courier New" w:hAnsi="Courier New" w:cs="Courier New"/>
        </w:rPr>
      </w:pPr>
      <w:r>
        <w:rPr>
          <w:rFonts w:eastAsia="Times New Roman" w:cs="Courier New"/>
          <w:sz w:val="20"/>
        </w:rPr>
        <w:t xml:space="preserve">Observation was conducted to understand how network activities are monitored within small business environments. The </w:t>
      </w:r>
      <w:r>
        <w:rPr>
          <w:rFonts w:eastAsia="Times New Roman" w:cs="Courier New"/>
          <w:sz w:val="20"/>
        </w:rPr>
        <w:t>researchers examined the existing processes used to manage connected devices, monitor traffic, and respond to network-related issues.</w:t>
      </w:r>
    </w:p>
    <w:p w14:paraId="585B56A4" w14:textId="77777777" w:rsidR="007A4DBE" w:rsidRDefault="00262BB0">
      <w:pPr>
        <w:pStyle w:val="NormalWeb"/>
        <w:spacing w:after="40"/>
        <w:rPr>
          <w:rFonts w:ascii="Courier New" w:hAnsi="Courier New" w:cs="Courier New"/>
        </w:rPr>
      </w:pPr>
      <w:r>
        <w:rPr>
          <w:rFonts w:eastAsia="Times New Roman" w:cs="Courier New"/>
          <w:sz w:val="20"/>
        </w:rPr>
        <w:t>Through observation, the researchers identified several challenges, including the absence of centralized monitoring tools,</w:t>
      </w:r>
      <w:r>
        <w:rPr>
          <w:rFonts w:eastAsia="Times New Roman" w:cs="Courier New"/>
          <w:sz w:val="20"/>
        </w:rPr>
        <w:t xml:space="preserve"> limited visibility of network activities, and difficulties in detecting suspicious behavior. The information gathered helped define the requirements of the proposed system and ensured that its features addressed actual user needs.</w:t>
      </w:r>
    </w:p>
    <w:p w14:paraId="4317BA2E" w14:textId="77777777" w:rsidR="007A4DBE" w:rsidRDefault="00262BB0">
      <w:pPr>
        <w:pStyle w:val="NormalWeb"/>
        <w:spacing w:after="40"/>
        <w:rPr>
          <w:rFonts w:ascii="Courier New" w:hAnsi="Courier New" w:cs="Courier New"/>
        </w:rPr>
      </w:pPr>
      <w:r>
        <w:rPr>
          <w:rFonts w:eastAsia="Times New Roman" w:cs="Courier New"/>
          <w:sz w:val="20"/>
        </w:rPr>
        <w:t>Observation also allowed</w:t>
      </w:r>
      <w:r>
        <w:rPr>
          <w:rFonts w:eastAsia="Times New Roman" w:cs="Courier New"/>
          <w:sz w:val="20"/>
        </w:rPr>
        <w:t xml:space="preserve"> the researchers to study network traffic patterns and understand how users interact with network resources in a typical office environment.</w:t>
      </w:r>
    </w:p>
    <w:p w14:paraId="004E4012" w14:textId="77777777" w:rsidR="007A4DBE" w:rsidRDefault="00262BB0">
      <w:pPr>
        <w:pStyle w:val="Heading2"/>
        <w:spacing w:after="40"/>
        <w:rPr>
          <w:rFonts w:ascii="Courier New" w:hAnsi="Courier New" w:cs="Courier New"/>
          <w:sz w:val="24"/>
          <w:szCs w:val="24"/>
        </w:rPr>
      </w:pPr>
      <w:r>
        <w:rPr>
          <w:rFonts w:cs="Courier New"/>
          <w:sz w:val="24"/>
          <w:szCs w:val="24"/>
        </w:rPr>
        <w:t>Interviews</w:t>
      </w:r>
    </w:p>
    <w:p w14:paraId="54FC9F58" w14:textId="77777777" w:rsidR="007A4DBE" w:rsidRDefault="00262BB0">
      <w:pPr>
        <w:pStyle w:val="NormalWeb"/>
        <w:spacing w:after="40"/>
        <w:rPr>
          <w:rFonts w:ascii="Courier New" w:hAnsi="Courier New" w:cs="Courier New"/>
        </w:rPr>
      </w:pPr>
      <w:r>
        <w:rPr>
          <w:rFonts w:eastAsia="Times New Roman" w:cs="Courier New"/>
          <w:sz w:val="20"/>
        </w:rPr>
        <w:t>Interviews were conducted to gather information directly from potential users and individuals with knowl</w:t>
      </w:r>
      <w:r>
        <w:rPr>
          <w:rFonts w:eastAsia="Times New Roman" w:cs="Courier New"/>
          <w:sz w:val="20"/>
        </w:rPr>
        <w:t>edge of network management practices.</w:t>
      </w:r>
    </w:p>
    <w:p w14:paraId="7A79E4A2" w14:textId="77777777" w:rsidR="007A4DBE" w:rsidRDefault="00262BB0">
      <w:pPr>
        <w:pStyle w:val="Heading3"/>
        <w:spacing w:after="40"/>
        <w:rPr>
          <w:rFonts w:ascii="Courier New" w:hAnsi="Courier New" w:cs="Courier New"/>
          <w:sz w:val="24"/>
          <w:szCs w:val="24"/>
        </w:rPr>
      </w:pPr>
      <w:r>
        <w:rPr>
          <w:rFonts w:cs="Courier New"/>
          <w:sz w:val="24"/>
          <w:szCs w:val="24"/>
        </w:rPr>
        <w:t>Interview Participants</w:t>
      </w:r>
    </w:p>
    <w:p w14:paraId="31451822"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The participants included:</w:t>
      </w:r>
    </w:p>
    <w:p w14:paraId="42BB9ECD"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Office administrators</w:t>
      </w:r>
    </w:p>
    <w:p w14:paraId="32C7FF22"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Information technology personnel</w:t>
      </w:r>
    </w:p>
    <w:p w14:paraId="3D937AF7"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Computer users within small business environments</w:t>
      </w:r>
    </w:p>
    <w:p w14:paraId="5DE137BC"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Individuals responsible for network maintenance</w:t>
      </w:r>
    </w:p>
    <w:p w14:paraId="2424179E" w14:textId="77777777" w:rsidR="007A4DBE" w:rsidRDefault="00262BB0">
      <w:pPr>
        <w:pStyle w:val="NormalWeb"/>
        <w:spacing w:after="40"/>
        <w:rPr>
          <w:rFonts w:ascii="Courier New" w:hAnsi="Courier New" w:cs="Courier New"/>
        </w:rPr>
      </w:pPr>
      <w:r>
        <w:rPr>
          <w:rFonts w:eastAsia="Times New Roman" w:cs="Courier New"/>
          <w:sz w:val="20"/>
        </w:rPr>
        <w:t xml:space="preserve">The interviews </w:t>
      </w:r>
      <w:r>
        <w:rPr>
          <w:rFonts w:eastAsia="Times New Roman" w:cs="Courier New"/>
          <w:sz w:val="20"/>
        </w:rPr>
        <w:t>focused on identifying common network security concerns, monitoring challenges, and desired system features.</w:t>
      </w:r>
    </w:p>
    <w:p w14:paraId="17AAC697" w14:textId="77777777" w:rsidR="007A4DBE" w:rsidRDefault="00262BB0">
      <w:pPr>
        <w:pStyle w:val="NormalWeb"/>
        <w:spacing w:after="40"/>
        <w:rPr>
          <w:rFonts w:ascii="Courier New" w:hAnsi="Courier New" w:cs="Courier New"/>
        </w:rPr>
      </w:pPr>
      <w:r>
        <w:rPr>
          <w:rFonts w:eastAsia="Times New Roman" w:cs="Courier New"/>
          <w:sz w:val="20"/>
        </w:rPr>
        <w:t>Questions addressed topics such as:</w:t>
      </w:r>
    </w:p>
    <w:p w14:paraId="0D915F8F"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Current monitoring practices</w:t>
      </w:r>
    </w:p>
    <w:p w14:paraId="1D0B961E"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Common network issues</w:t>
      </w:r>
    </w:p>
    <w:p w14:paraId="608AB3F8"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Security concerns</w:t>
      </w:r>
    </w:p>
    <w:p w14:paraId="44271E57"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Desired alerting features</w:t>
      </w:r>
    </w:p>
    <w:p w14:paraId="2BC3C301"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 xml:space="preserve">User </w:t>
      </w:r>
      <w:r>
        <w:rPr>
          <w:rFonts w:eastAsia="Times New Roman" w:cs="Courier New"/>
          <w:sz w:val="20"/>
        </w:rPr>
        <w:t>interface preferences</w:t>
      </w:r>
    </w:p>
    <w:p w14:paraId="101CB736" w14:textId="77777777" w:rsidR="007A4DBE" w:rsidRDefault="00262BB0">
      <w:pPr>
        <w:pStyle w:val="NormalWeb"/>
        <w:spacing w:after="40"/>
        <w:rPr>
          <w:rFonts w:ascii="Courier New" w:hAnsi="Courier New" w:cs="Courier New"/>
        </w:rPr>
      </w:pPr>
      <w:r>
        <w:rPr>
          <w:rFonts w:eastAsia="Times New Roman" w:cs="Courier New"/>
          <w:sz w:val="20"/>
        </w:rPr>
        <w:t>The information collected during interviews helped the researchers design a system that aligns with the needs and expectations of potential users.</w:t>
      </w:r>
    </w:p>
    <w:p w14:paraId="38AD4EC9" w14:textId="77777777" w:rsidR="007A4DBE" w:rsidRDefault="00262BB0">
      <w:pPr>
        <w:pStyle w:val="Heading2"/>
        <w:spacing w:after="40"/>
        <w:rPr>
          <w:rFonts w:ascii="Courier New" w:hAnsi="Courier New" w:cs="Courier New"/>
          <w:sz w:val="24"/>
          <w:szCs w:val="24"/>
        </w:rPr>
      </w:pPr>
      <w:r>
        <w:rPr>
          <w:rFonts w:cs="Courier New"/>
          <w:sz w:val="24"/>
          <w:szCs w:val="24"/>
        </w:rPr>
        <w:t>Document Analysis</w:t>
      </w:r>
    </w:p>
    <w:p w14:paraId="6BB44963" w14:textId="77777777" w:rsidR="007A4DBE" w:rsidRDefault="00262BB0">
      <w:pPr>
        <w:pStyle w:val="NormalWeb"/>
        <w:spacing w:after="40"/>
        <w:rPr>
          <w:rFonts w:ascii="Courier New" w:hAnsi="Courier New" w:cs="Courier New"/>
        </w:rPr>
      </w:pPr>
      <w:r>
        <w:rPr>
          <w:rFonts w:eastAsia="Times New Roman" w:cs="Courier New"/>
          <w:sz w:val="20"/>
        </w:rPr>
        <w:t>Document analysis was conducted to review existing literature, studie</w:t>
      </w:r>
      <w:r>
        <w:rPr>
          <w:rFonts w:eastAsia="Times New Roman" w:cs="Courier New"/>
          <w:sz w:val="20"/>
        </w:rPr>
        <w:t>s, technical documents, and online resources related to network monitoring and cybersecurity.</w:t>
      </w:r>
    </w:p>
    <w:p w14:paraId="7E704908" w14:textId="77777777" w:rsidR="007A4DBE" w:rsidRDefault="00262BB0">
      <w:pPr>
        <w:pStyle w:val="NormalWeb"/>
        <w:spacing w:after="40"/>
        <w:rPr>
          <w:rFonts w:ascii="Courier New" w:hAnsi="Courier New" w:cs="Courier New"/>
        </w:rPr>
      </w:pPr>
      <w:r>
        <w:rPr>
          <w:rFonts w:eastAsia="Times New Roman" w:cs="Courier New"/>
          <w:sz w:val="20"/>
        </w:rPr>
        <w:t>The researchers examined:</w:t>
      </w:r>
    </w:p>
    <w:p w14:paraId="34AEB1AA"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Academic journals</w:t>
      </w:r>
    </w:p>
    <w:p w14:paraId="2CE2A70B"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Research papers</w:t>
      </w:r>
    </w:p>
    <w:p w14:paraId="0E2F1423"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Books</w:t>
      </w:r>
    </w:p>
    <w:p w14:paraId="3F242C9A"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Technical documentation</w:t>
      </w:r>
    </w:p>
    <w:p w14:paraId="69CFD806"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Industry publications</w:t>
      </w:r>
    </w:p>
    <w:p w14:paraId="659F5457"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Cybersecurity guidelines</w:t>
      </w:r>
    </w:p>
    <w:p w14:paraId="2C73789B" w14:textId="77777777" w:rsidR="007A4DBE" w:rsidRDefault="00262BB0">
      <w:pPr>
        <w:pStyle w:val="NormalWeb"/>
        <w:spacing w:after="40"/>
        <w:rPr>
          <w:rFonts w:ascii="Courier New" w:hAnsi="Courier New" w:cs="Courier New"/>
        </w:rPr>
      </w:pPr>
      <w:r>
        <w:rPr>
          <w:rFonts w:eastAsia="Times New Roman" w:cs="Courier New"/>
          <w:sz w:val="20"/>
        </w:rPr>
        <w:t xml:space="preserve">Document analysis </w:t>
      </w:r>
      <w:r>
        <w:rPr>
          <w:rFonts w:eastAsia="Times New Roman" w:cs="Courier New"/>
          <w:sz w:val="20"/>
        </w:rPr>
        <w:t>provided theoretical foundations and technical knowledge necessary for system development. It also helped identify best practices, common monitoring techniques, and technologies relevant to the study.</w:t>
      </w:r>
    </w:p>
    <w:p w14:paraId="64E69478" w14:textId="77777777" w:rsidR="007A4DBE" w:rsidRDefault="00262BB0">
      <w:pPr>
        <w:pStyle w:val="NormalWeb"/>
        <w:spacing w:after="40"/>
        <w:rPr>
          <w:rFonts w:ascii="Courier New" w:hAnsi="Courier New" w:cs="Courier New"/>
        </w:rPr>
      </w:pPr>
      <w:r>
        <w:rPr>
          <w:rFonts w:eastAsia="Times New Roman" w:cs="Courier New"/>
          <w:sz w:val="20"/>
        </w:rPr>
        <w:t xml:space="preserve">The findings obtained through document analysis served </w:t>
      </w:r>
      <w:r>
        <w:rPr>
          <w:rFonts w:eastAsia="Times New Roman" w:cs="Courier New"/>
          <w:sz w:val="20"/>
        </w:rPr>
        <w:t>as supporting references for both system design and implementation.</w:t>
      </w:r>
    </w:p>
    <w:p w14:paraId="7CDAA857" w14:textId="77777777" w:rsidR="007A4DBE" w:rsidRDefault="00262BB0">
      <w:pPr>
        <w:pStyle w:val="Heading2"/>
        <w:spacing w:line="480" w:lineRule="auto"/>
        <w:rPr>
          <w:rFonts w:ascii="Courier New" w:hAnsi="Courier New" w:cs="Courier New"/>
          <w:sz w:val="24"/>
          <w:szCs w:val="24"/>
        </w:rPr>
      </w:pPr>
      <w:r>
        <w:rPr>
          <w:rFonts w:cs="Courier New"/>
          <w:szCs w:val="24"/>
        </w:rPr>
        <w:t>3.9 Testing Procedures</w:t>
      </w:r>
    </w:p>
    <w:p w14:paraId="6B790F42" w14:textId="77777777" w:rsidR="007A4DBE" w:rsidRDefault="00262BB0">
      <w:pPr>
        <w:pStyle w:val="NormalWeb"/>
        <w:spacing w:after="40"/>
        <w:rPr>
          <w:rFonts w:ascii="Courier New" w:hAnsi="Courier New" w:cs="Courier New"/>
        </w:rPr>
      </w:pPr>
      <w:r>
        <w:rPr>
          <w:rFonts w:eastAsia="Times New Roman" w:cs="Courier New"/>
          <w:sz w:val="20"/>
        </w:rPr>
        <w:t>Testing is an essential component of software development because it ensures that the system functions correctly and meets user requirements. The proposed system und</w:t>
      </w:r>
      <w:r>
        <w:rPr>
          <w:rFonts w:eastAsia="Times New Roman" w:cs="Courier New"/>
          <w:sz w:val="20"/>
        </w:rPr>
        <w:t>erwent several levels of testing to verify functionality, reliability, and performance.</w:t>
      </w:r>
    </w:p>
    <w:p w14:paraId="1E4B4858" w14:textId="77777777" w:rsidR="007A4DBE" w:rsidRDefault="00262BB0">
      <w:pPr>
        <w:pStyle w:val="Heading3"/>
        <w:spacing w:after="40"/>
        <w:rPr>
          <w:rFonts w:ascii="Courier New" w:hAnsi="Courier New" w:cs="Courier New"/>
          <w:sz w:val="24"/>
          <w:szCs w:val="24"/>
        </w:rPr>
      </w:pPr>
      <w:r>
        <w:rPr>
          <w:rFonts w:cs="Courier New"/>
          <w:szCs w:val="24"/>
        </w:rPr>
        <w:t>Unit Testing</w:t>
      </w:r>
    </w:p>
    <w:p w14:paraId="49232B10" w14:textId="77777777" w:rsidR="007A4DBE" w:rsidRDefault="00262BB0">
      <w:pPr>
        <w:pStyle w:val="NormalWeb"/>
        <w:spacing w:after="40"/>
        <w:rPr>
          <w:rFonts w:ascii="Courier New" w:hAnsi="Courier New" w:cs="Courier New"/>
        </w:rPr>
      </w:pPr>
      <w:r>
        <w:rPr>
          <w:rFonts w:eastAsia="Times New Roman" w:cs="Courier New"/>
          <w:sz w:val="20"/>
        </w:rPr>
        <w:t>Unit Testing involves evaluating individual system components separately to ensure that each module performs its intended function correctly.</w:t>
      </w:r>
    </w:p>
    <w:p w14:paraId="6537EF82" w14:textId="77777777" w:rsidR="007A4DBE" w:rsidRDefault="00262BB0">
      <w:pPr>
        <w:pStyle w:val="Heading3"/>
        <w:spacing w:after="40"/>
        <w:rPr>
          <w:rFonts w:ascii="Courier New" w:hAnsi="Courier New" w:cs="Courier New"/>
          <w:sz w:val="24"/>
          <w:szCs w:val="24"/>
        </w:rPr>
      </w:pPr>
      <w:r>
        <w:rPr>
          <w:rFonts w:cs="Courier New"/>
          <w:sz w:val="24"/>
          <w:szCs w:val="24"/>
        </w:rPr>
        <w:t>Packet Captur</w:t>
      </w:r>
      <w:r>
        <w:rPr>
          <w:rFonts w:cs="Courier New"/>
          <w:sz w:val="24"/>
          <w:szCs w:val="24"/>
        </w:rPr>
        <w:t>e Module Testing</w:t>
      </w:r>
    </w:p>
    <w:p w14:paraId="2DEC413E" w14:textId="77777777" w:rsidR="007A4DBE" w:rsidRDefault="00262BB0">
      <w:pPr>
        <w:pStyle w:val="NormalWeb"/>
        <w:spacing w:after="40"/>
        <w:rPr>
          <w:rFonts w:ascii="Courier New" w:hAnsi="Courier New" w:cs="Courier New"/>
        </w:rPr>
      </w:pPr>
      <w:r>
        <w:rPr>
          <w:rFonts w:eastAsia="Times New Roman" w:cs="Courier New"/>
          <w:sz w:val="20"/>
        </w:rPr>
        <w:t>The packet capture module was tested to verify its ability to capture network packets successfully using Scapy. The researchers ensured that packet data was collected accurately and continuously.</w:t>
      </w:r>
    </w:p>
    <w:p w14:paraId="5B8FBA65" w14:textId="77777777" w:rsidR="007A4DBE" w:rsidRDefault="00262BB0">
      <w:pPr>
        <w:pStyle w:val="Heading3"/>
        <w:spacing w:after="40"/>
        <w:rPr>
          <w:rFonts w:ascii="Courier New" w:hAnsi="Courier New" w:cs="Courier New"/>
          <w:sz w:val="24"/>
          <w:szCs w:val="24"/>
        </w:rPr>
      </w:pPr>
      <w:r>
        <w:rPr>
          <w:rFonts w:cs="Courier New"/>
          <w:sz w:val="24"/>
          <w:szCs w:val="24"/>
        </w:rPr>
        <w:t>Alert Module Testing</w:t>
      </w:r>
    </w:p>
    <w:p w14:paraId="33EE8A7C" w14:textId="77777777" w:rsidR="007A4DBE" w:rsidRDefault="00262BB0">
      <w:pPr>
        <w:pStyle w:val="NormalWeb"/>
        <w:spacing w:after="40"/>
        <w:rPr>
          <w:rFonts w:ascii="Courier New" w:hAnsi="Courier New" w:cs="Courier New"/>
        </w:rPr>
      </w:pPr>
      <w:r>
        <w:rPr>
          <w:rFonts w:eastAsia="Times New Roman" w:cs="Courier New"/>
          <w:sz w:val="20"/>
        </w:rPr>
        <w:t>The alert module was t</w:t>
      </w:r>
      <w:r>
        <w:rPr>
          <w:rFonts w:eastAsia="Times New Roman" w:cs="Courier New"/>
          <w:sz w:val="20"/>
        </w:rPr>
        <w:t>ested to determine whether alerts were generated correctly when suspicious activities were detected.</w:t>
      </w:r>
    </w:p>
    <w:p w14:paraId="6143900F" w14:textId="77777777" w:rsidR="007A4DBE" w:rsidRDefault="00262BB0">
      <w:pPr>
        <w:pStyle w:val="Heading3"/>
        <w:spacing w:after="40"/>
        <w:rPr>
          <w:rFonts w:ascii="Courier New" w:hAnsi="Courier New" w:cs="Courier New"/>
          <w:sz w:val="24"/>
          <w:szCs w:val="24"/>
        </w:rPr>
      </w:pPr>
      <w:r>
        <w:rPr>
          <w:rFonts w:cs="Courier New"/>
          <w:sz w:val="24"/>
          <w:szCs w:val="24"/>
        </w:rPr>
        <w:t>Dashboard Module Testing</w:t>
      </w:r>
    </w:p>
    <w:p w14:paraId="77FA878E" w14:textId="77777777" w:rsidR="007A4DBE" w:rsidRDefault="00262BB0">
      <w:pPr>
        <w:pStyle w:val="NormalWeb"/>
        <w:spacing w:after="40"/>
        <w:rPr>
          <w:rFonts w:ascii="Courier New" w:hAnsi="Courier New" w:cs="Courier New"/>
        </w:rPr>
      </w:pPr>
      <w:r>
        <w:rPr>
          <w:rFonts w:eastAsia="Times New Roman" w:cs="Courier New"/>
          <w:sz w:val="20"/>
        </w:rPr>
        <w:t>The dashboard module was evaluated to ensure that monitoring information, logs, and alerts were displayed correctly through the Fl</w:t>
      </w:r>
      <w:r>
        <w:rPr>
          <w:rFonts w:eastAsia="Times New Roman" w:cs="Courier New"/>
          <w:sz w:val="20"/>
        </w:rPr>
        <w:t>ask interface.</w:t>
      </w:r>
    </w:p>
    <w:p w14:paraId="612F594E" w14:textId="77777777" w:rsidR="007A4DBE" w:rsidRDefault="00262BB0">
      <w:pPr>
        <w:pStyle w:val="Heading3"/>
        <w:spacing w:after="40"/>
        <w:rPr>
          <w:rFonts w:ascii="Courier New" w:hAnsi="Courier New" w:cs="Courier New"/>
          <w:sz w:val="24"/>
          <w:szCs w:val="24"/>
        </w:rPr>
      </w:pPr>
      <w:r>
        <w:rPr>
          <w:rFonts w:cs="Courier New"/>
          <w:sz w:val="24"/>
          <w:szCs w:val="24"/>
        </w:rPr>
        <w:lastRenderedPageBreak/>
        <w:t>Database Module Testing</w:t>
      </w:r>
    </w:p>
    <w:p w14:paraId="7081F5F3" w14:textId="77777777" w:rsidR="007A4DBE" w:rsidRDefault="00262BB0">
      <w:pPr>
        <w:pStyle w:val="NormalWeb"/>
        <w:spacing w:after="40"/>
        <w:rPr>
          <w:rFonts w:ascii="Courier New" w:hAnsi="Courier New" w:cs="Courier New"/>
        </w:rPr>
      </w:pPr>
      <w:r>
        <w:rPr>
          <w:rFonts w:eastAsia="Times New Roman" w:cs="Courier New"/>
          <w:sz w:val="20"/>
        </w:rPr>
        <w:t>The database module was tested to verify that records could be stored, retrieved, updated, and managed properly.</w:t>
      </w:r>
    </w:p>
    <w:p w14:paraId="44C56BB4" w14:textId="77777777" w:rsidR="007A4DBE" w:rsidRDefault="00262BB0">
      <w:pPr>
        <w:pStyle w:val="Heading3"/>
        <w:spacing w:after="40"/>
        <w:rPr>
          <w:rFonts w:ascii="Courier New" w:hAnsi="Courier New" w:cs="Courier New"/>
          <w:sz w:val="24"/>
          <w:szCs w:val="24"/>
        </w:rPr>
      </w:pPr>
      <w:r>
        <w:rPr>
          <w:rFonts w:cs="Courier New"/>
          <w:szCs w:val="24"/>
        </w:rPr>
        <w:t>Integration Testing</w:t>
      </w:r>
    </w:p>
    <w:p w14:paraId="64C1BF1E" w14:textId="77777777" w:rsidR="007A4DBE" w:rsidRDefault="00262BB0">
      <w:pPr>
        <w:pStyle w:val="NormalWeb"/>
        <w:spacing w:after="40"/>
        <w:rPr>
          <w:rFonts w:ascii="Courier New" w:hAnsi="Courier New" w:cs="Courier New"/>
        </w:rPr>
      </w:pPr>
      <w:r>
        <w:rPr>
          <w:rFonts w:eastAsia="Times New Roman" w:cs="Courier New"/>
          <w:sz w:val="20"/>
        </w:rPr>
        <w:t xml:space="preserve">Integration Testing was performed after all individual modules were </w:t>
      </w:r>
      <w:r>
        <w:rPr>
          <w:rFonts w:eastAsia="Times New Roman" w:cs="Courier New"/>
          <w:sz w:val="20"/>
        </w:rPr>
        <w:t>completed.</w:t>
      </w:r>
    </w:p>
    <w:p w14:paraId="77CDBCDC" w14:textId="77777777" w:rsidR="007A4DBE" w:rsidRDefault="00262BB0">
      <w:pPr>
        <w:pStyle w:val="NormalWeb"/>
        <w:spacing w:after="40"/>
        <w:rPr>
          <w:rFonts w:ascii="Courier New" w:hAnsi="Courier New" w:cs="Courier New"/>
        </w:rPr>
      </w:pPr>
      <w:r>
        <w:rPr>
          <w:rFonts w:eastAsia="Times New Roman" w:cs="Courier New"/>
          <w:sz w:val="20"/>
        </w:rPr>
        <w:t>The purpose of integration testing was to ensure that different system components interacted properly with one another.</w:t>
      </w:r>
    </w:p>
    <w:p w14:paraId="2AD33165" w14:textId="77777777" w:rsidR="007A4DBE" w:rsidRDefault="00262BB0">
      <w:pPr>
        <w:pStyle w:val="NormalWeb"/>
        <w:spacing w:after="40"/>
        <w:rPr>
          <w:rFonts w:ascii="Courier New" w:hAnsi="Courier New" w:cs="Courier New"/>
        </w:rPr>
      </w:pPr>
      <w:r>
        <w:rPr>
          <w:rFonts w:eastAsia="Times New Roman" w:cs="Courier New"/>
          <w:sz w:val="20"/>
        </w:rPr>
        <w:t>The following interactions were evaluated:</w:t>
      </w:r>
    </w:p>
    <w:p w14:paraId="031AB1B5"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Packet Capture Module → Threat Detection Module</w:t>
      </w:r>
    </w:p>
    <w:p w14:paraId="32202134"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Threat Detection Module → Alert Ge</w:t>
      </w:r>
      <w:r>
        <w:rPr>
          <w:rFonts w:eastAsia="Times New Roman" w:cs="Courier New"/>
          <w:sz w:val="20"/>
        </w:rPr>
        <w:t>neration Module</w:t>
      </w:r>
    </w:p>
    <w:p w14:paraId="15A6A76E"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Alert Module → Database Module</w:t>
      </w:r>
    </w:p>
    <w:p w14:paraId="3571E1C8"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Database Module → Dashboard Module</w:t>
      </w:r>
    </w:p>
    <w:p w14:paraId="6CEF7FAF" w14:textId="77777777" w:rsidR="007A4DBE" w:rsidRDefault="00262BB0">
      <w:pPr>
        <w:pStyle w:val="NormalWeb"/>
        <w:spacing w:after="40"/>
        <w:rPr>
          <w:rFonts w:ascii="Courier New" w:hAnsi="Courier New" w:cs="Courier New"/>
        </w:rPr>
      </w:pPr>
      <w:r>
        <w:rPr>
          <w:rFonts w:eastAsia="Times New Roman" w:cs="Courier New"/>
          <w:sz w:val="20"/>
        </w:rPr>
        <w:t>Successful integration testing confirmed that data flowed correctly throughout the system.</w:t>
      </w:r>
    </w:p>
    <w:p w14:paraId="3B024819" w14:textId="77777777" w:rsidR="007A4DBE" w:rsidRDefault="00262BB0">
      <w:pPr>
        <w:pStyle w:val="Heading3"/>
        <w:spacing w:after="40"/>
        <w:rPr>
          <w:rFonts w:ascii="Courier New" w:hAnsi="Courier New" w:cs="Courier New"/>
          <w:sz w:val="24"/>
          <w:szCs w:val="24"/>
        </w:rPr>
      </w:pPr>
      <w:r>
        <w:rPr>
          <w:rFonts w:cs="Courier New"/>
          <w:szCs w:val="24"/>
        </w:rPr>
        <w:t>System Testing</w:t>
      </w:r>
    </w:p>
    <w:p w14:paraId="6194B3BB" w14:textId="77777777" w:rsidR="007A4DBE" w:rsidRDefault="00262BB0">
      <w:pPr>
        <w:pStyle w:val="NormalWeb"/>
        <w:spacing w:after="40"/>
        <w:rPr>
          <w:rFonts w:ascii="Courier New" w:hAnsi="Courier New" w:cs="Courier New"/>
        </w:rPr>
      </w:pPr>
      <w:r>
        <w:rPr>
          <w:rFonts w:eastAsia="Times New Roman" w:cs="Courier New"/>
          <w:sz w:val="20"/>
        </w:rPr>
        <w:t>System Testing evaluates the complete system as a whole.</w:t>
      </w:r>
    </w:p>
    <w:p w14:paraId="20C0062B" w14:textId="77777777" w:rsidR="007A4DBE" w:rsidRDefault="00262BB0">
      <w:pPr>
        <w:pStyle w:val="NormalWeb"/>
        <w:spacing w:after="40"/>
        <w:rPr>
          <w:rFonts w:ascii="Courier New" w:hAnsi="Courier New" w:cs="Courier New"/>
        </w:rPr>
      </w:pPr>
      <w:r>
        <w:rPr>
          <w:rFonts w:eastAsia="Times New Roman" w:cs="Courier New"/>
          <w:sz w:val="20"/>
        </w:rPr>
        <w:t>The objecti</w:t>
      </w:r>
      <w:r>
        <w:rPr>
          <w:rFonts w:eastAsia="Times New Roman" w:cs="Courier New"/>
          <w:sz w:val="20"/>
        </w:rPr>
        <w:t>ve is to verify that all components work together correctly under actual operating conditions.</w:t>
      </w:r>
    </w:p>
    <w:p w14:paraId="01B9756B" w14:textId="77777777" w:rsidR="007A4DBE" w:rsidRDefault="00262BB0">
      <w:pPr>
        <w:pStyle w:val="NormalWeb"/>
        <w:spacing w:after="40"/>
        <w:rPr>
          <w:rFonts w:ascii="Courier New" w:hAnsi="Courier New" w:cs="Courier New"/>
        </w:rPr>
      </w:pPr>
      <w:r>
        <w:rPr>
          <w:rFonts w:eastAsia="Times New Roman" w:cs="Courier New"/>
          <w:sz w:val="20"/>
        </w:rPr>
        <w:t>Areas evaluated during system testing include:</w:t>
      </w:r>
    </w:p>
    <w:p w14:paraId="42DA3C86" w14:textId="77777777" w:rsidR="007A4DBE" w:rsidRDefault="00262BB0">
      <w:pPr>
        <w:pStyle w:val="Heading3"/>
        <w:numPr>
          <w:ilvl w:val="0"/>
          <w:numId w:val="53"/>
        </w:numPr>
        <w:spacing w:after="40"/>
        <w:rPr>
          <w:rFonts w:ascii="Courier New" w:hAnsi="Courier New" w:cs="Courier New"/>
        </w:rPr>
      </w:pPr>
      <w:r>
        <w:rPr>
          <w:rFonts w:cs="Courier New"/>
        </w:rPr>
        <w:t>Network traffic monitoring</w:t>
      </w:r>
    </w:p>
    <w:p w14:paraId="4950B26E"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Threat detection functionality</w:t>
      </w:r>
    </w:p>
    <w:p w14:paraId="37D9F6F6"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Alert generation</w:t>
      </w:r>
    </w:p>
    <w:p w14:paraId="3FE3FC68"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Database operations</w:t>
      </w:r>
    </w:p>
    <w:p w14:paraId="2856EEBC"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 xml:space="preserve">Dashboard </w:t>
      </w:r>
      <w:r>
        <w:rPr>
          <w:rFonts w:eastAsia="Times New Roman" w:cs="Courier New"/>
          <w:sz w:val="20"/>
        </w:rPr>
        <w:t>accessibility</w:t>
      </w:r>
    </w:p>
    <w:p w14:paraId="2A116AAE"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Overall system performance</w:t>
      </w:r>
    </w:p>
    <w:p w14:paraId="79365A84" w14:textId="77777777" w:rsidR="007A4DBE" w:rsidRDefault="00262BB0">
      <w:pPr>
        <w:pStyle w:val="NormalWeb"/>
        <w:spacing w:after="40"/>
        <w:rPr>
          <w:rFonts w:ascii="Courier New" w:hAnsi="Courier New" w:cs="Courier New"/>
        </w:rPr>
      </w:pPr>
      <w:r>
        <w:rPr>
          <w:rFonts w:eastAsia="Times New Roman" w:cs="Courier New"/>
          <w:sz w:val="20"/>
        </w:rPr>
        <w:t>System testing helps identify issues that may not appear during unit or integration testing.</w:t>
      </w:r>
    </w:p>
    <w:p w14:paraId="353B7AD5" w14:textId="77777777" w:rsidR="007A4DBE" w:rsidRDefault="00262BB0">
      <w:pPr>
        <w:pStyle w:val="Heading3"/>
        <w:spacing w:after="40"/>
        <w:rPr>
          <w:rFonts w:ascii="Courier New" w:hAnsi="Courier New" w:cs="Courier New"/>
          <w:sz w:val="24"/>
          <w:szCs w:val="24"/>
        </w:rPr>
      </w:pPr>
      <w:r>
        <w:rPr>
          <w:rFonts w:cs="Courier New"/>
          <w:szCs w:val="24"/>
        </w:rPr>
        <w:t>User Acceptance Testing (UAT)</w:t>
      </w:r>
    </w:p>
    <w:p w14:paraId="45E4010A" w14:textId="77777777" w:rsidR="007A4DBE" w:rsidRDefault="00262BB0">
      <w:pPr>
        <w:pStyle w:val="NormalWeb"/>
        <w:spacing w:after="40"/>
        <w:rPr>
          <w:rFonts w:ascii="Courier New" w:hAnsi="Courier New" w:cs="Courier New"/>
        </w:rPr>
      </w:pPr>
      <w:r>
        <w:rPr>
          <w:rFonts w:eastAsia="Times New Roman" w:cs="Courier New"/>
          <w:sz w:val="20"/>
        </w:rPr>
        <w:t>User Acceptance Testing was conducted to determine whether the proposed system met the expec</w:t>
      </w:r>
      <w:r>
        <w:rPr>
          <w:rFonts w:eastAsia="Times New Roman" w:cs="Courier New"/>
          <w:sz w:val="20"/>
        </w:rPr>
        <w:t>tations of intended users.</w:t>
      </w:r>
    </w:p>
    <w:p w14:paraId="5708B74C" w14:textId="77777777" w:rsidR="007A4DBE" w:rsidRDefault="00262BB0">
      <w:pPr>
        <w:pStyle w:val="NormalWeb"/>
        <w:spacing w:after="40"/>
        <w:rPr>
          <w:rFonts w:ascii="Courier New" w:hAnsi="Courier New" w:cs="Courier New"/>
        </w:rPr>
      </w:pPr>
      <w:r>
        <w:rPr>
          <w:rFonts w:eastAsia="Times New Roman" w:cs="Courier New"/>
          <w:sz w:val="20"/>
        </w:rPr>
        <w:t>Potential users were asked to evaluate the system based on:</w:t>
      </w:r>
    </w:p>
    <w:p w14:paraId="046CB036"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Ease of use</w:t>
      </w:r>
    </w:p>
    <w:p w14:paraId="58B0B3AD" w14:textId="77777777" w:rsidR="007A4DBE" w:rsidRDefault="00262BB0">
      <w:pPr>
        <w:pStyle w:val="Heading3"/>
        <w:numPr>
          <w:ilvl w:val="0"/>
          <w:numId w:val="53"/>
        </w:numPr>
        <w:spacing w:after="40"/>
        <w:rPr>
          <w:rFonts w:ascii="Courier New" w:hAnsi="Courier New" w:cs="Courier New"/>
        </w:rPr>
      </w:pPr>
      <w:r>
        <w:rPr>
          <w:rFonts w:cs="Courier New"/>
        </w:rPr>
        <w:t>Functionality</w:t>
      </w:r>
    </w:p>
    <w:p w14:paraId="0DE9C632"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User interface design</w:t>
      </w:r>
    </w:p>
    <w:p w14:paraId="5C65378A"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Monitoring effectiveness</w:t>
      </w:r>
    </w:p>
    <w:p w14:paraId="32109EFF"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Overall satisfaction</w:t>
      </w:r>
    </w:p>
    <w:p w14:paraId="42B06BC3" w14:textId="77777777" w:rsidR="007A4DBE" w:rsidRDefault="00262BB0">
      <w:pPr>
        <w:pStyle w:val="NormalWeb"/>
        <w:spacing w:after="40"/>
        <w:rPr>
          <w:rFonts w:ascii="Courier New" w:hAnsi="Courier New" w:cs="Courier New"/>
        </w:rPr>
      </w:pPr>
      <w:r>
        <w:rPr>
          <w:rFonts w:eastAsia="Times New Roman" w:cs="Courier New"/>
          <w:sz w:val="20"/>
        </w:rPr>
        <w:t xml:space="preserve">Participants interacted with the system and provided feedback </w:t>
      </w:r>
      <w:r>
        <w:rPr>
          <w:rFonts w:eastAsia="Times New Roman" w:cs="Courier New"/>
          <w:sz w:val="20"/>
        </w:rPr>
        <w:t>regarding their experience. The collected responses were used to identify improvements and validate the effectiveness of the system.</w:t>
      </w:r>
    </w:p>
    <w:p w14:paraId="0522EA7D" w14:textId="77777777" w:rsidR="007A4DBE" w:rsidRDefault="007A4DBE">
      <w:pPr>
        <w:pStyle w:val="Heading1"/>
        <w:spacing w:line="480" w:lineRule="auto"/>
        <w:rPr>
          <w:rFonts w:ascii="Courier New" w:hAnsi="Courier New" w:cs="Courier New"/>
          <w:sz w:val="24"/>
          <w:szCs w:val="24"/>
        </w:rPr>
      </w:pPr>
    </w:p>
    <w:p w14:paraId="278A7E4D" w14:textId="77777777" w:rsidR="007A4DBE" w:rsidRDefault="007A4DBE">
      <w:pPr>
        <w:pStyle w:val="Heading1"/>
        <w:spacing w:line="480" w:lineRule="auto"/>
        <w:rPr>
          <w:rFonts w:ascii="Courier New" w:hAnsi="Courier New" w:cs="Courier New"/>
          <w:sz w:val="24"/>
          <w:szCs w:val="24"/>
        </w:rPr>
      </w:pPr>
    </w:p>
    <w:p w14:paraId="071C0EFE" w14:textId="77777777" w:rsidR="007A4DBE" w:rsidRDefault="00262BB0">
      <w:pPr>
        <w:pStyle w:val="Heading2"/>
        <w:spacing w:after="40"/>
        <w:rPr>
          <w:rFonts w:ascii="Courier New" w:hAnsi="Courier New" w:cs="Courier New"/>
          <w:sz w:val="24"/>
          <w:szCs w:val="24"/>
        </w:rPr>
      </w:pPr>
      <w:r>
        <w:rPr>
          <w:rFonts w:cs="Courier New"/>
          <w:szCs w:val="24"/>
        </w:rPr>
        <w:t xml:space="preserve"> Evaluation Criteria</w:t>
      </w:r>
    </w:p>
    <w:p w14:paraId="5A77D088" w14:textId="77777777" w:rsidR="007A4DBE" w:rsidRDefault="00262BB0">
      <w:pPr>
        <w:pStyle w:val="NormalWeb"/>
        <w:spacing w:after="40"/>
        <w:rPr>
          <w:rFonts w:ascii="Courier New" w:hAnsi="Courier New" w:cs="Courier New"/>
        </w:rPr>
      </w:pPr>
      <w:r>
        <w:rPr>
          <w:rFonts w:eastAsia="Times New Roman" w:cs="Courier New"/>
          <w:sz w:val="20"/>
        </w:rPr>
        <w:t>The proposed system was evaluated using the ISO/IEC 25010 Software Quality Model. This international</w:t>
      </w:r>
      <w:r>
        <w:rPr>
          <w:rFonts w:eastAsia="Times New Roman" w:cs="Courier New"/>
          <w:sz w:val="20"/>
        </w:rPr>
        <w:t xml:space="preserve"> standard provides criteria for assessing software quality and system performance.</w:t>
      </w:r>
    </w:p>
    <w:p w14:paraId="4187DC54" w14:textId="77777777" w:rsidR="007A4DBE" w:rsidRDefault="00262BB0">
      <w:pPr>
        <w:pStyle w:val="Heading3"/>
        <w:spacing w:after="40"/>
        <w:rPr>
          <w:rFonts w:ascii="Courier New" w:hAnsi="Courier New" w:cs="Courier New"/>
          <w:sz w:val="24"/>
          <w:szCs w:val="24"/>
        </w:rPr>
      </w:pPr>
      <w:r>
        <w:rPr>
          <w:rFonts w:cs="Courier New"/>
          <w:szCs w:val="24"/>
        </w:rPr>
        <w:t>Functionality</w:t>
      </w:r>
    </w:p>
    <w:p w14:paraId="141C6413" w14:textId="77777777" w:rsidR="007A4DBE" w:rsidRDefault="00262BB0">
      <w:pPr>
        <w:pStyle w:val="NormalWeb"/>
        <w:spacing w:after="40"/>
        <w:rPr>
          <w:rFonts w:ascii="Courier New" w:hAnsi="Courier New" w:cs="Courier New"/>
        </w:rPr>
      </w:pPr>
      <w:r>
        <w:rPr>
          <w:rFonts w:eastAsia="Times New Roman" w:cs="Courier New"/>
          <w:sz w:val="20"/>
        </w:rPr>
        <w:t>Functionality refers to the ability of the system to perform its intended tasks accurately and completely.</w:t>
      </w:r>
    </w:p>
    <w:p w14:paraId="2037F36A" w14:textId="77777777" w:rsidR="007A4DBE" w:rsidRDefault="00262BB0">
      <w:pPr>
        <w:pStyle w:val="NormalWeb"/>
        <w:spacing w:after="40"/>
        <w:rPr>
          <w:rFonts w:ascii="Courier New" w:hAnsi="Courier New" w:cs="Courier New"/>
        </w:rPr>
      </w:pPr>
      <w:r>
        <w:rPr>
          <w:rFonts w:eastAsia="Times New Roman" w:cs="Courier New"/>
          <w:sz w:val="20"/>
        </w:rPr>
        <w:t>The evaluation focused on:</w:t>
      </w:r>
    </w:p>
    <w:p w14:paraId="1D81DA10"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Packet capturing</w:t>
      </w:r>
    </w:p>
    <w:p w14:paraId="19976644" w14:textId="77777777" w:rsidR="007A4DBE" w:rsidRDefault="00262BB0">
      <w:pPr>
        <w:pStyle w:val="Heading3"/>
        <w:numPr>
          <w:ilvl w:val="0"/>
          <w:numId w:val="53"/>
        </w:numPr>
        <w:spacing w:after="40"/>
        <w:rPr>
          <w:rFonts w:ascii="Courier New" w:hAnsi="Courier New" w:cs="Courier New"/>
        </w:rPr>
      </w:pPr>
      <w:r>
        <w:rPr>
          <w:rFonts w:cs="Courier New"/>
        </w:rPr>
        <w:t>Threat d</w:t>
      </w:r>
      <w:r>
        <w:rPr>
          <w:rFonts w:cs="Courier New"/>
        </w:rPr>
        <w:t>etection</w:t>
      </w:r>
    </w:p>
    <w:p w14:paraId="603AF8FF"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Alert generation</w:t>
      </w:r>
    </w:p>
    <w:p w14:paraId="516F349D"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Log storage</w:t>
      </w:r>
    </w:p>
    <w:p w14:paraId="32424D0B"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Report generation</w:t>
      </w:r>
    </w:p>
    <w:p w14:paraId="349268F4" w14:textId="77777777" w:rsidR="007A4DBE" w:rsidRDefault="00262BB0">
      <w:pPr>
        <w:pStyle w:val="NormalWeb"/>
        <w:spacing w:after="40"/>
        <w:rPr>
          <w:rFonts w:ascii="Courier New" w:hAnsi="Courier New" w:cs="Courier New"/>
        </w:rPr>
      </w:pPr>
      <w:r>
        <w:rPr>
          <w:rFonts w:eastAsia="Times New Roman" w:cs="Courier New"/>
          <w:sz w:val="20"/>
        </w:rPr>
        <w:t>A functional system should successfully perform all required operations without errors.</w:t>
      </w:r>
    </w:p>
    <w:p w14:paraId="6FD116D4" w14:textId="77777777" w:rsidR="007A4DBE" w:rsidRDefault="00262BB0">
      <w:pPr>
        <w:pStyle w:val="Heading3"/>
        <w:spacing w:after="40"/>
        <w:rPr>
          <w:rFonts w:ascii="Courier New" w:hAnsi="Courier New" w:cs="Courier New"/>
          <w:sz w:val="24"/>
          <w:szCs w:val="24"/>
        </w:rPr>
      </w:pPr>
      <w:r>
        <w:rPr>
          <w:rFonts w:cs="Courier New"/>
          <w:szCs w:val="24"/>
        </w:rPr>
        <w:t>Usability</w:t>
      </w:r>
    </w:p>
    <w:p w14:paraId="4365BA14" w14:textId="77777777" w:rsidR="007A4DBE" w:rsidRDefault="00262BB0">
      <w:pPr>
        <w:pStyle w:val="NormalWeb"/>
        <w:spacing w:after="40"/>
        <w:rPr>
          <w:rFonts w:ascii="Courier New" w:hAnsi="Courier New" w:cs="Courier New"/>
        </w:rPr>
      </w:pPr>
      <w:r>
        <w:rPr>
          <w:rFonts w:eastAsia="Times New Roman" w:cs="Courier New"/>
          <w:sz w:val="20"/>
        </w:rPr>
        <w:t>Usability measures how easy the system is to learn and operate.</w:t>
      </w:r>
    </w:p>
    <w:p w14:paraId="30A05CDF" w14:textId="77777777" w:rsidR="007A4DBE" w:rsidRDefault="00262BB0">
      <w:pPr>
        <w:pStyle w:val="NormalWeb"/>
        <w:spacing w:after="40"/>
        <w:rPr>
          <w:rFonts w:ascii="Courier New" w:hAnsi="Courier New" w:cs="Courier New"/>
        </w:rPr>
      </w:pPr>
      <w:r>
        <w:rPr>
          <w:rFonts w:eastAsia="Times New Roman" w:cs="Courier New"/>
          <w:sz w:val="20"/>
        </w:rPr>
        <w:t>Evaluation indicators include:</w:t>
      </w:r>
    </w:p>
    <w:p w14:paraId="1317950E"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Ease of</w:t>
      </w:r>
      <w:r>
        <w:rPr>
          <w:rFonts w:eastAsia="Times New Roman" w:cs="Courier New"/>
          <w:sz w:val="20"/>
        </w:rPr>
        <w:t xml:space="preserve"> navigation</w:t>
      </w:r>
    </w:p>
    <w:p w14:paraId="0ABDFCDA"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User interface design</w:t>
      </w:r>
    </w:p>
    <w:p w14:paraId="3599E49A"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Readability of information</w:t>
      </w:r>
    </w:p>
    <w:p w14:paraId="6BE3C4A1"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User satisfaction</w:t>
      </w:r>
    </w:p>
    <w:p w14:paraId="1BFB48C8" w14:textId="77777777" w:rsidR="007A4DBE" w:rsidRDefault="00262BB0">
      <w:pPr>
        <w:pStyle w:val="NormalWeb"/>
        <w:spacing w:after="40"/>
        <w:rPr>
          <w:rFonts w:ascii="Courier New" w:hAnsi="Courier New" w:cs="Courier New"/>
        </w:rPr>
      </w:pPr>
      <w:r>
        <w:rPr>
          <w:rFonts w:eastAsia="Times New Roman" w:cs="Courier New"/>
          <w:sz w:val="20"/>
        </w:rPr>
        <w:t>The dashboard should be understandable even for users with limited technical expertise.</w:t>
      </w:r>
    </w:p>
    <w:p w14:paraId="1223D08A" w14:textId="77777777" w:rsidR="007A4DBE" w:rsidRDefault="00262BB0">
      <w:pPr>
        <w:pStyle w:val="Heading3"/>
        <w:spacing w:after="40"/>
        <w:rPr>
          <w:rFonts w:ascii="Courier New" w:hAnsi="Courier New" w:cs="Courier New"/>
          <w:sz w:val="24"/>
          <w:szCs w:val="24"/>
        </w:rPr>
      </w:pPr>
      <w:r>
        <w:rPr>
          <w:rFonts w:cs="Courier New"/>
          <w:szCs w:val="24"/>
        </w:rPr>
        <w:lastRenderedPageBreak/>
        <w:t>Reliability</w:t>
      </w:r>
    </w:p>
    <w:p w14:paraId="0303F43C" w14:textId="77777777" w:rsidR="007A4DBE" w:rsidRDefault="00262BB0">
      <w:pPr>
        <w:pStyle w:val="NormalWeb"/>
        <w:spacing w:after="40"/>
        <w:rPr>
          <w:rFonts w:ascii="Courier New" w:hAnsi="Courier New" w:cs="Courier New"/>
        </w:rPr>
      </w:pPr>
      <w:r>
        <w:rPr>
          <w:rFonts w:eastAsia="Times New Roman" w:cs="Courier New"/>
          <w:sz w:val="20"/>
        </w:rPr>
        <w:t>Reliability measures the system's ability to perform consistently under norma</w:t>
      </w:r>
      <w:r>
        <w:rPr>
          <w:rFonts w:eastAsia="Times New Roman" w:cs="Courier New"/>
          <w:sz w:val="20"/>
        </w:rPr>
        <w:t>l operating conditions.</w:t>
      </w:r>
    </w:p>
    <w:p w14:paraId="49BD5AD1" w14:textId="77777777" w:rsidR="007A4DBE" w:rsidRDefault="00262BB0">
      <w:pPr>
        <w:pStyle w:val="NormalWeb"/>
        <w:spacing w:after="40"/>
        <w:rPr>
          <w:rFonts w:ascii="Courier New" w:hAnsi="Courier New" w:cs="Courier New"/>
        </w:rPr>
      </w:pPr>
      <w:r>
        <w:rPr>
          <w:rFonts w:eastAsia="Times New Roman" w:cs="Courier New"/>
          <w:sz w:val="20"/>
        </w:rPr>
        <w:t>The evaluation focused on:</w:t>
      </w:r>
    </w:p>
    <w:p w14:paraId="0051E68A"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Continuous operation</w:t>
      </w:r>
    </w:p>
    <w:p w14:paraId="6105E1BF"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Stable monitoring performance</w:t>
      </w:r>
    </w:p>
    <w:p w14:paraId="39B23D45"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Consistent threat detection</w:t>
      </w:r>
    </w:p>
    <w:p w14:paraId="05E562FA"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Error handling capabilities</w:t>
      </w:r>
    </w:p>
    <w:p w14:paraId="4C12BB4E" w14:textId="77777777" w:rsidR="007A4DBE" w:rsidRDefault="00262BB0">
      <w:pPr>
        <w:pStyle w:val="NormalWeb"/>
        <w:spacing w:after="40"/>
        <w:rPr>
          <w:rFonts w:ascii="Courier New" w:hAnsi="Courier New" w:cs="Courier New"/>
        </w:rPr>
      </w:pPr>
      <w:r>
        <w:rPr>
          <w:rFonts w:eastAsia="Times New Roman" w:cs="Courier New"/>
          <w:sz w:val="20"/>
        </w:rPr>
        <w:t>Reliable software should maintain accurate performance over time.</w:t>
      </w:r>
    </w:p>
    <w:p w14:paraId="05A878CE" w14:textId="77777777" w:rsidR="007A4DBE" w:rsidRDefault="00262BB0">
      <w:pPr>
        <w:pStyle w:val="Heading3"/>
        <w:spacing w:after="40"/>
        <w:rPr>
          <w:rFonts w:ascii="Courier New" w:hAnsi="Courier New" w:cs="Courier New"/>
          <w:sz w:val="24"/>
          <w:szCs w:val="24"/>
        </w:rPr>
      </w:pPr>
      <w:r>
        <w:rPr>
          <w:rFonts w:cs="Courier New"/>
          <w:szCs w:val="24"/>
        </w:rPr>
        <w:t>Efficiency</w:t>
      </w:r>
    </w:p>
    <w:p w14:paraId="2B2F25AB" w14:textId="77777777" w:rsidR="007A4DBE" w:rsidRDefault="00262BB0">
      <w:pPr>
        <w:pStyle w:val="NormalWeb"/>
        <w:spacing w:after="40"/>
        <w:rPr>
          <w:rFonts w:ascii="Courier New" w:hAnsi="Courier New" w:cs="Courier New"/>
        </w:rPr>
      </w:pPr>
      <w:r>
        <w:rPr>
          <w:rFonts w:eastAsia="Times New Roman" w:cs="Courier New"/>
          <w:sz w:val="20"/>
        </w:rPr>
        <w:t xml:space="preserve">Efficiency </w:t>
      </w:r>
      <w:r>
        <w:rPr>
          <w:rFonts w:eastAsia="Times New Roman" w:cs="Courier New"/>
          <w:sz w:val="20"/>
        </w:rPr>
        <w:t>measures how well the system utilizes available resources while maintaining acceptable performance.</w:t>
      </w:r>
    </w:p>
    <w:p w14:paraId="4AC4D8C1" w14:textId="77777777" w:rsidR="007A4DBE" w:rsidRDefault="00262BB0">
      <w:pPr>
        <w:pStyle w:val="NormalWeb"/>
        <w:spacing w:after="40"/>
        <w:rPr>
          <w:rFonts w:ascii="Courier New" w:hAnsi="Courier New" w:cs="Courier New"/>
        </w:rPr>
      </w:pPr>
      <w:r>
        <w:rPr>
          <w:rFonts w:eastAsia="Times New Roman" w:cs="Courier New"/>
          <w:sz w:val="20"/>
        </w:rPr>
        <w:t>Evaluation areas include:</w:t>
      </w:r>
    </w:p>
    <w:p w14:paraId="7CBC3076"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Response time</w:t>
      </w:r>
    </w:p>
    <w:p w14:paraId="5A9C2297"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Processing speed</w:t>
      </w:r>
    </w:p>
    <w:p w14:paraId="32E7E149"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Resource utilization</w:t>
      </w:r>
    </w:p>
    <w:p w14:paraId="04BA6C9D" w14:textId="77777777" w:rsidR="007A4DBE" w:rsidRDefault="00262BB0">
      <w:pPr>
        <w:pStyle w:val="NormalWeb"/>
        <w:numPr>
          <w:ilvl w:val="0"/>
          <w:numId w:val="53"/>
        </w:numPr>
        <w:spacing w:after="40"/>
        <w:rPr>
          <w:rFonts w:ascii="Courier New" w:hAnsi="Courier New" w:cs="Courier New"/>
        </w:rPr>
      </w:pPr>
      <w:r>
        <w:rPr>
          <w:rFonts w:eastAsia="Times New Roman" w:cs="Courier New"/>
          <w:sz w:val="20"/>
        </w:rPr>
        <w:t>Monitoring performance</w:t>
      </w:r>
    </w:p>
    <w:p w14:paraId="7EE57442" w14:textId="77777777" w:rsidR="007A4DBE" w:rsidRDefault="00262BB0">
      <w:pPr>
        <w:pStyle w:val="NormalWeb"/>
        <w:spacing w:after="40"/>
        <w:rPr>
          <w:rFonts w:ascii="Courier New" w:hAnsi="Courier New" w:cs="Courier New"/>
        </w:rPr>
      </w:pPr>
      <w:r>
        <w:rPr>
          <w:rFonts w:eastAsia="Times New Roman" w:cs="Courier New"/>
          <w:sz w:val="20"/>
        </w:rPr>
        <w:t xml:space="preserve">The system should provide real-time monitoring without </w:t>
      </w:r>
      <w:r>
        <w:rPr>
          <w:rFonts w:eastAsia="Times New Roman" w:cs="Courier New"/>
          <w:sz w:val="20"/>
        </w:rPr>
        <w:t>significantly affecting device performance.</w:t>
      </w:r>
    </w:p>
    <w:p w14:paraId="43AA1524" w14:textId="77777777" w:rsidR="007A4DBE" w:rsidRDefault="007A4DBE">
      <w:pPr>
        <w:pStyle w:val="Heading2"/>
        <w:spacing w:line="480" w:lineRule="auto"/>
        <w:rPr>
          <w:rFonts w:ascii="Courier New" w:hAnsi="Courier New" w:cs="Courier New"/>
          <w:sz w:val="24"/>
          <w:szCs w:val="24"/>
        </w:rPr>
      </w:pPr>
    </w:p>
    <w:p w14:paraId="6EF9E802" w14:textId="77777777" w:rsidR="007A4DBE" w:rsidRDefault="00262BB0">
      <w:pPr>
        <w:pStyle w:val="Heading3"/>
        <w:spacing w:after="40"/>
        <w:rPr>
          <w:rFonts w:ascii="Courier New" w:hAnsi="Courier New" w:cs="Courier New"/>
          <w:sz w:val="24"/>
          <w:szCs w:val="24"/>
        </w:rPr>
      </w:pPr>
      <w:r>
        <w:rPr>
          <w:rFonts w:cs="Courier New"/>
          <w:szCs w:val="24"/>
        </w:rPr>
        <w:t>Security</w:t>
      </w:r>
    </w:p>
    <w:p w14:paraId="04467E14" w14:textId="77777777" w:rsidR="007A4DBE" w:rsidRDefault="00262BB0">
      <w:pPr>
        <w:pStyle w:val="NormalWeb"/>
        <w:spacing w:after="40"/>
        <w:rPr>
          <w:rFonts w:ascii="Courier New" w:hAnsi="Courier New" w:cs="Courier New"/>
        </w:rPr>
      </w:pPr>
      <w:r>
        <w:rPr>
          <w:rFonts w:eastAsia="Times New Roman" w:cs="Courier New"/>
          <w:sz w:val="20"/>
        </w:rPr>
        <w:t>Security measures the ability of the system to protect monitoring information and prevent unauthorized access.</w:t>
      </w:r>
    </w:p>
    <w:p w14:paraId="1F5F87BB" w14:textId="77777777" w:rsidR="007A4DBE" w:rsidRDefault="00262BB0">
      <w:pPr>
        <w:pStyle w:val="NormalWeb"/>
        <w:spacing w:after="40"/>
        <w:rPr>
          <w:rFonts w:ascii="Courier New" w:hAnsi="Courier New" w:cs="Courier New"/>
        </w:rPr>
      </w:pPr>
      <w:r>
        <w:rPr>
          <w:rFonts w:eastAsia="Times New Roman" w:cs="Courier New"/>
          <w:sz w:val="20"/>
        </w:rPr>
        <w:t>The evaluation focused on:</w:t>
      </w:r>
    </w:p>
    <w:p w14:paraId="2EE6C8D5" w14:textId="77777777" w:rsidR="007A4DBE" w:rsidRDefault="00262BB0">
      <w:pPr>
        <w:pStyle w:val="NormalWeb"/>
        <w:spacing w:after="40"/>
        <w:rPr>
          <w:rFonts w:ascii="Courier New" w:hAnsi="Courier New" w:cs="Courier New"/>
          <w:b/>
          <w:bCs/>
        </w:rPr>
      </w:pPr>
      <w:r>
        <w:rPr>
          <w:rFonts w:eastAsia="Times New Roman" w:cs="Courier New"/>
          <w:b/>
          <w:bCs/>
          <w:sz w:val="20"/>
        </w:rPr>
        <w:t>Administrator authentication</w:t>
      </w:r>
    </w:p>
    <w:p w14:paraId="66B35A2F" w14:textId="77777777" w:rsidR="007A4DBE" w:rsidRDefault="00262BB0">
      <w:pPr>
        <w:pStyle w:val="NormalWeb"/>
        <w:spacing w:after="40"/>
        <w:rPr>
          <w:rFonts w:ascii="Courier New" w:hAnsi="Courier New" w:cs="Courier New"/>
          <w:b/>
          <w:bCs/>
        </w:rPr>
      </w:pPr>
      <w:r>
        <w:rPr>
          <w:rFonts w:eastAsia="Times New Roman" w:cs="Courier New"/>
          <w:b/>
          <w:bCs/>
          <w:sz w:val="20"/>
        </w:rPr>
        <w:t>Data protection</w:t>
      </w:r>
    </w:p>
    <w:p w14:paraId="0997AFDE" w14:textId="77777777" w:rsidR="007A4DBE" w:rsidRDefault="00262BB0">
      <w:pPr>
        <w:pStyle w:val="NormalWeb"/>
        <w:spacing w:after="40"/>
        <w:rPr>
          <w:rFonts w:ascii="Courier New" w:hAnsi="Courier New" w:cs="Courier New"/>
          <w:b/>
          <w:bCs/>
        </w:rPr>
      </w:pPr>
      <w:r>
        <w:rPr>
          <w:rFonts w:eastAsia="Times New Roman" w:cs="Courier New"/>
          <w:b/>
          <w:bCs/>
          <w:sz w:val="20"/>
        </w:rPr>
        <w:t>Log security</w:t>
      </w:r>
    </w:p>
    <w:p w14:paraId="1B42959E" w14:textId="77777777" w:rsidR="007A4DBE" w:rsidRDefault="00262BB0">
      <w:pPr>
        <w:pStyle w:val="NormalWeb"/>
        <w:spacing w:after="40"/>
        <w:rPr>
          <w:rFonts w:ascii="Courier New" w:hAnsi="Courier New" w:cs="Courier New"/>
          <w:b/>
          <w:bCs/>
        </w:rPr>
      </w:pPr>
      <w:r>
        <w:rPr>
          <w:rFonts w:eastAsia="Times New Roman" w:cs="Courier New"/>
          <w:b/>
          <w:bCs/>
          <w:sz w:val="20"/>
        </w:rPr>
        <w:t>Access</w:t>
      </w:r>
      <w:r>
        <w:rPr>
          <w:rFonts w:eastAsia="Times New Roman" w:cs="Courier New"/>
          <w:b/>
          <w:bCs/>
          <w:sz w:val="20"/>
        </w:rPr>
        <w:t xml:space="preserve"> control</w:t>
      </w:r>
    </w:p>
    <w:p w14:paraId="64728A30" w14:textId="77777777" w:rsidR="007A4DBE" w:rsidRDefault="00262BB0">
      <w:pPr>
        <w:pStyle w:val="NormalWeb"/>
        <w:spacing w:after="40"/>
        <w:rPr>
          <w:rFonts w:ascii="Courier New" w:hAnsi="Courier New" w:cs="Courier New"/>
          <w:lang w:val="en-PH"/>
        </w:rPr>
      </w:pPr>
      <w:r>
        <w:rPr>
          <w:rFonts w:eastAsia="Times New Roman" w:cs="Courier New"/>
          <w:sz w:val="20"/>
        </w:rPr>
        <w:t>Security is particularly important because the system handles sensitive network monitoring information.</w:t>
      </w:r>
      <w:r>
        <w:rPr>
          <w:rFonts w:eastAsia="Times New Roman" w:cs="Courier New"/>
          <w:sz w:val="20"/>
          <w:lang w:val="en-PH"/>
        </w:rPr>
        <w:tab/>
      </w:r>
    </w:p>
    <w:p w14:paraId="192C51B2" w14:textId="77777777" w:rsidR="007A4DBE" w:rsidRDefault="00262BB0">
      <w:pPr>
        <w:pStyle w:val="Heading2"/>
        <w:spacing w:after="40"/>
        <w:rPr>
          <w:rFonts w:ascii="Courier New" w:hAnsi="Courier New" w:cs="Courier New"/>
          <w:sz w:val="24"/>
          <w:szCs w:val="24"/>
        </w:rPr>
      </w:pPr>
      <w:r>
        <w:rPr>
          <w:rFonts w:cs="Courier New"/>
          <w:szCs w:val="24"/>
        </w:rPr>
        <w:t xml:space="preserve"> System Flow</w:t>
      </w:r>
    </w:p>
    <w:p w14:paraId="5446CF9D" w14:textId="77777777" w:rsidR="007A4DBE" w:rsidRDefault="00262BB0">
      <w:pPr>
        <w:pStyle w:val="NormalWeb"/>
        <w:spacing w:after="40"/>
        <w:rPr>
          <w:rFonts w:ascii="Courier New" w:hAnsi="Courier New" w:cs="Courier New"/>
        </w:rPr>
      </w:pPr>
      <w:r>
        <w:rPr>
          <w:rFonts w:eastAsia="Times New Roman" w:cs="Courier New"/>
          <w:sz w:val="20"/>
        </w:rPr>
        <w:t xml:space="preserve">The proposed Automated Network Threat Detection and Management System follows a systematic process to monitor network activities </w:t>
      </w:r>
      <w:r>
        <w:rPr>
          <w:rFonts w:eastAsia="Times New Roman" w:cs="Courier New"/>
          <w:sz w:val="20"/>
        </w:rPr>
        <w:t>and detect threats.</w:t>
      </w:r>
    </w:p>
    <w:p w14:paraId="3B978B7C" w14:textId="77777777" w:rsidR="007A4DBE" w:rsidRDefault="00262BB0">
      <w:pPr>
        <w:pStyle w:val="Heading3"/>
        <w:spacing w:after="40"/>
        <w:rPr>
          <w:rFonts w:ascii="Courier New" w:hAnsi="Courier New" w:cs="Courier New"/>
          <w:sz w:val="24"/>
          <w:szCs w:val="24"/>
        </w:rPr>
      </w:pPr>
      <w:r>
        <w:rPr>
          <w:rFonts w:cs="Courier New"/>
          <w:sz w:val="24"/>
          <w:szCs w:val="24"/>
        </w:rPr>
        <w:t xml:space="preserve"> Capture Network Traffic</w:t>
      </w:r>
    </w:p>
    <w:p w14:paraId="3FCED888" w14:textId="77777777" w:rsidR="007A4DBE" w:rsidRDefault="00262BB0">
      <w:pPr>
        <w:pStyle w:val="NormalWeb"/>
        <w:spacing w:after="40"/>
        <w:rPr>
          <w:rFonts w:ascii="Courier New" w:hAnsi="Courier New" w:cs="Courier New"/>
        </w:rPr>
      </w:pPr>
      <w:r>
        <w:rPr>
          <w:rFonts w:eastAsia="Times New Roman" w:cs="Courier New"/>
          <w:sz w:val="20"/>
        </w:rPr>
        <w:t>Scapy continuously captures packets transmitted within the network.</w:t>
      </w:r>
    </w:p>
    <w:p w14:paraId="7D55B3FE" w14:textId="77777777" w:rsidR="007A4DBE" w:rsidRDefault="00262BB0">
      <w:pPr>
        <w:pStyle w:val="Heading3"/>
        <w:spacing w:after="40"/>
        <w:rPr>
          <w:rFonts w:ascii="Courier New" w:hAnsi="Courier New" w:cs="Courier New"/>
          <w:sz w:val="24"/>
          <w:szCs w:val="24"/>
        </w:rPr>
      </w:pPr>
      <w:r>
        <w:rPr>
          <w:rFonts w:cs="Courier New"/>
          <w:sz w:val="24"/>
          <w:szCs w:val="24"/>
        </w:rPr>
        <w:t>Analyze Packets</w:t>
      </w:r>
    </w:p>
    <w:p w14:paraId="5BE70844" w14:textId="77777777" w:rsidR="007A4DBE" w:rsidRDefault="00262BB0">
      <w:pPr>
        <w:pStyle w:val="NormalWeb"/>
        <w:spacing w:after="40"/>
        <w:rPr>
          <w:rFonts w:ascii="Courier New" w:hAnsi="Courier New" w:cs="Courier New"/>
        </w:rPr>
      </w:pPr>
      <w:r>
        <w:rPr>
          <w:rFonts w:eastAsia="Times New Roman" w:cs="Courier New"/>
          <w:sz w:val="20"/>
        </w:rPr>
        <w:t>Captured packetsare examined to identify communication patterns and network behavior.</w:t>
      </w:r>
    </w:p>
    <w:p w14:paraId="4934EF3F" w14:textId="77777777" w:rsidR="007A4DBE" w:rsidRDefault="00262BB0">
      <w:pPr>
        <w:pStyle w:val="Heading3"/>
        <w:spacing w:after="40"/>
        <w:rPr>
          <w:rFonts w:ascii="Courier New" w:hAnsi="Courier New" w:cs="Courier New"/>
          <w:sz w:val="24"/>
          <w:szCs w:val="24"/>
        </w:rPr>
      </w:pPr>
      <w:r>
        <w:rPr>
          <w:rFonts w:cs="Courier New"/>
          <w:sz w:val="24"/>
          <w:szCs w:val="24"/>
        </w:rPr>
        <w:t>Detect Threats</w:t>
      </w:r>
    </w:p>
    <w:p w14:paraId="0ECB15DD" w14:textId="77777777" w:rsidR="007A4DBE" w:rsidRDefault="00262BB0">
      <w:pPr>
        <w:pStyle w:val="NormalWeb"/>
        <w:spacing w:after="40"/>
        <w:rPr>
          <w:rFonts w:ascii="Courier New" w:hAnsi="Courier New" w:cs="Courier New"/>
        </w:rPr>
      </w:pPr>
      <w:r>
        <w:rPr>
          <w:rFonts w:eastAsia="Times New Roman" w:cs="Courier New"/>
          <w:sz w:val="20"/>
        </w:rPr>
        <w:t xml:space="preserve">The system </w:t>
      </w:r>
      <w:r>
        <w:rPr>
          <w:rFonts w:eastAsia="Times New Roman" w:cs="Courier New"/>
          <w:sz w:val="20"/>
        </w:rPr>
        <w:t>evaluates analyzed packets against predefined monitoring rules to identify suspicious activities.</w:t>
      </w:r>
    </w:p>
    <w:p w14:paraId="201267D3" w14:textId="77777777" w:rsidR="007A4DBE" w:rsidRDefault="00262BB0">
      <w:pPr>
        <w:pStyle w:val="Heading3"/>
        <w:spacing w:after="40"/>
        <w:rPr>
          <w:rFonts w:ascii="Courier New" w:hAnsi="Courier New" w:cs="Courier New"/>
          <w:sz w:val="24"/>
          <w:szCs w:val="24"/>
        </w:rPr>
      </w:pPr>
      <w:r>
        <w:rPr>
          <w:rFonts w:cs="Courier New"/>
          <w:sz w:val="24"/>
          <w:szCs w:val="24"/>
        </w:rPr>
        <w:t>Generate Alerts</w:t>
      </w:r>
    </w:p>
    <w:p w14:paraId="7D25C764" w14:textId="77777777" w:rsidR="007A4DBE" w:rsidRDefault="00262BB0">
      <w:pPr>
        <w:pStyle w:val="NormalWeb"/>
        <w:spacing w:after="40"/>
        <w:rPr>
          <w:rFonts w:ascii="Courier New" w:hAnsi="Courier New" w:cs="Courier New"/>
        </w:rPr>
      </w:pPr>
      <w:r>
        <w:rPr>
          <w:rFonts w:eastAsia="Times New Roman" w:cs="Courier New"/>
          <w:sz w:val="20"/>
        </w:rPr>
        <w:t>If suspicious behavior is detected, the system automatically generates an alert.</w:t>
      </w:r>
    </w:p>
    <w:p w14:paraId="2D5F3AF2" w14:textId="77777777" w:rsidR="007A4DBE" w:rsidRDefault="00262BB0">
      <w:pPr>
        <w:pStyle w:val="Heading3"/>
        <w:spacing w:after="40"/>
        <w:rPr>
          <w:rFonts w:ascii="Courier New" w:hAnsi="Courier New" w:cs="Courier New"/>
          <w:sz w:val="24"/>
          <w:szCs w:val="24"/>
        </w:rPr>
      </w:pPr>
      <w:r>
        <w:rPr>
          <w:rFonts w:cs="Courier New"/>
          <w:sz w:val="24"/>
          <w:szCs w:val="24"/>
        </w:rPr>
        <w:t xml:space="preserve"> Store Logs</w:t>
      </w:r>
    </w:p>
    <w:p w14:paraId="396513E1" w14:textId="77777777" w:rsidR="007A4DBE" w:rsidRDefault="00262BB0">
      <w:pPr>
        <w:pStyle w:val="NormalWeb"/>
        <w:spacing w:after="40"/>
        <w:rPr>
          <w:rFonts w:ascii="Courier New" w:hAnsi="Courier New" w:cs="Courier New"/>
        </w:rPr>
      </w:pPr>
      <w:r>
        <w:rPr>
          <w:rFonts w:eastAsia="Times New Roman" w:cs="Courier New"/>
          <w:sz w:val="20"/>
        </w:rPr>
        <w:t>Alert information and monitoring records are stor</w:t>
      </w:r>
      <w:r>
        <w:rPr>
          <w:rFonts w:eastAsia="Times New Roman" w:cs="Courier New"/>
          <w:sz w:val="20"/>
        </w:rPr>
        <w:t>ed in the database for future reference.</w:t>
      </w:r>
    </w:p>
    <w:p w14:paraId="75B880E4" w14:textId="77777777" w:rsidR="007A4DBE" w:rsidRDefault="00262BB0">
      <w:pPr>
        <w:pStyle w:val="Heading3"/>
        <w:spacing w:after="40"/>
        <w:rPr>
          <w:rFonts w:ascii="Courier New" w:hAnsi="Courier New" w:cs="Courier New"/>
          <w:sz w:val="24"/>
          <w:szCs w:val="24"/>
        </w:rPr>
      </w:pPr>
      <w:r>
        <w:rPr>
          <w:rFonts w:cs="Courier New"/>
          <w:sz w:val="24"/>
          <w:szCs w:val="24"/>
        </w:rPr>
        <w:t>Display Dashboard</w:t>
      </w:r>
    </w:p>
    <w:p w14:paraId="4235A915" w14:textId="77777777" w:rsidR="007A4DBE" w:rsidRDefault="00262BB0">
      <w:pPr>
        <w:pStyle w:val="NormalWeb"/>
        <w:spacing w:after="40"/>
        <w:rPr>
          <w:rFonts w:ascii="Courier New" w:hAnsi="Courier New" w:cs="Courier New"/>
        </w:rPr>
      </w:pPr>
      <w:r>
        <w:rPr>
          <w:rFonts w:eastAsia="Times New Roman" w:cs="Courier New"/>
          <w:sz w:val="20"/>
        </w:rPr>
        <w:t>The Flask dashboard retrieves stored information and presents alerts, logs, and monitoring data to administrators through a web browser.</w:t>
      </w:r>
    </w:p>
    <w:p w14:paraId="1FA46705" w14:textId="77777777" w:rsidR="007A4DBE" w:rsidRDefault="00262BB0">
      <w:pPr>
        <w:pStyle w:val="NormalWeb"/>
        <w:spacing w:after="40"/>
        <w:rPr>
          <w:rFonts w:ascii="Courier New" w:hAnsi="Courier New" w:cs="Courier New"/>
        </w:rPr>
      </w:pPr>
      <w:r>
        <w:rPr>
          <w:rFonts w:eastAsia="Times New Roman" w:cs="Courier New"/>
          <w:sz w:val="20"/>
        </w:rPr>
        <w:t>This process operates continuously to provide real-time netw</w:t>
      </w:r>
      <w:r>
        <w:rPr>
          <w:rFonts w:eastAsia="Times New Roman" w:cs="Courier New"/>
          <w:sz w:val="20"/>
        </w:rPr>
        <w:t>ork monitoring and threat management.</w:t>
      </w:r>
    </w:p>
    <w:p w14:paraId="0110DCDF" w14:textId="77777777" w:rsidR="007A4DBE" w:rsidRDefault="00262BB0">
      <w:pPr>
        <w:pStyle w:val="Heading2"/>
        <w:spacing w:after="40"/>
        <w:rPr>
          <w:rFonts w:ascii="Courier New" w:hAnsi="Courier New" w:cs="Courier New"/>
          <w:sz w:val="24"/>
          <w:szCs w:val="24"/>
        </w:rPr>
      </w:pPr>
      <w:r>
        <w:rPr>
          <w:rFonts w:cs="Courier New"/>
          <w:szCs w:val="24"/>
        </w:rPr>
        <w:t xml:space="preserve"> Supporting Diagrams</w:t>
      </w:r>
    </w:p>
    <w:p w14:paraId="7EF6175F" w14:textId="77777777" w:rsidR="007A4DBE" w:rsidRDefault="00262BB0">
      <w:pPr>
        <w:pStyle w:val="NormalWeb"/>
        <w:spacing w:after="40"/>
        <w:rPr>
          <w:rFonts w:ascii="Courier New" w:hAnsi="Courier New" w:cs="Courier New"/>
        </w:rPr>
      </w:pPr>
      <w:r>
        <w:rPr>
          <w:rFonts w:eastAsia="Times New Roman" w:cs="Courier New"/>
          <w:sz w:val="20"/>
        </w:rPr>
        <w:t xml:space="preserve">This section presents the diagrams used in the development of the </w:t>
      </w:r>
      <w:r>
        <w:rPr>
          <w:rStyle w:val="Strong"/>
          <w:rFonts w:eastAsia="Times New Roman" w:cs="Courier New"/>
          <w:sz w:val="20"/>
        </w:rPr>
        <w:t>Automated Network Threat Detection and Management System</w:t>
      </w:r>
      <w:r>
        <w:rPr>
          <w:rFonts w:eastAsia="Times New Roman" w:cs="Courier New"/>
          <w:sz w:val="20"/>
        </w:rPr>
        <w:t>. These diagrams provide a visual representation of the system's structure,</w:t>
      </w:r>
      <w:r>
        <w:rPr>
          <w:rFonts w:eastAsia="Times New Roman" w:cs="Courier New"/>
          <w:sz w:val="20"/>
        </w:rPr>
        <w:t xml:space="preserve"> data flow, processes, and interactions. They help readers understand how the system operates and how its components work together to achieve the objectives of the study.</w:t>
      </w:r>
    </w:p>
    <w:p w14:paraId="41EB98D7" w14:textId="77777777" w:rsidR="007A4DBE" w:rsidRDefault="007A4DBE">
      <w:pPr>
        <w:pStyle w:val="NormalWeb"/>
        <w:spacing w:line="480" w:lineRule="auto"/>
        <w:rPr>
          <w:rFonts w:ascii="Courier New" w:hAnsi="Courier New" w:cs="Courier New"/>
          <w:b/>
          <w:bCs/>
        </w:rPr>
      </w:pPr>
    </w:p>
    <w:p w14:paraId="065342C1" w14:textId="77777777" w:rsidR="007A4DBE" w:rsidRDefault="007A4DBE">
      <w:pPr>
        <w:pStyle w:val="NormalWeb"/>
        <w:spacing w:line="480" w:lineRule="auto"/>
        <w:rPr>
          <w:rFonts w:ascii="Courier New" w:hAnsi="Courier New" w:cs="Courier New"/>
          <w:b/>
          <w:bCs/>
        </w:rPr>
      </w:pPr>
    </w:p>
    <w:p w14:paraId="4334A700" w14:textId="77777777" w:rsidR="007A4DBE" w:rsidRDefault="00262BB0">
      <w:pPr>
        <w:pStyle w:val="NormalWeb"/>
        <w:spacing w:after="40"/>
        <w:rPr>
          <w:rFonts w:ascii="Courier New" w:hAnsi="Courier New" w:cs="Courier New"/>
          <w:b/>
          <w:bCs/>
        </w:rPr>
      </w:pPr>
      <w:r>
        <w:rPr>
          <w:rFonts w:eastAsia="Times New Roman" w:cs="Courier New"/>
          <w:b/>
          <w:bCs/>
          <w:sz w:val="20"/>
        </w:rPr>
        <w:t xml:space="preserve"> Agile Development Methodology</w:t>
      </w:r>
    </w:p>
    <w:p w14:paraId="55F79061" w14:textId="77777777" w:rsidR="007A4DBE" w:rsidRDefault="00262BB0">
      <w:pPr>
        <w:pStyle w:val="Heading3"/>
        <w:spacing w:after="40"/>
        <w:rPr>
          <w:rFonts w:ascii="Courier New" w:hAnsi="Courier New" w:cs="Courier New"/>
        </w:rPr>
      </w:pPr>
      <w:r>
        <w:rPr>
          <w:rFonts w:cs="Courier New"/>
        </w:rPr>
        <w:t>Requirements Gathering and Planning</w:t>
      </w:r>
    </w:p>
    <w:p w14:paraId="156AA9DD" w14:textId="77777777" w:rsidR="007A4DBE" w:rsidRDefault="00262BB0">
      <w:pPr>
        <w:pStyle w:val="NormalWeb"/>
        <w:spacing w:after="40"/>
        <w:rPr>
          <w:rFonts w:ascii="Courier New" w:hAnsi="Courier New" w:cs="Courier New"/>
        </w:rPr>
      </w:pPr>
      <w:r>
        <w:rPr>
          <w:rFonts w:eastAsia="Times New Roman" w:cs="Courier New"/>
          <w:sz w:val="20"/>
        </w:rPr>
        <w:t>↓</w:t>
      </w:r>
    </w:p>
    <w:p w14:paraId="380347D8" w14:textId="77777777" w:rsidR="007A4DBE" w:rsidRDefault="00262BB0">
      <w:pPr>
        <w:pStyle w:val="Heading3"/>
        <w:spacing w:after="40"/>
        <w:rPr>
          <w:rFonts w:ascii="Courier New" w:hAnsi="Courier New" w:cs="Courier New"/>
        </w:rPr>
      </w:pPr>
      <w:r>
        <w:rPr>
          <w:rFonts w:cs="Courier New"/>
        </w:rPr>
        <w:t>System Design</w:t>
      </w:r>
    </w:p>
    <w:p w14:paraId="70E80B06" w14:textId="77777777" w:rsidR="007A4DBE" w:rsidRDefault="00262BB0">
      <w:pPr>
        <w:pStyle w:val="NormalWeb"/>
        <w:spacing w:after="40"/>
        <w:rPr>
          <w:rFonts w:ascii="Courier New" w:hAnsi="Courier New" w:cs="Courier New"/>
        </w:rPr>
      </w:pPr>
      <w:r>
        <w:rPr>
          <w:rFonts w:eastAsia="Times New Roman" w:cs="Courier New"/>
          <w:sz w:val="20"/>
        </w:rPr>
        <w:t>↓</w:t>
      </w:r>
    </w:p>
    <w:p w14:paraId="10FBD20E" w14:textId="77777777" w:rsidR="007A4DBE" w:rsidRDefault="00262BB0">
      <w:pPr>
        <w:pStyle w:val="Heading3"/>
        <w:spacing w:after="40"/>
        <w:rPr>
          <w:rFonts w:ascii="Courier New" w:hAnsi="Courier New" w:cs="Courier New"/>
        </w:rPr>
      </w:pPr>
      <w:r>
        <w:rPr>
          <w:rFonts w:cs="Courier New"/>
        </w:rPr>
        <w:t>Development and Implementation</w:t>
      </w:r>
    </w:p>
    <w:p w14:paraId="27B613B7" w14:textId="77777777" w:rsidR="007A4DBE" w:rsidRDefault="00262BB0">
      <w:pPr>
        <w:pStyle w:val="NormalWeb"/>
        <w:spacing w:after="40"/>
        <w:rPr>
          <w:rFonts w:ascii="Courier New" w:hAnsi="Courier New" w:cs="Courier New"/>
        </w:rPr>
      </w:pPr>
      <w:r>
        <w:rPr>
          <w:rFonts w:eastAsia="Times New Roman" w:cs="Courier New"/>
          <w:sz w:val="20"/>
        </w:rPr>
        <w:t>↓</w:t>
      </w:r>
    </w:p>
    <w:p w14:paraId="0F1F28E7" w14:textId="77777777" w:rsidR="007A4DBE" w:rsidRDefault="00262BB0">
      <w:pPr>
        <w:pStyle w:val="NormalWeb"/>
        <w:spacing w:after="40"/>
        <w:rPr>
          <w:rFonts w:ascii="Courier New" w:hAnsi="Courier New" w:cs="Courier New"/>
        </w:rPr>
      </w:pPr>
      <w:r>
        <w:rPr>
          <w:rFonts w:eastAsia="Times New Roman" w:cs="Courier New"/>
          <w:sz w:val="20"/>
        </w:rPr>
        <w:t>Testing and Evaluation</w:t>
      </w:r>
    </w:p>
    <w:p w14:paraId="3970DC18" w14:textId="77777777" w:rsidR="007A4DBE" w:rsidRDefault="00262BB0">
      <w:pPr>
        <w:pStyle w:val="NormalWeb"/>
        <w:spacing w:after="40"/>
        <w:rPr>
          <w:rFonts w:ascii="Courier New" w:hAnsi="Courier New" w:cs="Courier New"/>
        </w:rPr>
      </w:pPr>
      <w:r>
        <w:rPr>
          <w:rFonts w:eastAsia="Times New Roman" w:cs="Courier New"/>
          <w:sz w:val="20"/>
        </w:rPr>
        <w:t>↓</w:t>
      </w:r>
    </w:p>
    <w:p w14:paraId="39B844B5" w14:textId="77777777" w:rsidR="007A4DBE" w:rsidRDefault="00262BB0">
      <w:pPr>
        <w:pStyle w:val="NormalWeb"/>
        <w:spacing w:after="40"/>
        <w:rPr>
          <w:rFonts w:ascii="Courier New" w:hAnsi="Courier New" w:cs="Courier New"/>
        </w:rPr>
      </w:pPr>
      <w:r>
        <w:rPr>
          <w:rFonts w:eastAsia="Times New Roman" w:cs="Courier New"/>
          <w:sz w:val="20"/>
        </w:rPr>
        <w:t>Feedback and Improvement</w:t>
      </w:r>
    </w:p>
    <w:p w14:paraId="6D30B23C" w14:textId="77777777" w:rsidR="007A4DBE" w:rsidRDefault="00262BB0">
      <w:pPr>
        <w:pStyle w:val="NormalWeb"/>
        <w:spacing w:after="40"/>
        <w:rPr>
          <w:rFonts w:ascii="Courier New" w:hAnsi="Courier New" w:cs="Courier New"/>
        </w:rPr>
      </w:pPr>
      <w:r>
        <w:rPr>
          <w:rFonts w:eastAsia="Times New Roman" w:cs="Courier New"/>
          <w:sz w:val="20"/>
        </w:rPr>
        <w:t>Agile Development Methodology</w:t>
      </w:r>
    </w:p>
    <w:p w14:paraId="0032A9E0" w14:textId="77777777" w:rsidR="007A4DBE" w:rsidRDefault="00262BB0">
      <w:pPr>
        <w:pStyle w:val="NormalWeb"/>
        <w:spacing w:after="40"/>
        <w:jc w:val="center"/>
        <w:rPr>
          <w:rFonts w:ascii="Courier New" w:hAnsi="Courier New" w:cs="Courier New"/>
        </w:rPr>
      </w:pPr>
      <w:r>
        <w:rPr>
          <w:rFonts w:eastAsia="Times New Roman" w:cs="Courier New"/>
          <w:sz w:val="16"/>
        </w:rPr>
        <w:t xml:space="preserve">Figure X illustrates the Agile Development Methodology used as the Software Development Life Cycle (SDLC) methodology for this study. Unlike </w:t>
      </w:r>
      <w:r>
        <w:rPr>
          <w:rFonts w:eastAsia="Times New Roman" w:cs="Courier New"/>
          <w:sz w:val="16"/>
        </w:rPr>
        <w:t>the Waterfall Model, Agile follows an iterative and incremental approach in which the system is developed, tested, evaluated, and improved through repeated development cycles.</w:t>
      </w:r>
    </w:p>
    <w:p w14:paraId="32ABB671" w14:textId="77777777" w:rsidR="007A4DBE" w:rsidRDefault="00262BB0">
      <w:pPr>
        <w:pStyle w:val="NormalWeb"/>
        <w:spacing w:after="40"/>
        <w:rPr>
          <w:rFonts w:ascii="Courier New" w:hAnsi="Courier New" w:cs="Courier New"/>
        </w:rPr>
      </w:pPr>
      <w:r>
        <w:rPr>
          <w:rFonts w:eastAsia="Times New Roman" w:cs="Courier New"/>
          <w:sz w:val="20"/>
        </w:rPr>
        <w:t xml:space="preserve">The Requirements Gathering and Planning phase focuses on identifying the </w:t>
      </w:r>
      <w:r>
        <w:rPr>
          <w:rFonts w:eastAsia="Times New Roman" w:cs="Courier New"/>
          <w:sz w:val="20"/>
        </w:rPr>
        <w:t>system requirements, cybersecurity monitoring needs, and expected functions of the proposed Automated Network Threat Detection and Management System. The researchers determine the necessary features, including network traffic monitoring, packet capture, pa</w:t>
      </w:r>
      <w:r>
        <w:rPr>
          <w:rFonts w:eastAsia="Times New Roman" w:cs="Courier New"/>
          <w:sz w:val="20"/>
        </w:rPr>
        <w:t>cket analysis, threat detection, alert generation, database management, and web-based monitoring.</w:t>
      </w:r>
    </w:p>
    <w:p w14:paraId="0082CC25" w14:textId="77777777" w:rsidR="007A4DBE" w:rsidRDefault="00262BB0">
      <w:pPr>
        <w:pStyle w:val="NormalWeb"/>
        <w:spacing w:after="40"/>
        <w:rPr>
          <w:rFonts w:ascii="Courier New" w:hAnsi="Courier New" w:cs="Courier New"/>
        </w:rPr>
      </w:pPr>
      <w:r>
        <w:rPr>
          <w:rFonts w:eastAsia="Times New Roman" w:cs="Courier New"/>
          <w:sz w:val="20"/>
        </w:rPr>
        <w:t>The System Design phase involves designing the system architecture, database structure, system flow, user interface, and overall monitoring process. The desig</w:t>
      </w:r>
      <w:r>
        <w:rPr>
          <w:rFonts w:eastAsia="Times New Roman" w:cs="Courier New"/>
          <w:sz w:val="20"/>
        </w:rPr>
        <w:t>n serves as a guide for developing the different components of the system.</w:t>
      </w:r>
    </w:p>
    <w:p w14:paraId="34DE670E" w14:textId="77777777" w:rsidR="007A4DBE" w:rsidRDefault="00262BB0">
      <w:pPr>
        <w:pStyle w:val="NormalWeb"/>
        <w:spacing w:after="40"/>
        <w:rPr>
          <w:rFonts w:ascii="Courier New" w:hAnsi="Courier New" w:cs="Courier New"/>
        </w:rPr>
      </w:pPr>
      <w:r>
        <w:rPr>
          <w:rFonts w:eastAsia="Times New Roman" w:cs="Courier New"/>
          <w:sz w:val="20"/>
        </w:rPr>
        <w:t>During the Development and Implementation phase, the researchers develop the system incrementally using Python, Scapy, Flask, and a database management system. The system features a</w:t>
      </w:r>
      <w:r>
        <w:rPr>
          <w:rFonts w:eastAsia="Times New Roman" w:cs="Courier New"/>
          <w:sz w:val="20"/>
        </w:rPr>
        <w:t>re developed in smaller components, including network packet capture, packet analysis, automated threat detection, alert generation, storage of monitoring logs, and dashboard visualization.</w:t>
      </w:r>
    </w:p>
    <w:p w14:paraId="53246618" w14:textId="77777777" w:rsidR="007A4DBE" w:rsidRDefault="00262BB0">
      <w:pPr>
        <w:pStyle w:val="NormalWeb"/>
        <w:spacing w:after="40"/>
        <w:rPr>
          <w:rFonts w:ascii="Courier New" w:hAnsi="Courier New" w:cs="Courier New"/>
        </w:rPr>
      </w:pPr>
      <w:r>
        <w:rPr>
          <w:rFonts w:eastAsia="Times New Roman" w:cs="Courier New"/>
          <w:sz w:val="20"/>
        </w:rPr>
        <w:t>The Testing and Evaluation phase is performed continuously through</w:t>
      </w:r>
      <w:r>
        <w:rPr>
          <w:rFonts w:eastAsia="Times New Roman" w:cs="Courier New"/>
          <w:sz w:val="20"/>
        </w:rPr>
        <w:t xml:space="preserve">out the development process. Each completed feature is tested to identify errors, technical </w:t>
      </w:r>
      <w:r>
        <w:rPr>
          <w:rFonts w:eastAsia="Times New Roman" w:cs="Courier New"/>
          <w:sz w:val="20"/>
        </w:rPr>
        <w:t>issues, and possible improvements. The researchers evaluate whether the system functions according to the identified requirements.</w:t>
      </w:r>
    </w:p>
    <w:p w14:paraId="366D7C2D" w14:textId="77777777" w:rsidR="007A4DBE" w:rsidRDefault="00262BB0">
      <w:pPr>
        <w:pStyle w:val="NormalWeb"/>
        <w:spacing w:after="40"/>
        <w:rPr>
          <w:rFonts w:ascii="Courier New" w:hAnsi="Courier New" w:cs="Courier New"/>
        </w:rPr>
      </w:pPr>
      <w:r>
        <w:rPr>
          <w:rFonts w:eastAsia="Times New Roman" w:cs="Courier New"/>
          <w:sz w:val="20"/>
        </w:rPr>
        <w:t>The Feedback and Improvement phas</w:t>
      </w:r>
      <w:r>
        <w:rPr>
          <w:rFonts w:eastAsia="Times New Roman" w:cs="Courier New"/>
          <w:sz w:val="20"/>
        </w:rPr>
        <w:t>e involves reviewing the results of testing and evaluation. Necessary changes and improvements are applied to the system based on identified issues and feedback. The development process then continues through repeated iterations until the system reaches th</w:t>
      </w:r>
      <w:r>
        <w:rPr>
          <w:rFonts w:eastAsia="Times New Roman" w:cs="Courier New"/>
          <w:sz w:val="20"/>
        </w:rPr>
        <w:t>e desired level of functionality, usability, and reliability.</w:t>
      </w:r>
    </w:p>
    <w:p w14:paraId="2141973A" w14:textId="77777777" w:rsidR="007A4DBE" w:rsidRDefault="00262BB0">
      <w:pPr>
        <w:pStyle w:val="NormalWeb"/>
        <w:spacing w:after="40"/>
        <w:rPr>
          <w:rFonts w:ascii="Courier New" w:hAnsi="Courier New" w:cs="Courier New"/>
        </w:rPr>
      </w:pPr>
      <w:r>
        <w:rPr>
          <w:rFonts w:eastAsia="Times New Roman" w:cs="Courier New"/>
          <w:sz w:val="20"/>
        </w:rPr>
        <w:t>The Agile methodology was selected because it provides a flexible and iterative approach suitable for the development of the proposed system. It allows the researchers to develop the system incr</w:t>
      </w:r>
      <w:r>
        <w:rPr>
          <w:rFonts w:eastAsia="Times New Roman" w:cs="Courier New"/>
          <w:sz w:val="20"/>
        </w:rPr>
        <w:t>ementally, test individual components, identify problems at an early stage, and continuously improve the system throughout the development process. This approach is appropriate for the study because the system consists of multiple interconnected components</w:t>
      </w:r>
      <w:r>
        <w:rPr>
          <w:rFonts w:eastAsia="Times New Roman" w:cs="Courier New"/>
          <w:sz w:val="20"/>
        </w:rPr>
        <w:t>, including packet monitoring, threat detection, alert management, database storage, and a web-based monitoring dashboard.</w:t>
      </w:r>
    </w:p>
    <w:p w14:paraId="6C534D7B" w14:textId="77777777" w:rsidR="007A4DBE" w:rsidRDefault="00262BB0">
      <w:pPr>
        <w:pStyle w:val="Heading2"/>
        <w:spacing w:line="480" w:lineRule="auto"/>
        <w:rPr>
          <w:rFonts w:ascii="Courier New" w:hAnsi="Courier New" w:cs="Courier New"/>
          <w:sz w:val="24"/>
          <w:szCs w:val="24"/>
        </w:rPr>
      </w:pPr>
      <w:r>
        <w:rPr>
          <w:rFonts w:cs="Courier New"/>
          <w:szCs w:val="24"/>
        </w:rPr>
        <w:t xml:space="preserve"> 3.2 System Architecture Diagram</w:t>
      </w:r>
    </w:p>
    <w:p w14:paraId="52D0577A" w14:textId="77777777" w:rsidR="007A4DBE" w:rsidRDefault="007A4DBE">
      <w:pPr>
        <w:rPr>
          <w:rFonts w:ascii="Courier New" w:hAnsi="Courier New" w:cs="Courier New"/>
          <w:sz w:val="24"/>
          <w:szCs w:val="24"/>
        </w:rPr>
      </w:pPr>
    </w:p>
    <w:p w14:paraId="1DB8BD76" w14:textId="77777777" w:rsidR="007A4DBE" w:rsidRDefault="00262BB0">
      <w:pPr>
        <w:spacing w:after="40"/>
        <w:rPr>
          <w:rFonts w:ascii="Courier New" w:hAnsi="Courier New" w:cs="Courier New"/>
          <w:sz w:val="24"/>
          <w:szCs w:val="24"/>
        </w:rPr>
      </w:pPr>
      <w:r>
        <w:rPr>
          <w:rFonts w:cs="Courier New"/>
          <w:sz w:val="24"/>
          <w:szCs w:val="24"/>
        </w:rPr>
        <w:t xml:space="preserve">   Connected Devices  </w:t>
      </w:r>
    </w:p>
    <w:p w14:paraId="53491F0C" w14:textId="77777777" w:rsidR="007A4DBE" w:rsidRDefault="00262BB0">
      <w:pPr>
        <w:spacing w:after="40"/>
        <w:ind w:firstLineChars="50" w:firstLine="120"/>
        <w:rPr>
          <w:rFonts w:ascii="Courier New" w:hAnsi="Courier New" w:cs="Courier New"/>
          <w:sz w:val="24"/>
          <w:szCs w:val="24"/>
        </w:rPr>
      </w:pPr>
      <w:r>
        <w:rPr>
          <w:rFonts w:cs="Courier New"/>
          <w:sz w:val="24"/>
          <w:szCs w:val="24"/>
        </w:rPr>
        <w:t xml:space="preserve"> PCs, Laptops</w:t>
      </w:r>
    </w:p>
    <w:p w14:paraId="3738FEA1" w14:textId="77777777" w:rsidR="007A4DBE" w:rsidRDefault="007A4DBE">
      <w:pPr>
        <w:spacing w:line="480" w:lineRule="auto"/>
        <w:rPr>
          <w:rFonts w:ascii="Courier New" w:hAnsi="Courier New" w:cs="Courier New"/>
          <w:sz w:val="24"/>
          <w:szCs w:val="24"/>
        </w:rPr>
      </w:pPr>
    </w:p>
    <w:p w14:paraId="208D3637" w14:textId="77777777" w:rsidR="007A4DBE" w:rsidRDefault="00262BB0">
      <w:pPr>
        <w:spacing w:after="40"/>
        <w:rPr>
          <w:rFonts w:ascii="Courier New" w:hAnsi="Courier New" w:cs="Courier New"/>
          <w:sz w:val="24"/>
          <w:szCs w:val="24"/>
        </w:rPr>
      </w:pPr>
      <w:r>
        <w:rPr>
          <w:rFonts w:cs="Courier New"/>
          <w:sz w:val="24"/>
          <w:szCs w:val="24"/>
        </w:rPr>
        <w:t xml:space="preserve">           |</w:t>
      </w:r>
    </w:p>
    <w:p w14:paraId="646599A5" w14:textId="77777777" w:rsidR="007A4DBE" w:rsidRDefault="00262BB0">
      <w:pPr>
        <w:spacing w:after="40"/>
        <w:rPr>
          <w:rFonts w:ascii="Courier New" w:hAnsi="Courier New" w:cs="Courier New"/>
          <w:sz w:val="24"/>
          <w:szCs w:val="24"/>
        </w:rPr>
      </w:pPr>
      <w:r>
        <w:rPr>
          <w:rFonts w:cs="Courier New"/>
          <w:sz w:val="24"/>
          <w:szCs w:val="24"/>
        </w:rPr>
        <w:t xml:space="preserve">           v</w:t>
      </w:r>
    </w:p>
    <w:p w14:paraId="28C43B97" w14:textId="77777777" w:rsidR="007A4DBE" w:rsidRDefault="007A4DBE">
      <w:pPr>
        <w:spacing w:line="480" w:lineRule="auto"/>
        <w:rPr>
          <w:rFonts w:ascii="Courier New" w:hAnsi="Courier New" w:cs="Courier New"/>
          <w:sz w:val="24"/>
          <w:szCs w:val="24"/>
        </w:rPr>
      </w:pPr>
    </w:p>
    <w:p w14:paraId="0B2ED1DF" w14:textId="77777777" w:rsidR="007A4DBE" w:rsidRDefault="00262BB0">
      <w:pPr>
        <w:spacing w:after="40"/>
        <w:rPr>
          <w:rFonts w:ascii="Courier New" w:hAnsi="Courier New" w:cs="Courier New"/>
          <w:sz w:val="24"/>
          <w:szCs w:val="24"/>
        </w:rPr>
      </w:pPr>
      <w:r>
        <w:rPr>
          <w:rFonts w:cs="Courier New"/>
          <w:sz w:val="24"/>
          <w:szCs w:val="24"/>
        </w:rPr>
        <w:t xml:space="preserve">  Local Network (LAN) </w:t>
      </w:r>
    </w:p>
    <w:p w14:paraId="1E360C77" w14:textId="77777777" w:rsidR="007A4DBE" w:rsidRDefault="00262BB0">
      <w:pPr>
        <w:spacing w:after="40"/>
        <w:ind w:firstLineChars="200" w:firstLine="480"/>
        <w:rPr>
          <w:rFonts w:ascii="Courier New" w:hAnsi="Courier New" w:cs="Courier New"/>
          <w:sz w:val="24"/>
          <w:szCs w:val="24"/>
        </w:rPr>
      </w:pPr>
      <w:r>
        <w:rPr>
          <w:rFonts w:cs="Courier New"/>
          <w:sz w:val="24"/>
          <w:szCs w:val="24"/>
        </w:rPr>
        <w:t xml:space="preserve"> Routers </w:t>
      </w:r>
    </w:p>
    <w:p w14:paraId="1A88EA67" w14:textId="77777777" w:rsidR="007A4DBE" w:rsidRDefault="00262BB0">
      <w:pPr>
        <w:spacing w:after="40"/>
        <w:rPr>
          <w:rFonts w:ascii="Courier New" w:hAnsi="Courier New" w:cs="Courier New"/>
          <w:sz w:val="24"/>
          <w:szCs w:val="24"/>
        </w:rPr>
      </w:pPr>
      <w:r>
        <w:rPr>
          <w:rFonts w:cs="Courier New"/>
          <w:sz w:val="24"/>
          <w:szCs w:val="24"/>
        </w:rPr>
        <w:t xml:space="preserve"> </w:t>
      </w:r>
      <w:r>
        <w:rPr>
          <w:rFonts w:cs="Courier New"/>
          <w:sz w:val="24"/>
          <w:szCs w:val="24"/>
        </w:rPr>
        <w:t xml:space="preserve">          |</w:t>
      </w:r>
    </w:p>
    <w:p w14:paraId="11953B9A" w14:textId="77777777" w:rsidR="007A4DBE" w:rsidRDefault="00262BB0">
      <w:pPr>
        <w:spacing w:after="40"/>
        <w:rPr>
          <w:rFonts w:ascii="Courier New" w:hAnsi="Courier New" w:cs="Courier New"/>
          <w:sz w:val="24"/>
          <w:szCs w:val="24"/>
        </w:rPr>
      </w:pPr>
      <w:r>
        <w:rPr>
          <w:rFonts w:cs="Courier New"/>
          <w:sz w:val="24"/>
          <w:szCs w:val="24"/>
        </w:rPr>
        <w:t xml:space="preserve">           v</w:t>
      </w:r>
    </w:p>
    <w:p w14:paraId="251C2FAE" w14:textId="77777777" w:rsidR="007A4DBE" w:rsidRDefault="00262BB0">
      <w:pPr>
        <w:spacing w:after="40"/>
        <w:rPr>
          <w:rFonts w:ascii="Courier New" w:hAnsi="Courier New" w:cs="Courier New"/>
          <w:sz w:val="24"/>
          <w:szCs w:val="24"/>
        </w:rPr>
      </w:pPr>
      <w:r>
        <w:rPr>
          <w:rFonts w:cs="Courier New"/>
          <w:sz w:val="24"/>
          <w:szCs w:val="24"/>
        </w:rPr>
        <w:t xml:space="preserve">  Monitoring Layer    </w:t>
      </w:r>
    </w:p>
    <w:p w14:paraId="455DEA8C" w14:textId="77777777" w:rsidR="007A4DBE" w:rsidRDefault="00262BB0">
      <w:pPr>
        <w:spacing w:after="40"/>
        <w:rPr>
          <w:rFonts w:ascii="Courier New" w:hAnsi="Courier New" w:cs="Courier New"/>
          <w:sz w:val="24"/>
          <w:szCs w:val="24"/>
        </w:rPr>
      </w:pPr>
      <w:r>
        <w:rPr>
          <w:rFonts w:cs="Courier New"/>
          <w:sz w:val="24"/>
          <w:szCs w:val="24"/>
        </w:rPr>
        <w:t xml:space="preserve">  Scapy Packet Capture</w:t>
      </w:r>
    </w:p>
    <w:p w14:paraId="3EFBC983" w14:textId="77777777" w:rsidR="007A4DBE" w:rsidRDefault="00262BB0">
      <w:pPr>
        <w:pStyle w:val="Heading3"/>
        <w:spacing w:after="40"/>
        <w:rPr>
          <w:rFonts w:ascii="Courier New" w:hAnsi="Courier New" w:cs="Courier New"/>
          <w:sz w:val="24"/>
          <w:szCs w:val="24"/>
        </w:rPr>
      </w:pPr>
      <w:r>
        <w:rPr>
          <w:rFonts w:cs="Courier New"/>
          <w:szCs w:val="24"/>
        </w:rPr>
        <w:t xml:space="preserve">  Packet Analysis     </w:t>
      </w:r>
    </w:p>
    <w:p w14:paraId="5C6E7976" w14:textId="77777777" w:rsidR="007A4DBE" w:rsidRDefault="007A4DBE">
      <w:pPr>
        <w:spacing w:line="480" w:lineRule="auto"/>
        <w:rPr>
          <w:rFonts w:ascii="Courier New" w:hAnsi="Courier New" w:cs="Courier New"/>
          <w:sz w:val="24"/>
          <w:szCs w:val="24"/>
        </w:rPr>
      </w:pPr>
    </w:p>
    <w:p w14:paraId="153679AA" w14:textId="77777777" w:rsidR="007A4DBE" w:rsidRDefault="00262BB0">
      <w:pPr>
        <w:spacing w:after="40"/>
        <w:rPr>
          <w:rFonts w:ascii="Courier New" w:hAnsi="Courier New" w:cs="Courier New"/>
          <w:sz w:val="24"/>
          <w:szCs w:val="24"/>
        </w:rPr>
      </w:pPr>
      <w:r>
        <w:rPr>
          <w:rFonts w:cs="Courier New"/>
          <w:sz w:val="24"/>
          <w:szCs w:val="24"/>
        </w:rPr>
        <w:t xml:space="preserve">      </w:t>
      </w:r>
      <w:r>
        <w:rPr>
          <w:rFonts w:cs="Courier New"/>
          <w:sz w:val="24"/>
          <w:szCs w:val="24"/>
          <w:lang w:val="en-PH"/>
        </w:rPr>
        <w:t xml:space="preserve">  </w:t>
      </w:r>
      <w:r>
        <w:rPr>
          <w:rFonts w:cs="Courier New"/>
          <w:sz w:val="24"/>
          <w:szCs w:val="24"/>
        </w:rPr>
        <w:t xml:space="preserve">   |</w:t>
      </w:r>
    </w:p>
    <w:p w14:paraId="65E62168" w14:textId="77777777" w:rsidR="007A4DBE" w:rsidRDefault="00262BB0">
      <w:pPr>
        <w:spacing w:after="40"/>
        <w:rPr>
          <w:rFonts w:ascii="Courier New" w:hAnsi="Courier New" w:cs="Courier New"/>
          <w:sz w:val="24"/>
          <w:szCs w:val="24"/>
        </w:rPr>
      </w:pPr>
      <w:r>
        <w:rPr>
          <w:rFonts w:cs="Courier New"/>
          <w:sz w:val="24"/>
          <w:szCs w:val="24"/>
        </w:rPr>
        <w:t xml:space="preserve">           v</w:t>
      </w:r>
    </w:p>
    <w:p w14:paraId="489C8AE4" w14:textId="77777777" w:rsidR="007A4DBE" w:rsidRDefault="00262BB0">
      <w:pPr>
        <w:spacing w:after="40"/>
        <w:rPr>
          <w:rFonts w:ascii="Courier New" w:hAnsi="Courier New" w:cs="Courier New"/>
          <w:sz w:val="24"/>
          <w:szCs w:val="24"/>
        </w:rPr>
      </w:pPr>
      <w:r>
        <w:rPr>
          <w:rFonts w:cs="Courier New"/>
          <w:sz w:val="24"/>
          <w:szCs w:val="24"/>
        </w:rPr>
        <w:t xml:space="preserve">   Database Layer     </w:t>
      </w:r>
    </w:p>
    <w:p w14:paraId="38892D30" w14:textId="77777777" w:rsidR="007A4DBE" w:rsidRDefault="00262BB0">
      <w:pPr>
        <w:spacing w:after="40"/>
        <w:rPr>
          <w:rFonts w:ascii="Courier New" w:hAnsi="Courier New" w:cs="Courier New"/>
          <w:sz w:val="24"/>
          <w:szCs w:val="24"/>
        </w:rPr>
      </w:pPr>
      <w:r>
        <w:rPr>
          <w:rFonts w:cs="Courier New"/>
          <w:sz w:val="24"/>
          <w:szCs w:val="24"/>
        </w:rPr>
        <w:t xml:space="preserve"> Alert Logs &amp; Records </w:t>
      </w:r>
    </w:p>
    <w:p w14:paraId="0197548C" w14:textId="77777777" w:rsidR="007A4DBE" w:rsidRDefault="007A4DBE">
      <w:pPr>
        <w:spacing w:line="480" w:lineRule="auto"/>
        <w:rPr>
          <w:rFonts w:ascii="Courier New" w:hAnsi="Courier New" w:cs="Courier New"/>
          <w:sz w:val="24"/>
          <w:szCs w:val="24"/>
        </w:rPr>
      </w:pPr>
    </w:p>
    <w:p w14:paraId="259324A0" w14:textId="77777777" w:rsidR="007A4DBE" w:rsidRDefault="00262BB0">
      <w:pPr>
        <w:spacing w:after="40"/>
        <w:rPr>
          <w:rFonts w:ascii="Courier New" w:hAnsi="Courier New" w:cs="Courier New"/>
          <w:sz w:val="24"/>
          <w:szCs w:val="24"/>
        </w:rPr>
      </w:pPr>
      <w:r>
        <w:rPr>
          <w:rFonts w:cs="Courier New"/>
          <w:sz w:val="24"/>
          <w:szCs w:val="24"/>
        </w:rPr>
        <w:t xml:space="preserve">           |</w:t>
      </w:r>
    </w:p>
    <w:p w14:paraId="18F0D696" w14:textId="77777777" w:rsidR="007A4DBE" w:rsidRDefault="00262BB0">
      <w:pPr>
        <w:spacing w:after="40"/>
        <w:rPr>
          <w:rFonts w:ascii="Courier New" w:hAnsi="Courier New" w:cs="Courier New"/>
          <w:sz w:val="24"/>
          <w:szCs w:val="24"/>
        </w:rPr>
      </w:pPr>
      <w:r>
        <w:rPr>
          <w:rFonts w:cs="Courier New"/>
          <w:sz w:val="24"/>
          <w:szCs w:val="24"/>
        </w:rPr>
        <w:t xml:space="preserve">           v</w:t>
      </w:r>
    </w:p>
    <w:p w14:paraId="6A64E9E8" w14:textId="77777777" w:rsidR="007A4DBE" w:rsidRDefault="007A4DBE">
      <w:pPr>
        <w:spacing w:line="480" w:lineRule="auto"/>
        <w:rPr>
          <w:rFonts w:ascii="Courier New" w:hAnsi="Courier New" w:cs="Courier New"/>
          <w:sz w:val="24"/>
          <w:szCs w:val="24"/>
        </w:rPr>
      </w:pPr>
    </w:p>
    <w:p w14:paraId="3C6E4E53" w14:textId="77777777" w:rsidR="007A4DBE" w:rsidRDefault="00262BB0">
      <w:pPr>
        <w:spacing w:after="40"/>
        <w:rPr>
          <w:rFonts w:ascii="Courier New" w:hAnsi="Courier New" w:cs="Courier New"/>
          <w:sz w:val="24"/>
          <w:szCs w:val="24"/>
        </w:rPr>
      </w:pPr>
      <w:r>
        <w:rPr>
          <w:rFonts w:cs="Courier New"/>
          <w:sz w:val="24"/>
          <w:szCs w:val="24"/>
        </w:rPr>
        <w:t xml:space="preserve"> Flask Web Dashboard  </w:t>
      </w:r>
    </w:p>
    <w:p w14:paraId="6EBF8AA2" w14:textId="77777777" w:rsidR="007A4DBE" w:rsidRDefault="007A4DBE">
      <w:pPr>
        <w:spacing w:line="480" w:lineRule="auto"/>
        <w:rPr>
          <w:rFonts w:ascii="Courier New" w:hAnsi="Courier New" w:cs="Courier New"/>
          <w:sz w:val="24"/>
          <w:szCs w:val="24"/>
        </w:rPr>
      </w:pPr>
    </w:p>
    <w:p w14:paraId="453669CE" w14:textId="77777777" w:rsidR="007A4DBE" w:rsidRDefault="00262BB0">
      <w:pPr>
        <w:spacing w:after="40"/>
        <w:rPr>
          <w:rFonts w:ascii="Courier New" w:hAnsi="Courier New" w:cs="Courier New"/>
          <w:sz w:val="24"/>
          <w:szCs w:val="24"/>
        </w:rPr>
      </w:pPr>
      <w:r>
        <w:rPr>
          <w:rFonts w:cs="Courier New"/>
          <w:sz w:val="24"/>
          <w:szCs w:val="24"/>
        </w:rPr>
        <w:t xml:space="preserve">           |</w:t>
      </w:r>
    </w:p>
    <w:p w14:paraId="5385CE8A" w14:textId="77777777" w:rsidR="007A4DBE" w:rsidRDefault="00262BB0">
      <w:pPr>
        <w:spacing w:after="40"/>
        <w:rPr>
          <w:rFonts w:ascii="Courier New" w:hAnsi="Courier New" w:cs="Courier New"/>
          <w:sz w:val="24"/>
          <w:szCs w:val="24"/>
        </w:rPr>
      </w:pPr>
      <w:r>
        <w:rPr>
          <w:rFonts w:cs="Courier New"/>
          <w:sz w:val="24"/>
          <w:szCs w:val="24"/>
        </w:rPr>
        <w:t xml:space="preserve">           v</w:t>
      </w:r>
    </w:p>
    <w:p w14:paraId="4F5161A5" w14:textId="77777777" w:rsidR="007A4DBE" w:rsidRDefault="007A4DBE">
      <w:pPr>
        <w:spacing w:line="480" w:lineRule="auto"/>
        <w:rPr>
          <w:rFonts w:ascii="Courier New" w:hAnsi="Courier New" w:cs="Courier New"/>
          <w:sz w:val="24"/>
          <w:szCs w:val="24"/>
        </w:rPr>
      </w:pPr>
    </w:p>
    <w:p w14:paraId="001BC4CC" w14:textId="77777777" w:rsidR="007A4DBE" w:rsidRDefault="00262BB0">
      <w:pPr>
        <w:spacing w:after="40"/>
        <w:rPr>
          <w:rFonts w:ascii="Courier New" w:hAnsi="Courier New" w:cs="Courier New"/>
          <w:sz w:val="24"/>
          <w:szCs w:val="24"/>
        </w:rPr>
      </w:pPr>
      <w:r>
        <w:rPr>
          <w:rFonts w:cs="Courier New"/>
          <w:sz w:val="24"/>
          <w:szCs w:val="24"/>
        </w:rPr>
        <w:t xml:space="preserve">    Administrator     </w:t>
      </w:r>
    </w:p>
    <w:p w14:paraId="44596F05" w14:textId="77777777" w:rsidR="007A4DBE" w:rsidRDefault="00262BB0">
      <w:pPr>
        <w:pStyle w:val="NormalWeb"/>
        <w:spacing w:after="40"/>
        <w:rPr>
          <w:rFonts w:ascii="Courier New" w:hAnsi="Courier New" w:cs="Courier New"/>
        </w:rPr>
      </w:pPr>
      <w:r>
        <w:rPr>
          <w:rFonts w:eastAsia="Times New Roman" w:cs="Courier New"/>
          <w:sz w:val="20"/>
        </w:rPr>
        <w:t>presents the overall architecture of the Automated Network Threat Detection and Management System. The architecture follows a layered structure that separates monitoring, processing, storage, and user interaction functions.</w:t>
      </w:r>
    </w:p>
    <w:p w14:paraId="3604F367" w14:textId="77777777" w:rsidR="007A4DBE" w:rsidRDefault="00262BB0">
      <w:pPr>
        <w:pStyle w:val="NormalWeb"/>
        <w:spacing w:after="40"/>
        <w:rPr>
          <w:rFonts w:ascii="Courier New" w:hAnsi="Courier New" w:cs="Courier New"/>
        </w:rPr>
      </w:pPr>
      <w:r>
        <w:rPr>
          <w:rFonts w:eastAsia="Times New Roman" w:cs="Courier New"/>
          <w:sz w:val="20"/>
        </w:rPr>
        <w:t>The syste</w:t>
      </w:r>
      <w:r>
        <w:rPr>
          <w:rFonts w:eastAsia="Times New Roman" w:cs="Courier New"/>
          <w:sz w:val="20"/>
        </w:rPr>
        <w:t>m begins at the Network Layer, where devices such as computers, laptops, smartphones, and printers generate network traffic. Traffic passes through routers and switches within the network.</w:t>
      </w:r>
    </w:p>
    <w:p w14:paraId="76FA7D72" w14:textId="77777777" w:rsidR="007A4DBE" w:rsidRDefault="00262BB0">
      <w:pPr>
        <w:pStyle w:val="NormalWeb"/>
        <w:spacing w:after="40"/>
        <w:rPr>
          <w:rFonts w:ascii="Courier New" w:hAnsi="Courier New" w:cs="Courier New"/>
        </w:rPr>
      </w:pPr>
      <w:r>
        <w:rPr>
          <w:rFonts w:eastAsia="Times New Roman" w:cs="Courier New"/>
          <w:sz w:val="20"/>
        </w:rPr>
        <w:t>The Monitoring Layer uses Scapy to capture and analyze packets in r</w:t>
      </w:r>
      <w:r>
        <w:rPr>
          <w:rFonts w:eastAsia="Times New Roman" w:cs="Courier New"/>
          <w:sz w:val="20"/>
        </w:rPr>
        <w:t>eal time. Once suspicious activities are detected, the information is forwarded to the Database Layer for storage.</w:t>
      </w:r>
    </w:p>
    <w:p w14:paraId="02AB861D" w14:textId="77777777" w:rsidR="007A4DBE" w:rsidRDefault="00262BB0">
      <w:pPr>
        <w:pStyle w:val="NormalWeb"/>
        <w:spacing w:after="40"/>
        <w:rPr>
          <w:rFonts w:ascii="Courier New" w:hAnsi="Courier New" w:cs="Courier New"/>
        </w:rPr>
      </w:pPr>
      <w:r>
        <w:rPr>
          <w:rFonts w:eastAsia="Times New Roman" w:cs="Courier New"/>
          <w:sz w:val="20"/>
        </w:rPr>
        <w:t>The Database Layer stores alerts, logs, IP addresses, timestamps, and threat details. The Flask-based dashboard retrieves this information an</w:t>
      </w:r>
      <w:r>
        <w:rPr>
          <w:rFonts w:eastAsia="Times New Roman" w:cs="Courier New"/>
          <w:sz w:val="20"/>
        </w:rPr>
        <w:t>d presents it to the administrator through a user-friendly web interface.</w:t>
      </w:r>
      <w:r>
        <w:rPr>
          <w:rFonts w:eastAsia="Times New Roman" w:cs="Courier New"/>
        </w:rPr>
        <w:t xml:space="preserve"> </w:t>
      </w:r>
    </w:p>
    <w:p w14:paraId="0944B837" w14:textId="77777777" w:rsidR="007A4DBE" w:rsidRDefault="00262BB0">
      <w:pPr>
        <w:pStyle w:val="Heading2"/>
        <w:spacing w:line="480" w:lineRule="auto"/>
        <w:rPr>
          <w:rFonts w:ascii="Courier New" w:hAnsi="Courier New" w:cs="Courier New"/>
          <w:sz w:val="24"/>
          <w:szCs w:val="24"/>
        </w:rPr>
      </w:pPr>
      <w:r>
        <w:rPr>
          <w:rFonts w:cs="Courier New"/>
          <w:szCs w:val="24"/>
        </w:rPr>
        <w:t>3.3 Input-Process-Output (IPO) Diagram</w:t>
      </w:r>
    </w:p>
    <w:p w14:paraId="2C5BD9DF" w14:textId="77777777" w:rsidR="007A4DBE" w:rsidRDefault="00262BB0">
      <w:pPr>
        <w:pStyle w:val="NormalWeb"/>
        <w:spacing w:after="40"/>
        <w:rPr>
          <w:rFonts w:ascii="Courier New" w:hAnsi="Courier New" w:cs="Courier New"/>
        </w:rPr>
      </w:pPr>
      <w:r>
        <w:rPr>
          <w:rFonts w:eastAsia="Times New Roman" w:cs="Courier New"/>
          <w:sz w:val="20"/>
        </w:rPr>
        <w:t>The Input–Process–Output (IPO) Model illustrates the overall operation of the proposed Automated Network Threat Detection and Management Syste</w:t>
      </w:r>
      <w:r>
        <w:rPr>
          <w:rFonts w:eastAsia="Times New Roman" w:cs="Courier New"/>
          <w:sz w:val="20"/>
        </w:rPr>
        <w:t>m. It demonstrates how input data collected from the monitoring system is processed by the application and transformed into meaningful outputs that support cybersecurity monitoring and threat management.</w:t>
      </w:r>
    </w:p>
    <w:p w14:paraId="5AC1F9D8" w14:textId="77777777" w:rsidR="007A4DBE" w:rsidRDefault="00262BB0">
      <w:pPr>
        <w:pStyle w:val="NormalWeb"/>
        <w:spacing w:after="40"/>
        <w:rPr>
          <w:rFonts w:ascii="Courier New" w:hAnsi="Courier New" w:cs="Courier New"/>
        </w:rPr>
      </w:pPr>
      <w:r>
        <w:rPr>
          <w:rFonts w:eastAsia="Times New Roman" w:cs="Courier New"/>
          <w:sz w:val="20"/>
        </w:rPr>
        <w:t xml:space="preserve">The IPO model serves as a conceptual representation </w:t>
      </w:r>
      <w:r>
        <w:rPr>
          <w:rFonts w:eastAsia="Times New Roman" w:cs="Courier New"/>
          <w:sz w:val="20"/>
        </w:rPr>
        <w:t>of the system's workflow, illustrating the sequence of activities beginning with packet collection, followed by traffic analysis, threat detection, data storage, and finally the presentation of monitoring information through the Flask dashboard.</w:t>
      </w:r>
    </w:p>
    <w:p w14:paraId="5E9ACD1D" w14:textId="77777777" w:rsidR="007A4DBE" w:rsidRDefault="00262BB0">
      <w:pPr>
        <w:pStyle w:val="Heading3"/>
        <w:spacing w:after="40"/>
        <w:rPr>
          <w:rFonts w:ascii="Courier New" w:hAnsi="Courier New" w:cs="Courier New"/>
          <w:sz w:val="24"/>
          <w:szCs w:val="24"/>
        </w:rPr>
      </w:pPr>
      <w:r>
        <w:rPr>
          <w:rStyle w:val="Strong"/>
          <w:rFonts w:cs="Courier New"/>
          <w:b/>
          <w:bCs/>
          <w:szCs w:val="24"/>
        </w:rPr>
        <w:t>Input</w:t>
      </w:r>
    </w:p>
    <w:p w14:paraId="73BBBA6F" w14:textId="77777777" w:rsidR="007A4DBE" w:rsidRDefault="00262BB0">
      <w:pPr>
        <w:pStyle w:val="NormalWeb"/>
        <w:spacing w:after="40"/>
        <w:rPr>
          <w:rFonts w:ascii="Courier New" w:hAnsi="Courier New" w:cs="Courier New"/>
        </w:rPr>
      </w:pPr>
      <w:r>
        <w:rPr>
          <w:rFonts w:eastAsia="Times New Roman" w:cs="Courier New"/>
          <w:sz w:val="20"/>
        </w:rPr>
        <w:t xml:space="preserve">The </w:t>
      </w:r>
      <w:r>
        <w:rPr>
          <w:rFonts w:eastAsia="Times New Roman" w:cs="Courier New"/>
          <w:sz w:val="20"/>
        </w:rPr>
        <w:t>input component consists of all information collected from the network interface used by the system during system operation.</w:t>
      </w:r>
    </w:p>
    <w:p w14:paraId="03EC198E" w14:textId="77777777" w:rsidR="007A4DBE" w:rsidRDefault="00262BB0">
      <w:pPr>
        <w:pStyle w:val="NormalWeb"/>
        <w:spacing w:after="40"/>
        <w:rPr>
          <w:rFonts w:ascii="Courier New" w:hAnsi="Courier New" w:cs="Courier New"/>
        </w:rPr>
      </w:pPr>
      <w:r>
        <w:rPr>
          <w:rFonts w:eastAsia="Times New Roman" w:cs="Courier New"/>
          <w:sz w:val="20"/>
        </w:rPr>
        <w:t>The primary inputs include:</w:t>
      </w:r>
    </w:p>
    <w:p w14:paraId="139D1F5A"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Network Traffic</w:t>
      </w:r>
    </w:p>
    <w:p w14:paraId="0DC86D1B" w14:textId="77777777" w:rsidR="007A4DBE" w:rsidRDefault="00262BB0">
      <w:pPr>
        <w:pStyle w:val="NormalWeb"/>
        <w:spacing w:after="40"/>
        <w:rPr>
          <w:rFonts w:ascii="Courier New" w:hAnsi="Courier New" w:cs="Courier New"/>
        </w:rPr>
      </w:pPr>
      <w:r>
        <w:rPr>
          <w:rFonts w:eastAsia="Times New Roman" w:cs="Courier New"/>
          <w:sz w:val="20"/>
        </w:rPr>
        <w:t>Host network traffic refers to all incoming and outgoing communications transmitted thr</w:t>
      </w:r>
      <w:r>
        <w:rPr>
          <w:rFonts w:eastAsia="Times New Roman" w:cs="Courier New"/>
          <w:sz w:val="20"/>
        </w:rPr>
        <w:t>ough the network interface of the monitoring system. These communications represent the primary source of monitoring information analyzed by the application.</w:t>
      </w:r>
    </w:p>
    <w:p w14:paraId="5D0E5B21"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Incoming Packets</w:t>
      </w:r>
    </w:p>
    <w:p w14:paraId="0ACAF548" w14:textId="77777777" w:rsidR="007A4DBE" w:rsidRDefault="00262BB0">
      <w:pPr>
        <w:pStyle w:val="NormalWeb"/>
        <w:spacing w:after="40"/>
        <w:rPr>
          <w:rFonts w:ascii="Courier New" w:hAnsi="Courier New" w:cs="Courier New"/>
        </w:rPr>
      </w:pPr>
      <w:r>
        <w:rPr>
          <w:rFonts w:eastAsia="Times New Roman" w:cs="Courier New"/>
          <w:sz w:val="20"/>
        </w:rPr>
        <w:t>Incoming packets consist of all network communications received by the monitoring</w:t>
      </w:r>
      <w:r>
        <w:rPr>
          <w:rFonts w:eastAsia="Times New Roman" w:cs="Courier New"/>
          <w:sz w:val="20"/>
        </w:rPr>
        <w:t xml:space="preserve"> system from external devices or remote servers. These packets are analyzed to identify unauthorized access attempts, suspicious connections, and potentially malicious communications.</w:t>
      </w:r>
    </w:p>
    <w:p w14:paraId="27307B0A"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Outgoing Packets</w:t>
      </w:r>
    </w:p>
    <w:p w14:paraId="09ECE4BC" w14:textId="77777777" w:rsidR="007A4DBE" w:rsidRDefault="00262BB0">
      <w:pPr>
        <w:pStyle w:val="NormalWeb"/>
        <w:spacing w:after="40"/>
        <w:rPr>
          <w:rFonts w:ascii="Courier New" w:hAnsi="Courier New" w:cs="Courier New"/>
        </w:rPr>
      </w:pPr>
      <w:r>
        <w:rPr>
          <w:rFonts w:eastAsia="Times New Roman" w:cs="Courier New"/>
          <w:sz w:val="20"/>
        </w:rPr>
        <w:t xml:space="preserve">Outgoing packets represent communications </w:t>
      </w:r>
      <w:r>
        <w:rPr>
          <w:rFonts w:eastAsia="Times New Roman" w:cs="Courier New"/>
          <w:sz w:val="20"/>
        </w:rPr>
        <w:t>initiated by the monitoring system toward external devices or network resources. Monitoring outgoing packets helps identify unusual communication behavior that may indicate malware activity or unauthorized data transmission.</w:t>
      </w:r>
    </w:p>
    <w:p w14:paraId="600FB951"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Packet Information</w:t>
      </w:r>
    </w:p>
    <w:p w14:paraId="56453B08" w14:textId="77777777" w:rsidR="007A4DBE" w:rsidRDefault="00262BB0">
      <w:pPr>
        <w:pStyle w:val="NormalWeb"/>
        <w:spacing w:after="40"/>
        <w:rPr>
          <w:rFonts w:ascii="Courier New" w:hAnsi="Courier New" w:cs="Courier New"/>
        </w:rPr>
      </w:pPr>
      <w:r>
        <w:rPr>
          <w:rFonts w:eastAsia="Times New Roman" w:cs="Courier New"/>
          <w:sz w:val="20"/>
        </w:rPr>
        <w:t>Packet infor</w:t>
      </w:r>
      <w:r>
        <w:rPr>
          <w:rFonts w:eastAsia="Times New Roman" w:cs="Courier New"/>
          <w:sz w:val="20"/>
        </w:rPr>
        <w:t>mation includes detailed communication characteristics extracted during packet capture, such as packet size, communication protocol, port numbers, timestamps, and packet header information.</w:t>
      </w:r>
    </w:p>
    <w:p w14:paraId="38F67D3F"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IP Addresses</w:t>
      </w:r>
    </w:p>
    <w:p w14:paraId="632F9D78" w14:textId="77777777" w:rsidR="007A4DBE" w:rsidRDefault="00262BB0">
      <w:pPr>
        <w:pStyle w:val="NormalWeb"/>
        <w:spacing w:after="40"/>
        <w:rPr>
          <w:rFonts w:ascii="Courier New" w:hAnsi="Courier New" w:cs="Courier New"/>
        </w:rPr>
      </w:pPr>
      <w:r>
        <w:rPr>
          <w:rFonts w:eastAsia="Times New Roman" w:cs="Courier New"/>
          <w:sz w:val="20"/>
        </w:rPr>
        <w:t>Source and destination IP addresses identify the orig</w:t>
      </w:r>
      <w:r>
        <w:rPr>
          <w:rFonts w:eastAsia="Times New Roman" w:cs="Courier New"/>
          <w:sz w:val="20"/>
        </w:rPr>
        <w:t>in and destination of every captured communication. IP address analysis assists the system in identifying unknown devices, suspicious connections, and repeated communications originating from potentially malicious sources.</w:t>
      </w:r>
    </w:p>
    <w:p w14:paraId="34B8FEA7"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Protocol Information</w:t>
      </w:r>
    </w:p>
    <w:p w14:paraId="380E2263" w14:textId="77777777" w:rsidR="007A4DBE" w:rsidRDefault="00262BB0">
      <w:pPr>
        <w:pStyle w:val="NormalWeb"/>
        <w:spacing w:after="40"/>
        <w:rPr>
          <w:rFonts w:ascii="Courier New" w:hAnsi="Courier New" w:cs="Courier New"/>
        </w:rPr>
      </w:pPr>
      <w:r>
        <w:rPr>
          <w:rFonts w:eastAsia="Times New Roman" w:cs="Courier New"/>
          <w:sz w:val="20"/>
        </w:rPr>
        <w:t>Protocol inf</w:t>
      </w:r>
      <w:r>
        <w:rPr>
          <w:rFonts w:eastAsia="Times New Roman" w:cs="Courier New"/>
          <w:sz w:val="20"/>
        </w:rPr>
        <w:t>ormation identifies the communication protocol used by each packet, such as TCP, UDP, ICMP, HTTP, HTTPS, and DNS. Monitoring protocol usage assists in identifying abnormal communication behavior and protocol misuse.</w:t>
      </w:r>
    </w:p>
    <w:p w14:paraId="114A0204" w14:textId="77777777" w:rsidR="007A4DBE" w:rsidRDefault="00262BB0">
      <w:pPr>
        <w:pStyle w:val="Heading3"/>
        <w:spacing w:after="40"/>
        <w:rPr>
          <w:rFonts w:ascii="Courier New" w:hAnsi="Courier New" w:cs="Courier New"/>
          <w:sz w:val="24"/>
          <w:szCs w:val="24"/>
        </w:rPr>
      </w:pPr>
      <w:r>
        <w:rPr>
          <w:rStyle w:val="Strong"/>
          <w:rFonts w:cs="Courier New"/>
          <w:b/>
          <w:bCs/>
          <w:szCs w:val="24"/>
        </w:rPr>
        <w:lastRenderedPageBreak/>
        <w:t>Process</w:t>
      </w:r>
    </w:p>
    <w:p w14:paraId="5F3C02F5" w14:textId="77777777" w:rsidR="007A4DBE" w:rsidRDefault="00262BB0">
      <w:pPr>
        <w:pStyle w:val="NormalWeb"/>
        <w:spacing w:after="40"/>
        <w:rPr>
          <w:rFonts w:ascii="Courier New" w:hAnsi="Courier New" w:cs="Courier New"/>
        </w:rPr>
      </w:pPr>
      <w:r>
        <w:rPr>
          <w:rFonts w:eastAsia="Times New Roman" w:cs="Courier New"/>
          <w:sz w:val="20"/>
        </w:rPr>
        <w:t>After collecting input data, the</w:t>
      </w:r>
      <w:r>
        <w:rPr>
          <w:rFonts w:eastAsia="Times New Roman" w:cs="Courier New"/>
          <w:sz w:val="20"/>
        </w:rPr>
        <w:t xml:space="preserve"> monitoring application performs several processing activities designed to identify suspicious network behavior.</w:t>
      </w:r>
    </w:p>
    <w:p w14:paraId="1C4A50FD"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Packet Capture using Scapy</w:t>
      </w:r>
    </w:p>
    <w:p w14:paraId="6A11C789" w14:textId="77777777" w:rsidR="007A4DBE" w:rsidRDefault="00262BB0">
      <w:pPr>
        <w:pStyle w:val="NormalWeb"/>
        <w:spacing w:after="40"/>
        <w:rPr>
          <w:rFonts w:ascii="Courier New" w:hAnsi="Courier New" w:cs="Courier New"/>
        </w:rPr>
      </w:pPr>
      <w:r>
        <w:rPr>
          <w:rFonts w:eastAsia="Times New Roman" w:cs="Courier New"/>
          <w:sz w:val="20"/>
        </w:rPr>
        <w:t>Scapy continuously captures packets transmitted through the network interface used by the system.</w:t>
      </w:r>
    </w:p>
    <w:p w14:paraId="4720B380" w14:textId="77777777" w:rsidR="007A4DBE" w:rsidRDefault="007A4DBE">
      <w:pPr>
        <w:pStyle w:val="Heading3"/>
        <w:spacing w:line="480" w:lineRule="auto"/>
        <w:rPr>
          <w:rStyle w:val="Strong"/>
          <w:rFonts w:ascii="Courier New" w:hAnsi="Courier New" w:cs="Courier New"/>
          <w:b/>
          <w:bCs/>
          <w:sz w:val="24"/>
          <w:szCs w:val="24"/>
        </w:rPr>
      </w:pPr>
    </w:p>
    <w:p w14:paraId="4C932272"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 xml:space="preserve">Packet </w:t>
      </w:r>
      <w:r>
        <w:rPr>
          <w:rStyle w:val="Strong"/>
          <w:rFonts w:cs="Courier New"/>
          <w:b/>
          <w:bCs/>
          <w:sz w:val="24"/>
          <w:szCs w:val="24"/>
        </w:rPr>
        <w:t>Inspection</w:t>
      </w:r>
    </w:p>
    <w:p w14:paraId="439D4D4D" w14:textId="77777777" w:rsidR="007A4DBE" w:rsidRDefault="00262BB0">
      <w:pPr>
        <w:pStyle w:val="NormalWeb"/>
        <w:spacing w:after="40"/>
        <w:rPr>
          <w:rFonts w:ascii="Courier New" w:hAnsi="Courier New" w:cs="Courier New"/>
        </w:rPr>
      </w:pPr>
      <w:r>
        <w:rPr>
          <w:rFonts w:eastAsia="Times New Roman" w:cs="Courier New"/>
          <w:sz w:val="20"/>
        </w:rPr>
        <w:t>Captured packets are examined to extract communication information including addresses, protocols, ports, timestamps, and packet characteristics.</w:t>
      </w:r>
    </w:p>
    <w:p w14:paraId="04AB4D4E"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Rule-Based Threat Detection</w:t>
      </w:r>
    </w:p>
    <w:p w14:paraId="3AC16401" w14:textId="77777777" w:rsidR="007A4DBE" w:rsidRDefault="00262BB0">
      <w:pPr>
        <w:pStyle w:val="NormalWeb"/>
        <w:spacing w:after="40"/>
        <w:rPr>
          <w:rFonts w:ascii="Courier New" w:hAnsi="Courier New" w:cs="Courier New"/>
        </w:rPr>
      </w:pPr>
      <w:r>
        <w:rPr>
          <w:rFonts w:eastAsia="Times New Roman" w:cs="Courier New"/>
          <w:sz w:val="20"/>
        </w:rPr>
        <w:t>The Threat Detection Engine compares captured information against prede</w:t>
      </w:r>
      <w:r>
        <w:rPr>
          <w:rFonts w:eastAsia="Times New Roman" w:cs="Courier New"/>
          <w:sz w:val="20"/>
        </w:rPr>
        <w:t>fined detection rules to determine whether suspicious activities are present.</w:t>
      </w:r>
    </w:p>
    <w:p w14:paraId="28265CD2"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Threat Analysis</w:t>
      </w:r>
    </w:p>
    <w:p w14:paraId="62C3B1B0" w14:textId="77777777" w:rsidR="007A4DBE" w:rsidRDefault="00262BB0">
      <w:pPr>
        <w:pStyle w:val="NormalWeb"/>
        <w:spacing w:after="40"/>
        <w:rPr>
          <w:rFonts w:ascii="Courier New" w:hAnsi="Courier New" w:cs="Courier New"/>
        </w:rPr>
      </w:pPr>
      <w:r>
        <w:rPr>
          <w:rFonts w:eastAsia="Times New Roman" w:cs="Courier New"/>
          <w:sz w:val="20"/>
        </w:rPr>
        <w:t>Detected events are analyzed according to their severity and communication characteristics before appropriate alerts are generated.</w:t>
      </w:r>
    </w:p>
    <w:p w14:paraId="08849F22"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Alert Generation</w:t>
      </w:r>
    </w:p>
    <w:p w14:paraId="62D987EF" w14:textId="77777777" w:rsidR="007A4DBE" w:rsidRDefault="00262BB0">
      <w:pPr>
        <w:pStyle w:val="NormalWeb"/>
        <w:spacing w:after="40"/>
        <w:rPr>
          <w:rFonts w:ascii="Courier New" w:hAnsi="Courier New" w:cs="Courier New"/>
        </w:rPr>
      </w:pPr>
      <w:r>
        <w:rPr>
          <w:rFonts w:eastAsia="Times New Roman" w:cs="Courier New"/>
          <w:sz w:val="20"/>
        </w:rPr>
        <w:t>Whenever susp</w:t>
      </w:r>
      <w:r>
        <w:rPr>
          <w:rFonts w:eastAsia="Times New Roman" w:cs="Courier New"/>
          <w:sz w:val="20"/>
        </w:rPr>
        <w:t>icious behavior is identified, the application automatically creates a security alert containing detailed information regarding the detected threat.</w:t>
      </w:r>
    </w:p>
    <w:p w14:paraId="4E40B896"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Log Storage</w:t>
      </w:r>
    </w:p>
    <w:p w14:paraId="23F62763" w14:textId="77777777" w:rsidR="007A4DBE" w:rsidRDefault="00262BB0">
      <w:pPr>
        <w:pStyle w:val="NormalWeb"/>
        <w:spacing w:after="40"/>
        <w:rPr>
          <w:rFonts w:ascii="Courier New" w:hAnsi="Courier New" w:cs="Courier New"/>
        </w:rPr>
      </w:pPr>
      <w:r>
        <w:rPr>
          <w:rFonts w:eastAsia="Times New Roman" w:cs="Courier New"/>
          <w:sz w:val="20"/>
        </w:rPr>
        <w:t>All monitoring activities and generated alerts are recorded in the database to support future i</w:t>
      </w:r>
      <w:r>
        <w:rPr>
          <w:rFonts w:eastAsia="Times New Roman" w:cs="Courier New"/>
          <w:sz w:val="20"/>
        </w:rPr>
        <w:t>nvestigation and historical analysis.</w:t>
      </w:r>
    </w:p>
    <w:p w14:paraId="3551D316" w14:textId="77777777" w:rsidR="007A4DBE" w:rsidRDefault="00262BB0">
      <w:pPr>
        <w:pStyle w:val="Heading3"/>
        <w:spacing w:after="40"/>
        <w:rPr>
          <w:rFonts w:ascii="Courier New" w:hAnsi="Courier New" w:cs="Courier New"/>
          <w:sz w:val="24"/>
          <w:szCs w:val="24"/>
        </w:rPr>
      </w:pPr>
      <w:r>
        <w:rPr>
          <w:rStyle w:val="Strong"/>
          <w:rFonts w:cs="Courier New"/>
          <w:b/>
          <w:bCs/>
          <w:szCs w:val="24"/>
        </w:rPr>
        <w:t>Database Management</w:t>
      </w:r>
    </w:p>
    <w:p w14:paraId="1F1BCFD5" w14:textId="77777777" w:rsidR="007A4DBE" w:rsidRDefault="00262BB0">
      <w:pPr>
        <w:pStyle w:val="NormalWeb"/>
        <w:spacing w:after="40"/>
        <w:rPr>
          <w:rFonts w:ascii="Courier New" w:hAnsi="Courier New" w:cs="Courier New"/>
        </w:rPr>
      </w:pPr>
      <w:r>
        <w:rPr>
          <w:rFonts w:eastAsia="Times New Roman" w:cs="Courier New"/>
          <w:sz w:val="20"/>
        </w:rPr>
        <w:t>The database organizes, stores, retrieves, and manages monitoring records while maintaining data consistency and integrity throughout system operation.</w:t>
      </w:r>
    </w:p>
    <w:p w14:paraId="0900D3E2" w14:textId="77777777" w:rsidR="007A4DBE" w:rsidRDefault="007A4DBE">
      <w:pPr>
        <w:pStyle w:val="Heading2"/>
        <w:spacing w:line="480" w:lineRule="auto"/>
        <w:rPr>
          <w:rStyle w:val="Strong"/>
          <w:rFonts w:ascii="Courier New" w:hAnsi="Courier New" w:cs="Courier New"/>
          <w:b/>
          <w:bCs/>
          <w:sz w:val="24"/>
          <w:szCs w:val="24"/>
        </w:rPr>
      </w:pPr>
    </w:p>
    <w:p w14:paraId="7FCD2CBC" w14:textId="77777777" w:rsidR="007A4DBE" w:rsidRDefault="00262BB0">
      <w:pPr>
        <w:pStyle w:val="Heading3"/>
        <w:spacing w:after="40"/>
        <w:rPr>
          <w:rFonts w:ascii="Courier New" w:hAnsi="Courier New" w:cs="Courier New"/>
          <w:sz w:val="24"/>
          <w:szCs w:val="24"/>
        </w:rPr>
      </w:pPr>
      <w:r>
        <w:rPr>
          <w:rStyle w:val="Strong"/>
          <w:rFonts w:cs="Courier New"/>
          <w:b/>
          <w:bCs/>
          <w:szCs w:val="24"/>
        </w:rPr>
        <w:t>Output</w:t>
      </w:r>
    </w:p>
    <w:p w14:paraId="7D3A2BDE" w14:textId="77777777" w:rsidR="007A4DBE" w:rsidRDefault="00262BB0">
      <w:pPr>
        <w:pStyle w:val="NormalWeb"/>
        <w:spacing w:after="40"/>
        <w:rPr>
          <w:rFonts w:ascii="Courier New" w:hAnsi="Courier New" w:cs="Courier New"/>
        </w:rPr>
      </w:pPr>
      <w:r>
        <w:rPr>
          <w:rFonts w:eastAsia="Times New Roman" w:cs="Courier New"/>
          <w:sz w:val="20"/>
        </w:rPr>
        <w:t>The final outputs produced by the moni</w:t>
      </w:r>
      <w:r>
        <w:rPr>
          <w:rFonts w:eastAsia="Times New Roman" w:cs="Courier New"/>
          <w:sz w:val="20"/>
        </w:rPr>
        <w:t>toring system provide administrators with meaningful information regarding the security status of the monitoring system.</w:t>
      </w:r>
    </w:p>
    <w:p w14:paraId="3BB1E25A"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Security Alerts</w:t>
      </w:r>
    </w:p>
    <w:p w14:paraId="32457688" w14:textId="77777777" w:rsidR="007A4DBE" w:rsidRDefault="00262BB0">
      <w:pPr>
        <w:pStyle w:val="NormalWeb"/>
        <w:spacing w:after="40"/>
        <w:rPr>
          <w:rFonts w:ascii="Courier New" w:hAnsi="Courier New" w:cs="Courier New"/>
        </w:rPr>
      </w:pPr>
      <w:r>
        <w:rPr>
          <w:rFonts w:eastAsia="Times New Roman" w:cs="Courier New"/>
          <w:sz w:val="20"/>
        </w:rPr>
        <w:t>Real-time notifications generated whenever suspicious activities satisfy predefined detection rules.</w:t>
      </w:r>
    </w:p>
    <w:p w14:paraId="2DE0FF19"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 xml:space="preserve">Threat </w:t>
      </w:r>
      <w:r>
        <w:rPr>
          <w:rStyle w:val="Strong"/>
          <w:rFonts w:cs="Courier New"/>
          <w:b/>
          <w:bCs/>
          <w:sz w:val="24"/>
          <w:szCs w:val="24"/>
        </w:rPr>
        <w:t>Notifications</w:t>
      </w:r>
    </w:p>
    <w:p w14:paraId="2BA724B2" w14:textId="77777777" w:rsidR="007A4DBE" w:rsidRDefault="00262BB0">
      <w:pPr>
        <w:pStyle w:val="NormalWeb"/>
        <w:spacing w:after="40"/>
        <w:rPr>
          <w:rFonts w:ascii="Courier New" w:hAnsi="Courier New" w:cs="Courier New"/>
        </w:rPr>
      </w:pPr>
      <w:r>
        <w:rPr>
          <w:rFonts w:eastAsia="Times New Roman" w:cs="Courier New"/>
          <w:sz w:val="20"/>
        </w:rPr>
        <w:t>Detailed descriptions explaining the nature, severity, and characteristics of detected security threats.</w:t>
      </w:r>
    </w:p>
    <w:p w14:paraId="4637867F"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Monitoring Dashboard</w:t>
      </w:r>
    </w:p>
    <w:p w14:paraId="5B2F9B10" w14:textId="77777777" w:rsidR="007A4DBE" w:rsidRDefault="00262BB0">
      <w:pPr>
        <w:pStyle w:val="NormalWeb"/>
        <w:spacing w:after="40"/>
        <w:rPr>
          <w:rFonts w:ascii="Courier New" w:hAnsi="Courier New" w:cs="Courier New"/>
        </w:rPr>
      </w:pPr>
      <w:r>
        <w:rPr>
          <w:rFonts w:eastAsia="Times New Roman" w:cs="Courier New"/>
          <w:sz w:val="20"/>
        </w:rPr>
        <w:t>A Flask-based graphical interface displaying monitoring statistics, alerts, logs, and system status.</w:t>
      </w:r>
    </w:p>
    <w:p w14:paraId="4C5CA85A"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Packet Logs</w:t>
      </w:r>
    </w:p>
    <w:p w14:paraId="19B361FC" w14:textId="77777777" w:rsidR="007A4DBE" w:rsidRDefault="00262BB0">
      <w:pPr>
        <w:pStyle w:val="NormalWeb"/>
        <w:spacing w:after="40"/>
        <w:rPr>
          <w:rFonts w:ascii="Courier New" w:hAnsi="Courier New" w:cs="Courier New"/>
        </w:rPr>
      </w:pPr>
      <w:r>
        <w:rPr>
          <w:rFonts w:eastAsia="Times New Roman" w:cs="Courier New"/>
          <w:sz w:val="20"/>
        </w:rPr>
        <w:t>His</w:t>
      </w:r>
      <w:r>
        <w:rPr>
          <w:rFonts w:eastAsia="Times New Roman" w:cs="Courier New"/>
          <w:sz w:val="20"/>
        </w:rPr>
        <w:t>torical records containing detailed information regarding captured communications and detected events.</w:t>
      </w:r>
    </w:p>
    <w:p w14:paraId="11C2B97F"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Threat Reports</w:t>
      </w:r>
    </w:p>
    <w:p w14:paraId="7652F268" w14:textId="77777777" w:rsidR="007A4DBE" w:rsidRDefault="00262BB0">
      <w:pPr>
        <w:pStyle w:val="NormalWeb"/>
        <w:spacing w:after="40"/>
        <w:rPr>
          <w:rFonts w:ascii="Courier New" w:hAnsi="Courier New" w:cs="Courier New"/>
        </w:rPr>
      </w:pPr>
      <w:r>
        <w:rPr>
          <w:rFonts w:eastAsia="Times New Roman" w:cs="Courier New"/>
          <w:sz w:val="20"/>
        </w:rPr>
        <w:t>Comprehensive monitoring reports summarizing detected threats, communication statistics, and security events during selected monitoring pe</w:t>
      </w:r>
      <w:r>
        <w:rPr>
          <w:rFonts w:eastAsia="Times New Roman" w:cs="Courier New"/>
          <w:sz w:val="20"/>
        </w:rPr>
        <w:t>riods.</w:t>
      </w:r>
    </w:p>
    <w:p w14:paraId="672A859A" w14:textId="77777777" w:rsidR="007A4DBE" w:rsidRDefault="00262BB0">
      <w:pPr>
        <w:pStyle w:val="Heading3"/>
        <w:spacing w:after="40"/>
        <w:rPr>
          <w:rFonts w:ascii="Courier New" w:hAnsi="Courier New" w:cs="Courier New"/>
          <w:sz w:val="24"/>
          <w:szCs w:val="24"/>
        </w:rPr>
      </w:pPr>
      <w:r>
        <w:rPr>
          <w:rStyle w:val="Strong"/>
          <w:rFonts w:cs="Courier New"/>
          <w:b/>
          <w:bCs/>
          <w:sz w:val="24"/>
          <w:szCs w:val="24"/>
        </w:rPr>
        <w:t>Historical Monitoring Records</w:t>
      </w:r>
    </w:p>
    <w:p w14:paraId="65544EAB" w14:textId="77777777" w:rsidR="007A4DBE" w:rsidRDefault="00262BB0">
      <w:pPr>
        <w:pStyle w:val="NormalWeb"/>
        <w:spacing w:after="40"/>
        <w:rPr>
          <w:rFonts w:ascii="Courier New" w:hAnsi="Courier New" w:cs="Courier New"/>
        </w:rPr>
      </w:pPr>
      <w:r>
        <w:rPr>
          <w:rFonts w:eastAsia="Times New Roman" w:cs="Courier New"/>
          <w:sz w:val="20"/>
        </w:rPr>
        <w:t>Archived monitoring information maintained within the database for auditing, forensic investigation, trend analysis, and future security assessments.</w:t>
      </w:r>
    </w:p>
    <w:p w14:paraId="6E5ADB46" w14:textId="77777777" w:rsidR="007A4DBE" w:rsidRDefault="00262BB0">
      <w:pPr>
        <w:pStyle w:val="Heading3"/>
        <w:spacing w:after="40"/>
        <w:rPr>
          <w:rFonts w:ascii="Courier New" w:hAnsi="Courier New" w:cs="Courier New"/>
          <w:sz w:val="24"/>
          <w:szCs w:val="24"/>
        </w:rPr>
      </w:pPr>
      <w:r>
        <w:rPr>
          <w:rFonts w:cs="Courier New"/>
          <w:szCs w:val="24"/>
        </w:rPr>
        <w:t xml:space="preserve"> Data Flow Diagram (DFD)</w:t>
      </w:r>
    </w:p>
    <w:p w14:paraId="2E9AEE83" w14:textId="77777777" w:rsidR="007A4DBE" w:rsidRDefault="00262BB0">
      <w:pPr>
        <w:spacing w:after="40"/>
        <w:ind w:firstLineChars="50" w:firstLine="120"/>
        <w:rPr>
          <w:rFonts w:ascii="Courier New" w:hAnsi="Courier New" w:cs="Courier New"/>
          <w:sz w:val="24"/>
          <w:szCs w:val="24"/>
        </w:rPr>
      </w:pPr>
      <w:r>
        <w:rPr>
          <w:rFonts w:cs="Courier New"/>
          <w:sz w:val="24"/>
          <w:szCs w:val="24"/>
        </w:rPr>
        <w:t>Network</w:t>
      </w:r>
    </w:p>
    <w:p w14:paraId="08BCE897" w14:textId="77777777" w:rsidR="007A4DBE" w:rsidRDefault="00262BB0">
      <w:pPr>
        <w:spacing w:after="40"/>
        <w:rPr>
          <w:rFonts w:ascii="Courier New" w:hAnsi="Courier New" w:cs="Courier New"/>
          <w:sz w:val="24"/>
          <w:szCs w:val="24"/>
        </w:rPr>
      </w:pPr>
      <w:r>
        <w:rPr>
          <w:rFonts w:cs="Courier New"/>
          <w:sz w:val="24"/>
          <w:szCs w:val="24"/>
        </w:rPr>
        <w:t xml:space="preserve"> Threat Detection &amp;           </w:t>
      </w:r>
    </w:p>
    <w:p w14:paraId="5233A9E4" w14:textId="77777777" w:rsidR="007A4DBE" w:rsidRDefault="00262BB0">
      <w:pPr>
        <w:spacing w:after="40"/>
        <w:rPr>
          <w:rFonts w:ascii="Courier New" w:hAnsi="Courier New" w:cs="Courier New"/>
          <w:sz w:val="24"/>
          <w:szCs w:val="24"/>
        </w:rPr>
      </w:pPr>
      <w:r>
        <w:rPr>
          <w:rFonts w:cs="Courier New"/>
          <w:sz w:val="24"/>
          <w:szCs w:val="24"/>
        </w:rPr>
        <w:t xml:space="preserve"> Management System     </w:t>
      </w:r>
    </w:p>
    <w:p w14:paraId="23098325" w14:textId="77777777" w:rsidR="007A4DBE" w:rsidRDefault="00262BB0">
      <w:pPr>
        <w:spacing w:after="40"/>
        <w:rPr>
          <w:rFonts w:ascii="Courier New" w:hAnsi="Courier New" w:cs="Courier New"/>
          <w:sz w:val="24"/>
          <w:szCs w:val="24"/>
        </w:rPr>
      </w:pPr>
      <w:r>
        <w:rPr>
          <w:rFonts w:cs="Courier New"/>
          <w:sz w:val="24"/>
          <w:szCs w:val="24"/>
        </w:rPr>
        <w:t>Database           Administrator</w:t>
      </w:r>
    </w:p>
    <w:p w14:paraId="3EF8EAD3" w14:textId="77777777" w:rsidR="007A4DBE" w:rsidRDefault="00262BB0">
      <w:pPr>
        <w:spacing w:after="40"/>
        <w:rPr>
          <w:rFonts w:ascii="Courier New" w:hAnsi="Courier New" w:cs="Courier New"/>
          <w:sz w:val="24"/>
          <w:szCs w:val="24"/>
        </w:rPr>
      </w:pPr>
      <w:r>
        <w:rPr>
          <w:rFonts w:cs="Courier New"/>
          <w:sz w:val="24"/>
          <w:szCs w:val="24"/>
        </w:rPr>
        <w:t xml:space="preserve">(Network </w:t>
      </w:r>
      <w:proofErr w:type="gramStart"/>
      <w:r>
        <w:rPr>
          <w:rFonts w:cs="Courier New"/>
          <w:sz w:val="24"/>
          <w:szCs w:val="24"/>
        </w:rPr>
        <w:t xml:space="preserve">Alerts)   </w:t>
      </w:r>
      <w:proofErr w:type="gramEnd"/>
      <w:r>
        <w:rPr>
          <w:rFonts w:cs="Courier New"/>
          <w:sz w:val="24"/>
          <w:szCs w:val="24"/>
        </w:rPr>
        <w:t xml:space="preserve"> (View Alerts)</w:t>
      </w:r>
    </w:p>
    <w:p w14:paraId="6E5565F5" w14:textId="77777777" w:rsidR="007A4DBE" w:rsidRDefault="00262BB0">
      <w:pPr>
        <w:pStyle w:val="NormalWeb"/>
        <w:spacing w:after="40"/>
        <w:rPr>
          <w:rFonts w:ascii="Courier New" w:hAnsi="Courier New" w:cs="Courier New"/>
        </w:rPr>
      </w:pPr>
      <w:r>
        <w:rPr>
          <w:rFonts w:eastAsia="Times New Roman" w:cs="Courier New"/>
          <w:sz w:val="20"/>
        </w:rPr>
        <w:t>shows the Data Flow Diagram (DFD) Level 0 of the proposed system.</w:t>
      </w:r>
    </w:p>
    <w:p w14:paraId="5D3568E1" w14:textId="77777777" w:rsidR="007A4DBE" w:rsidRDefault="00262BB0">
      <w:pPr>
        <w:pStyle w:val="NormalWeb"/>
        <w:spacing w:after="40"/>
        <w:rPr>
          <w:rFonts w:ascii="Courier New" w:hAnsi="Courier New" w:cs="Courier New"/>
        </w:rPr>
      </w:pPr>
      <w:r>
        <w:rPr>
          <w:rFonts w:eastAsia="Times New Roman" w:cs="Courier New"/>
          <w:sz w:val="20"/>
        </w:rPr>
        <w:lastRenderedPageBreak/>
        <w:t>Network traffic enters the Threat Detection and Management System, w</w:t>
      </w:r>
      <w:r>
        <w:rPr>
          <w:rFonts w:eastAsia="Times New Roman" w:cs="Courier New"/>
          <w:sz w:val="20"/>
        </w:rPr>
        <w:t>here packets are captured and analyzed. The system processes network activities and identifies suspicious behaviors.</w:t>
      </w:r>
    </w:p>
    <w:p w14:paraId="650569C3" w14:textId="77777777" w:rsidR="007A4DBE" w:rsidRDefault="00262BB0">
      <w:pPr>
        <w:pStyle w:val="NormalWeb"/>
        <w:spacing w:after="40"/>
        <w:rPr>
          <w:rFonts w:ascii="Courier New" w:hAnsi="Courier New" w:cs="Courier New"/>
        </w:rPr>
      </w:pPr>
      <w:r>
        <w:rPr>
          <w:rFonts w:eastAsia="Times New Roman" w:cs="Courier New"/>
          <w:sz w:val="20"/>
        </w:rPr>
        <w:t>Detected threats are stored in the Network Alerts Database. Administrators can access stored information through the dashboard to review al</w:t>
      </w:r>
      <w:r>
        <w:rPr>
          <w:rFonts w:eastAsia="Times New Roman" w:cs="Courier New"/>
          <w:sz w:val="20"/>
        </w:rPr>
        <w:t>erts and monitoring records.</w:t>
      </w:r>
    </w:p>
    <w:p w14:paraId="1BB73881" w14:textId="77777777" w:rsidR="007A4DBE" w:rsidRDefault="00262BB0">
      <w:pPr>
        <w:pStyle w:val="NormalWeb"/>
        <w:spacing w:after="40"/>
        <w:rPr>
          <w:rFonts w:ascii="Courier New" w:hAnsi="Courier New" w:cs="Courier New"/>
        </w:rPr>
      </w:pPr>
      <w:r>
        <w:rPr>
          <w:rFonts w:eastAsia="Times New Roman" w:cs="Courier New"/>
          <w:sz w:val="20"/>
        </w:rPr>
        <w:t>The DFD provides a high-level view of how information moves between the network, the system, the database, and the administrator.</w:t>
      </w:r>
    </w:p>
    <w:p w14:paraId="5EFF7E75" w14:textId="77777777" w:rsidR="007A4DBE" w:rsidRDefault="00262BB0">
      <w:pPr>
        <w:pStyle w:val="Heading3"/>
        <w:spacing w:after="40"/>
        <w:rPr>
          <w:rFonts w:ascii="Courier New" w:hAnsi="Courier New" w:cs="Courier New"/>
          <w:sz w:val="24"/>
          <w:szCs w:val="24"/>
        </w:rPr>
      </w:pPr>
      <w:r>
        <w:rPr>
          <w:rFonts w:cs="Courier New"/>
          <w:sz w:val="24"/>
          <w:szCs w:val="24"/>
        </w:rPr>
        <w:t>Data Flow Description</w:t>
      </w:r>
    </w:p>
    <w:p w14:paraId="0AA3474B" w14:textId="77777777" w:rsidR="007A4DBE" w:rsidRDefault="00262BB0">
      <w:pPr>
        <w:numPr>
          <w:ilvl w:val="0"/>
          <w:numId w:val="54"/>
        </w:numPr>
        <w:spacing w:beforeAutospacing="1" w:after="40" w:afterAutospacing="1"/>
        <w:rPr>
          <w:rFonts w:ascii="Courier New" w:hAnsi="Courier New" w:cs="Courier New"/>
          <w:sz w:val="24"/>
          <w:szCs w:val="24"/>
        </w:rPr>
      </w:pPr>
      <w:r>
        <w:rPr>
          <w:rFonts w:cs="Courier New"/>
          <w:sz w:val="24"/>
          <w:szCs w:val="24"/>
        </w:rPr>
        <w:t xml:space="preserve">Network sends packet data to the system. </w:t>
      </w:r>
    </w:p>
    <w:p w14:paraId="34F2B43B" w14:textId="77777777" w:rsidR="007A4DBE" w:rsidRDefault="00262BB0">
      <w:pPr>
        <w:numPr>
          <w:ilvl w:val="0"/>
          <w:numId w:val="54"/>
        </w:numPr>
        <w:spacing w:beforeAutospacing="1" w:after="40" w:afterAutospacing="1"/>
        <w:rPr>
          <w:rFonts w:ascii="Courier New" w:hAnsi="Courier New" w:cs="Courier New"/>
          <w:sz w:val="24"/>
          <w:szCs w:val="24"/>
        </w:rPr>
      </w:pPr>
      <w:r>
        <w:rPr>
          <w:rFonts w:cs="Courier New"/>
          <w:sz w:val="24"/>
          <w:szCs w:val="24"/>
        </w:rPr>
        <w:t>The system analyzes traffic behav</w:t>
      </w:r>
      <w:r>
        <w:rPr>
          <w:rFonts w:cs="Courier New"/>
          <w:sz w:val="24"/>
          <w:szCs w:val="24"/>
        </w:rPr>
        <w:t xml:space="preserve">ior. </w:t>
      </w:r>
    </w:p>
    <w:p w14:paraId="5DF906CF" w14:textId="77777777" w:rsidR="007A4DBE" w:rsidRDefault="00262BB0">
      <w:pPr>
        <w:numPr>
          <w:ilvl w:val="0"/>
          <w:numId w:val="54"/>
        </w:numPr>
        <w:spacing w:beforeAutospacing="1" w:after="40" w:afterAutospacing="1"/>
        <w:rPr>
          <w:rFonts w:ascii="Courier New" w:hAnsi="Courier New" w:cs="Courier New"/>
          <w:sz w:val="24"/>
          <w:szCs w:val="24"/>
        </w:rPr>
      </w:pPr>
      <w:r>
        <w:rPr>
          <w:rFonts w:cs="Courier New"/>
          <w:sz w:val="24"/>
          <w:szCs w:val="24"/>
        </w:rPr>
        <w:t xml:space="preserve">Detected threats are stored in the database. </w:t>
      </w:r>
    </w:p>
    <w:p w14:paraId="35872910" w14:textId="77777777" w:rsidR="007A4DBE" w:rsidRDefault="00262BB0">
      <w:pPr>
        <w:numPr>
          <w:ilvl w:val="0"/>
          <w:numId w:val="54"/>
        </w:numPr>
        <w:spacing w:beforeAutospacing="1" w:after="40" w:afterAutospacing="1"/>
        <w:rPr>
          <w:rFonts w:ascii="Courier New" w:hAnsi="Courier New" w:cs="Courier New"/>
          <w:sz w:val="24"/>
          <w:szCs w:val="24"/>
        </w:rPr>
      </w:pPr>
      <w:r>
        <w:rPr>
          <w:rFonts w:cs="Courier New"/>
          <w:sz w:val="24"/>
          <w:szCs w:val="24"/>
        </w:rPr>
        <w:t xml:space="preserve">Administrators retrieve alert information through the dashboard. </w:t>
      </w:r>
    </w:p>
    <w:p w14:paraId="1D3F19F0" w14:textId="77777777" w:rsidR="007A4DBE" w:rsidRDefault="00262BB0">
      <w:pPr>
        <w:numPr>
          <w:ilvl w:val="0"/>
          <w:numId w:val="54"/>
        </w:numPr>
        <w:spacing w:beforeAutospacing="1" w:after="40" w:afterAutospacing="1"/>
        <w:rPr>
          <w:rFonts w:ascii="Courier New" w:hAnsi="Courier New" w:cs="Courier New"/>
          <w:sz w:val="24"/>
          <w:szCs w:val="24"/>
        </w:rPr>
      </w:pPr>
      <w:r>
        <w:rPr>
          <w:rFonts w:cs="Courier New"/>
          <w:sz w:val="24"/>
          <w:szCs w:val="24"/>
        </w:rPr>
        <w:t>Monitoring logs are continuously updated.</w:t>
      </w:r>
    </w:p>
    <w:p w14:paraId="18D2DED6" w14:textId="77777777" w:rsidR="007A4DBE" w:rsidRDefault="007A4DBE">
      <w:pPr>
        <w:rPr>
          <w:rFonts w:ascii="Courier New" w:hAnsi="Courier New" w:cs="Courier New"/>
          <w:sz w:val="24"/>
          <w:szCs w:val="24"/>
        </w:rPr>
      </w:pPr>
    </w:p>
    <w:p w14:paraId="6CBB78A1" w14:textId="77777777" w:rsidR="007A4DBE" w:rsidRDefault="007A4DBE">
      <w:pPr>
        <w:pStyle w:val="Heading3"/>
        <w:spacing w:line="480" w:lineRule="auto"/>
        <w:rPr>
          <w:rFonts w:ascii="Courier New" w:hAnsi="Courier New" w:cs="Courier New"/>
          <w:sz w:val="24"/>
          <w:szCs w:val="24"/>
        </w:rPr>
      </w:pPr>
    </w:p>
    <w:p w14:paraId="6F0F9DDD" w14:textId="77777777" w:rsidR="007A4DBE" w:rsidRDefault="00262BB0">
      <w:pPr>
        <w:pStyle w:val="Heading3"/>
        <w:spacing w:after="40"/>
        <w:rPr>
          <w:rFonts w:ascii="Courier New" w:hAnsi="Courier New" w:cs="Courier New"/>
          <w:sz w:val="24"/>
          <w:szCs w:val="24"/>
        </w:rPr>
      </w:pPr>
      <w:r>
        <w:rPr>
          <w:rFonts w:cs="Courier New"/>
          <w:szCs w:val="24"/>
        </w:rPr>
        <w:t xml:space="preserve"> Use Case Diagram             </w:t>
      </w:r>
    </w:p>
    <w:p w14:paraId="45281E59" w14:textId="77777777" w:rsidR="007A4DBE" w:rsidRDefault="00262BB0">
      <w:pPr>
        <w:numPr>
          <w:ilvl w:val="0"/>
          <w:numId w:val="55"/>
        </w:numPr>
        <w:spacing w:after="40"/>
        <w:rPr>
          <w:rFonts w:ascii="Courier New" w:hAnsi="Courier New" w:cs="Courier New"/>
          <w:sz w:val="24"/>
          <w:szCs w:val="24"/>
        </w:rPr>
      </w:pPr>
      <w:r>
        <w:rPr>
          <w:rFonts w:cs="Courier New"/>
          <w:sz w:val="24"/>
          <w:szCs w:val="24"/>
        </w:rPr>
        <w:t>Administrator</w:t>
      </w:r>
    </w:p>
    <w:p w14:paraId="2F2107F0" w14:textId="77777777" w:rsidR="007A4DBE" w:rsidRDefault="00262BB0">
      <w:pPr>
        <w:numPr>
          <w:ilvl w:val="0"/>
          <w:numId w:val="55"/>
        </w:numPr>
        <w:spacing w:after="40"/>
        <w:rPr>
          <w:rFonts w:ascii="Courier New" w:hAnsi="Courier New" w:cs="Courier New"/>
          <w:sz w:val="24"/>
          <w:szCs w:val="24"/>
        </w:rPr>
      </w:pPr>
      <w:r>
        <w:rPr>
          <w:rFonts w:cs="Courier New"/>
          <w:sz w:val="24"/>
          <w:szCs w:val="24"/>
        </w:rPr>
        <w:t xml:space="preserve">View Alerts   Review Logs   Generate </w:t>
      </w:r>
      <w:r>
        <w:rPr>
          <w:rFonts w:cs="Courier New"/>
          <w:sz w:val="24"/>
          <w:szCs w:val="24"/>
        </w:rPr>
        <w:t>Reports</w:t>
      </w:r>
    </w:p>
    <w:p w14:paraId="213A403B" w14:textId="77777777" w:rsidR="007A4DBE" w:rsidRDefault="00262BB0">
      <w:pPr>
        <w:numPr>
          <w:ilvl w:val="0"/>
          <w:numId w:val="55"/>
        </w:numPr>
        <w:spacing w:after="40"/>
        <w:rPr>
          <w:rFonts w:ascii="Courier New" w:hAnsi="Courier New" w:cs="Courier New"/>
          <w:sz w:val="24"/>
          <w:szCs w:val="24"/>
        </w:rPr>
      </w:pPr>
      <w:r>
        <w:rPr>
          <w:rFonts w:cs="Courier New"/>
          <w:sz w:val="24"/>
          <w:szCs w:val="24"/>
        </w:rPr>
        <w:t>Manage Alert Records</w:t>
      </w:r>
    </w:p>
    <w:p w14:paraId="52BEDA32" w14:textId="77777777" w:rsidR="007A4DBE" w:rsidRDefault="00262BB0">
      <w:pPr>
        <w:numPr>
          <w:ilvl w:val="0"/>
          <w:numId w:val="55"/>
        </w:numPr>
        <w:spacing w:after="40"/>
        <w:rPr>
          <w:rFonts w:ascii="Courier New" w:hAnsi="Courier New" w:cs="Courier New"/>
          <w:sz w:val="24"/>
          <w:szCs w:val="24"/>
        </w:rPr>
      </w:pPr>
      <w:r>
        <w:rPr>
          <w:rFonts w:cs="Courier New"/>
          <w:sz w:val="24"/>
          <w:szCs w:val="24"/>
        </w:rPr>
        <w:t>Network</w:t>
      </w:r>
    </w:p>
    <w:p w14:paraId="7EC583EE" w14:textId="77777777" w:rsidR="007A4DBE" w:rsidRDefault="00262BB0">
      <w:pPr>
        <w:numPr>
          <w:ilvl w:val="0"/>
          <w:numId w:val="55"/>
        </w:numPr>
        <w:spacing w:after="40"/>
        <w:rPr>
          <w:rFonts w:ascii="Courier New" w:hAnsi="Courier New" w:cs="Courier New"/>
          <w:sz w:val="24"/>
          <w:szCs w:val="24"/>
        </w:rPr>
      </w:pPr>
      <w:r>
        <w:rPr>
          <w:rFonts w:cs="Courier New"/>
          <w:sz w:val="24"/>
          <w:szCs w:val="24"/>
        </w:rPr>
        <w:t>Detect Threats    Generate Alerts</w:t>
      </w:r>
    </w:p>
    <w:p w14:paraId="7A634482" w14:textId="77777777" w:rsidR="007A4DBE" w:rsidRDefault="00262BB0">
      <w:pPr>
        <w:pStyle w:val="NormalWeb"/>
        <w:spacing w:after="40"/>
        <w:rPr>
          <w:rFonts w:ascii="Courier New" w:hAnsi="Courier New" w:cs="Courier New"/>
        </w:rPr>
      </w:pPr>
      <w:r>
        <w:rPr>
          <w:rFonts w:eastAsia="Times New Roman" w:cs="Courier New"/>
          <w:sz w:val="20"/>
        </w:rPr>
        <w:t>illustrates the interactions between system actors and system functions.</w:t>
      </w:r>
    </w:p>
    <w:p w14:paraId="4D482397" w14:textId="77777777" w:rsidR="007A4DBE" w:rsidRDefault="00262BB0">
      <w:pPr>
        <w:pStyle w:val="NormalWeb"/>
        <w:spacing w:after="40"/>
        <w:rPr>
          <w:rFonts w:ascii="Courier New" w:hAnsi="Courier New" w:cs="Courier New"/>
        </w:rPr>
      </w:pPr>
      <w:r>
        <w:rPr>
          <w:rFonts w:eastAsia="Times New Roman" w:cs="Courier New"/>
          <w:sz w:val="20"/>
        </w:rPr>
        <w:t>The Network actor initiates monitoring activities by generating traffic that the system captures and analyzes. T</w:t>
      </w:r>
      <w:r>
        <w:rPr>
          <w:rFonts w:eastAsia="Times New Roman" w:cs="Courier New"/>
          <w:sz w:val="20"/>
        </w:rPr>
        <w:t>he system performs threat detection and generates alerts whenever suspicious activities are identified.</w:t>
      </w:r>
    </w:p>
    <w:p w14:paraId="638A3524" w14:textId="77777777" w:rsidR="007A4DBE" w:rsidRDefault="00262BB0">
      <w:pPr>
        <w:pStyle w:val="NormalWeb"/>
        <w:spacing w:after="40"/>
        <w:rPr>
          <w:rFonts w:ascii="Courier New" w:hAnsi="Courier New" w:cs="Courier New"/>
        </w:rPr>
      </w:pPr>
      <w:r>
        <w:rPr>
          <w:rFonts w:eastAsia="Times New Roman" w:cs="Courier New"/>
          <w:sz w:val="20"/>
        </w:rPr>
        <w:t>The Administrator actor interacts with the dashboard to view alerts, review logs, generate reports, and manage monitoring records.</w:t>
      </w:r>
    </w:p>
    <w:p w14:paraId="48258563" w14:textId="77777777" w:rsidR="007A4DBE" w:rsidRDefault="00262BB0">
      <w:pPr>
        <w:pStyle w:val="NormalWeb"/>
        <w:spacing w:after="40"/>
        <w:rPr>
          <w:rFonts w:ascii="Courier New" w:hAnsi="Courier New" w:cs="Courier New"/>
        </w:rPr>
      </w:pPr>
      <w:r>
        <w:rPr>
          <w:rFonts w:eastAsia="Times New Roman" w:cs="Courier New"/>
          <w:sz w:val="20"/>
        </w:rPr>
        <w:t xml:space="preserve">The Use Case Diagram </w:t>
      </w:r>
      <w:r>
        <w:rPr>
          <w:rFonts w:eastAsia="Times New Roman" w:cs="Courier New"/>
          <w:sz w:val="20"/>
        </w:rPr>
        <w:t>highlights the major functions available within the proposed system and demonstrates how users interact with those functions.</w:t>
      </w:r>
    </w:p>
    <w:p w14:paraId="627B029A" w14:textId="77777777" w:rsidR="007A4DBE" w:rsidRDefault="00262BB0">
      <w:pPr>
        <w:pStyle w:val="Heading3"/>
        <w:spacing w:after="40"/>
        <w:rPr>
          <w:rFonts w:ascii="Courier New" w:hAnsi="Courier New" w:cs="Courier New"/>
          <w:sz w:val="24"/>
          <w:szCs w:val="24"/>
        </w:rPr>
      </w:pPr>
      <w:r>
        <w:rPr>
          <w:rFonts w:cs="Courier New"/>
          <w:szCs w:val="24"/>
        </w:rPr>
        <w:t>Entity Relationship Diagram (ERD)</w:t>
      </w:r>
    </w:p>
    <w:p w14:paraId="241FAD68" w14:textId="77777777" w:rsidR="007A4DBE" w:rsidRDefault="007A4DBE">
      <w:pPr>
        <w:rPr>
          <w:rFonts w:ascii="Courier New" w:hAnsi="Courier New" w:cs="Courier New"/>
          <w:sz w:val="24"/>
          <w:szCs w:val="24"/>
        </w:rPr>
      </w:pPr>
    </w:p>
    <w:p w14:paraId="6E4C31FD" w14:textId="77777777" w:rsidR="007A4DBE" w:rsidRDefault="00262BB0">
      <w:pPr>
        <w:spacing w:after="40"/>
        <w:rPr>
          <w:rFonts w:ascii="Courier New" w:hAnsi="Courier New" w:cs="Courier New"/>
          <w:sz w:val="24"/>
          <w:szCs w:val="24"/>
        </w:rPr>
      </w:pPr>
      <w:r>
        <w:rPr>
          <w:rFonts w:cs="Courier New"/>
          <w:sz w:val="24"/>
          <w:szCs w:val="24"/>
        </w:rPr>
        <w:t xml:space="preserve">      Admin       </w:t>
      </w:r>
    </w:p>
    <w:p w14:paraId="7C26B47D" w14:textId="77777777" w:rsidR="007A4DBE" w:rsidRDefault="00262BB0">
      <w:pPr>
        <w:spacing w:after="40"/>
        <w:rPr>
          <w:rFonts w:ascii="Courier New" w:hAnsi="Courier New" w:cs="Courier New"/>
          <w:sz w:val="24"/>
          <w:szCs w:val="24"/>
        </w:rPr>
      </w:pPr>
      <w:r>
        <w:rPr>
          <w:rFonts w:cs="Courier New"/>
          <w:sz w:val="24"/>
          <w:szCs w:val="24"/>
        </w:rPr>
        <w:t xml:space="preserve"> AdminID (PK)     </w:t>
      </w:r>
    </w:p>
    <w:p w14:paraId="73E709BB" w14:textId="77777777" w:rsidR="007A4DBE" w:rsidRDefault="00262BB0">
      <w:pPr>
        <w:spacing w:after="40"/>
        <w:rPr>
          <w:rFonts w:ascii="Courier New" w:hAnsi="Courier New" w:cs="Courier New"/>
          <w:sz w:val="24"/>
          <w:szCs w:val="24"/>
        </w:rPr>
      </w:pPr>
      <w:r>
        <w:rPr>
          <w:rFonts w:cs="Courier New"/>
          <w:sz w:val="24"/>
          <w:szCs w:val="24"/>
        </w:rPr>
        <w:t xml:space="preserve"> Username        </w:t>
      </w:r>
    </w:p>
    <w:p w14:paraId="016D418D" w14:textId="77777777" w:rsidR="007A4DBE" w:rsidRDefault="00262BB0">
      <w:pPr>
        <w:spacing w:after="40"/>
        <w:rPr>
          <w:rFonts w:ascii="Courier New" w:hAnsi="Courier New" w:cs="Courier New"/>
          <w:sz w:val="24"/>
          <w:szCs w:val="24"/>
        </w:rPr>
      </w:pPr>
      <w:r>
        <w:rPr>
          <w:rFonts w:cs="Courier New"/>
          <w:sz w:val="24"/>
          <w:szCs w:val="24"/>
        </w:rPr>
        <w:t xml:space="preserve"> Password         </w:t>
      </w:r>
    </w:p>
    <w:p w14:paraId="57786004" w14:textId="77777777" w:rsidR="007A4DBE" w:rsidRDefault="00262BB0">
      <w:pPr>
        <w:spacing w:line="480" w:lineRule="auto"/>
        <w:rPr>
          <w:rFonts w:ascii="Courier New" w:hAnsi="Courier New" w:cs="Courier New"/>
          <w:sz w:val="24"/>
          <w:szCs w:val="24"/>
        </w:rPr>
      </w:pPr>
      <w:r>
        <w:rPr>
          <w:rFonts w:ascii="Courier New" w:hAnsi="Courier New" w:cs="Courier New"/>
          <w:sz w:val="24"/>
          <w:szCs w:val="24"/>
        </w:rPr>
        <w:t xml:space="preserve">          </w:t>
      </w:r>
    </w:p>
    <w:p w14:paraId="40085039" w14:textId="77777777" w:rsidR="007A4DBE" w:rsidRDefault="00262BB0">
      <w:pPr>
        <w:spacing w:after="40"/>
        <w:rPr>
          <w:rFonts w:ascii="Courier New" w:hAnsi="Courier New" w:cs="Courier New"/>
          <w:sz w:val="24"/>
          <w:szCs w:val="24"/>
        </w:rPr>
      </w:pPr>
      <w:r>
        <w:rPr>
          <w:rFonts w:cs="Courier New"/>
          <w:sz w:val="24"/>
          <w:szCs w:val="24"/>
        </w:rPr>
        <w:t xml:space="preserve"> | manage</w:t>
      </w:r>
    </w:p>
    <w:p w14:paraId="19FA66B0" w14:textId="77777777" w:rsidR="007A4DBE" w:rsidRDefault="00262BB0">
      <w:pPr>
        <w:spacing w:after="40"/>
        <w:rPr>
          <w:rFonts w:ascii="Courier New" w:hAnsi="Courier New" w:cs="Courier New"/>
          <w:sz w:val="24"/>
          <w:szCs w:val="24"/>
          <w:lang w:val="en-PH"/>
        </w:rPr>
      </w:pPr>
      <w:r>
        <w:rPr>
          <w:rFonts w:cs="Courier New"/>
          <w:sz w:val="24"/>
          <w:szCs w:val="24"/>
        </w:rPr>
        <w:t xml:space="preserve">  NetworkAlert    </w:t>
      </w:r>
    </w:p>
    <w:p w14:paraId="36422875" w14:textId="77777777" w:rsidR="007A4DBE" w:rsidRDefault="00262BB0">
      <w:pPr>
        <w:spacing w:after="40"/>
        <w:rPr>
          <w:rFonts w:ascii="Courier New" w:hAnsi="Courier New" w:cs="Courier New"/>
          <w:sz w:val="24"/>
          <w:szCs w:val="24"/>
        </w:rPr>
      </w:pPr>
      <w:r>
        <w:rPr>
          <w:rFonts w:cs="Courier New"/>
          <w:sz w:val="24"/>
          <w:szCs w:val="24"/>
        </w:rPr>
        <w:t xml:space="preserve"> AlertID (PK)     </w:t>
      </w:r>
    </w:p>
    <w:p w14:paraId="2316E506" w14:textId="77777777" w:rsidR="007A4DBE" w:rsidRDefault="00262BB0">
      <w:pPr>
        <w:spacing w:after="40"/>
        <w:rPr>
          <w:rFonts w:ascii="Courier New" w:hAnsi="Courier New" w:cs="Courier New"/>
          <w:sz w:val="24"/>
          <w:szCs w:val="24"/>
        </w:rPr>
      </w:pPr>
      <w:r>
        <w:rPr>
          <w:rFonts w:cs="Courier New"/>
          <w:sz w:val="24"/>
          <w:szCs w:val="24"/>
        </w:rPr>
        <w:t xml:space="preserve"> AlertType        </w:t>
      </w:r>
    </w:p>
    <w:p w14:paraId="405CECD3" w14:textId="77777777" w:rsidR="007A4DBE" w:rsidRDefault="00262BB0">
      <w:pPr>
        <w:spacing w:after="40"/>
        <w:rPr>
          <w:rFonts w:ascii="Courier New" w:hAnsi="Courier New" w:cs="Courier New"/>
          <w:sz w:val="24"/>
          <w:szCs w:val="24"/>
        </w:rPr>
      </w:pPr>
      <w:r>
        <w:rPr>
          <w:rFonts w:cs="Courier New"/>
          <w:sz w:val="24"/>
          <w:szCs w:val="24"/>
        </w:rPr>
        <w:t xml:space="preserve"> SourceIP         </w:t>
      </w:r>
    </w:p>
    <w:p w14:paraId="47F625BB" w14:textId="77777777" w:rsidR="007A4DBE" w:rsidRDefault="00262BB0">
      <w:pPr>
        <w:spacing w:after="40"/>
        <w:rPr>
          <w:rFonts w:ascii="Courier New" w:hAnsi="Courier New" w:cs="Courier New"/>
          <w:sz w:val="24"/>
          <w:szCs w:val="24"/>
        </w:rPr>
      </w:pPr>
      <w:r>
        <w:rPr>
          <w:rFonts w:cs="Courier New"/>
          <w:sz w:val="24"/>
          <w:szCs w:val="24"/>
        </w:rPr>
        <w:t xml:space="preserve"> Details          </w:t>
      </w:r>
    </w:p>
    <w:p w14:paraId="491250EC" w14:textId="77777777" w:rsidR="007A4DBE" w:rsidRDefault="00262BB0">
      <w:pPr>
        <w:spacing w:after="40"/>
        <w:rPr>
          <w:rFonts w:ascii="Courier New" w:hAnsi="Courier New" w:cs="Courier New"/>
          <w:sz w:val="24"/>
          <w:szCs w:val="24"/>
        </w:rPr>
      </w:pPr>
      <w:r>
        <w:rPr>
          <w:rFonts w:cs="Courier New"/>
          <w:sz w:val="24"/>
          <w:szCs w:val="24"/>
        </w:rPr>
        <w:t xml:space="preserve"> Timestamp      </w:t>
      </w:r>
    </w:p>
    <w:p w14:paraId="5EB74D57" w14:textId="77777777" w:rsidR="007A4DBE" w:rsidRDefault="00262BB0">
      <w:pPr>
        <w:pStyle w:val="NormalWeb"/>
        <w:spacing w:after="40"/>
        <w:rPr>
          <w:rFonts w:ascii="Courier New" w:hAnsi="Courier New" w:cs="Courier New"/>
        </w:rPr>
      </w:pPr>
      <w:r>
        <w:rPr>
          <w:rFonts w:eastAsia="Times New Roman" w:cs="Courier New"/>
          <w:sz w:val="20"/>
        </w:rPr>
        <w:t>presents the Entity Relationship Diagram of the proposed database.</w:t>
      </w:r>
    </w:p>
    <w:p w14:paraId="391EFA1E" w14:textId="77777777" w:rsidR="007A4DBE" w:rsidRDefault="00262BB0">
      <w:pPr>
        <w:pStyle w:val="NormalWeb"/>
        <w:spacing w:after="40"/>
        <w:rPr>
          <w:rFonts w:ascii="Courier New" w:hAnsi="Courier New" w:cs="Courier New"/>
        </w:rPr>
      </w:pPr>
      <w:r>
        <w:rPr>
          <w:rFonts w:eastAsia="Times New Roman" w:cs="Courier New"/>
          <w:sz w:val="20"/>
        </w:rPr>
        <w:t xml:space="preserve">The </w:t>
      </w:r>
      <w:proofErr w:type="gramStart"/>
      <w:r>
        <w:rPr>
          <w:rFonts w:eastAsia="Times New Roman" w:cs="Courier New"/>
          <w:sz w:val="20"/>
        </w:rPr>
        <w:t>Admin</w:t>
      </w:r>
      <w:proofErr w:type="gramEnd"/>
      <w:r>
        <w:rPr>
          <w:rFonts w:eastAsia="Times New Roman" w:cs="Courier New"/>
          <w:sz w:val="20"/>
        </w:rPr>
        <w:t xml:space="preserve"> entity stores administrator information used for </w:t>
      </w:r>
      <w:r>
        <w:rPr>
          <w:rFonts w:eastAsia="Times New Roman" w:cs="Courier New"/>
          <w:sz w:val="20"/>
        </w:rPr>
        <w:t>authentication and system access.</w:t>
      </w:r>
    </w:p>
    <w:p w14:paraId="746E1FDF" w14:textId="77777777" w:rsidR="007A4DBE" w:rsidRDefault="00262BB0">
      <w:pPr>
        <w:pStyle w:val="NormalWeb"/>
        <w:spacing w:after="40"/>
        <w:rPr>
          <w:rFonts w:ascii="Courier New" w:hAnsi="Courier New" w:cs="Courier New"/>
        </w:rPr>
      </w:pPr>
      <w:r>
        <w:rPr>
          <w:rFonts w:eastAsia="Times New Roman" w:cs="Courier New"/>
          <w:sz w:val="20"/>
        </w:rPr>
        <w:t>The NetworkAlert entity stores detected threats and monitoring records generated by the system.</w:t>
      </w:r>
    </w:p>
    <w:p w14:paraId="3FC99916" w14:textId="77777777" w:rsidR="007A4DBE" w:rsidRDefault="00262BB0">
      <w:pPr>
        <w:pStyle w:val="NormalWeb"/>
        <w:spacing w:after="40"/>
        <w:rPr>
          <w:rFonts w:ascii="Courier New" w:hAnsi="Courier New" w:cs="Courier New"/>
        </w:rPr>
      </w:pPr>
      <w:r>
        <w:rPr>
          <w:rFonts w:eastAsia="Times New Roman" w:cs="Courier New"/>
          <w:sz w:val="20"/>
        </w:rPr>
        <w:t>The relationship indicates that one administrator can manage multiple alert records. This structure allows administrators to r</w:t>
      </w:r>
      <w:r>
        <w:rPr>
          <w:rFonts w:eastAsia="Times New Roman" w:cs="Courier New"/>
          <w:sz w:val="20"/>
        </w:rPr>
        <w:t>eview, monitor, and manage threat information stored in the database.</w:t>
      </w:r>
    </w:p>
    <w:p w14:paraId="3402AA33" w14:textId="77777777" w:rsidR="007A4DBE" w:rsidRDefault="00262BB0">
      <w:pPr>
        <w:pStyle w:val="NormalWeb"/>
        <w:spacing w:after="40"/>
        <w:rPr>
          <w:rFonts w:ascii="Courier New" w:hAnsi="Courier New" w:cs="Courier New"/>
        </w:rPr>
      </w:pPr>
      <w:r>
        <w:rPr>
          <w:rFonts w:eastAsia="Times New Roman" w:cs="Courier New"/>
          <w:sz w:val="20"/>
        </w:rPr>
        <w:t>The ERD provides a visual representation of how database tables relate to one another and supports efficient data management.</w:t>
      </w:r>
    </w:p>
    <w:p w14:paraId="65482BC2" w14:textId="77777777" w:rsidR="007A4DBE" w:rsidRDefault="00262BB0">
      <w:pPr>
        <w:pStyle w:val="Heading3"/>
        <w:spacing w:after="40"/>
        <w:rPr>
          <w:rFonts w:ascii="Courier New" w:hAnsi="Courier New" w:cs="Courier New"/>
          <w:sz w:val="24"/>
          <w:szCs w:val="24"/>
        </w:rPr>
      </w:pPr>
      <w:r>
        <w:rPr>
          <w:rFonts w:cs="Courier New"/>
          <w:szCs w:val="24"/>
        </w:rPr>
        <w:t xml:space="preserve"> System Flowchart</w:t>
      </w:r>
    </w:p>
    <w:p w14:paraId="1CC3AB63" w14:textId="77777777" w:rsidR="007A4DBE" w:rsidRDefault="00262BB0">
      <w:pPr>
        <w:spacing w:after="40"/>
        <w:rPr>
          <w:rFonts w:ascii="Courier New" w:hAnsi="Courier New" w:cs="Courier New"/>
          <w:sz w:val="24"/>
          <w:szCs w:val="24"/>
        </w:rPr>
      </w:pPr>
      <w:r>
        <w:rPr>
          <w:rFonts w:cs="Courier New"/>
          <w:sz w:val="24"/>
          <w:szCs w:val="24"/>
        </w:rPr>
        <w:t>START</w:t>
      </w:r>
    </w:p>
    <w:p w14:paraId="1992BCC0" w14:textId="77777777" w:rsidR="007A4DBE" w:rsidRDefault="00262BB0">
      <w:pPr>
        <w:spacing w:after="40"/>
        <w:rPr>
          <w:rFonts w:ascii="Courier New" w:hAnsi="Courier New" w:cs="Courier New"/>
          <w:sz w:val="24"/>
          <w:szCs w:val="24"/>
        </w:rPr>
      </w:pPr>
      <w:r>
        <w:rPr>
          <w:rFonts w:cs="Courier New"/>
          <w:sz w:val="24"/>
          <w:szCs w:val="24"/>
        </w:rPr>
        <w:t xml:space="preserve">  |</w:t>
      </w:r>
    </w:p>
    <w:p w14:paraId="2D5FC5AD" w14:textId="77777777" w:rsidR="007A4DBE" w:rsidRDefault="00262BB0">
      <w:pPr>
        <w:spacing w:after="40"/>
        <w:rPr>
          <w:rFonts w:ascii="Courier New" w:hAnsi="Courier New" w:cs="Courier New"/>
          <w:sz w:val="24"/>
          <w:szCs w:val="24"/>
        </w:rPr>
      </w:pPr>
      <w:r>
        <w:rPr>
          <w:rFonts w:cs="Courier New"/>
          <w:sz w:val="24"/>
          <w:szCs w:val="24"/>
        </w:rPr>
        <w:t xml:space="preserve">  v</w:t>
      </w:r>
    </w:p>
    <w:p w14:paraId="4E2F52F7" w14:textId="77777777" w:rsidR="007A4DBE" w:rsidRDefault="00262BB0">
      <w:pPr>
        <w:spacing w:after="40"/>
        <w:rPr>
          <w:rFonts w:ascii="Courier New" w:hAnsi="Courier New" w:cs="Courier New"/>
          <w:sz w:val="24"/>
          <w:szCs w:val="24"/>
        </w:rPr>
      </w:pPr>
      <w:r>
        <w:rPr>
          <w:rFonts w:cs="Courier New"/>
          <w:sz w:val="24"/>
          <w:szCs w:val="24"/>
        </w:rPr>
        <w:t>Initialize System</w:t>
      </w:r>
    </w:p>
    <w:p w14:paraId="088EB4C3" w14:textId="77777777" w:rsidR="007A4DBE" w:rsidRDefault="00262BB0">
      <w:pPr>
        <w:spacing w:after="40"/>
        <w:rPr>
          <w:rFonts w:ascii="Courier New" w:hAnsi="Courier New" w:cs="Courier New"/>
          <w:sz w:val="24"/>
          <w:szCs w:val="24"/>
        </w:rPr>
      </w:pPr>
      <w:r>
        <w:rPr>
          <w:rFonts w:cs="Courier New"/>
          <w:sz w:val="24"/>
          <w:szCs w:val="24"/>
        </w:rPr>
        <w:t xml:space="preserve">  |</w:t>
      </w:r>
    </w:p>
    <w:p w14:paraId="65B946F3" w14:textId="77777777" w:rsidR="007A4DBE" w:rsidRDefault="00262BB0">
      <w:pPr>
        <w:spacing w:after="40"/>
        <w:rPr>
          <w:rFonts w:ascii="Courier New" w:hAnsi="Courier New" w:cs="Courier New"/>
          <w:sz w:val="24"/>
          <w:szCs w:val="24"/>
        </w:rPr>
      </w:pPr>
      <w:r>
        <w:rPr>
          <w:rFonts w:cs="Courier New"/>
          <w:sz w:val="24"/>
          <w:szCs w:val="24"/>
        </w:rPr>
        <w:t xml:space="preserve">  v</w:t>
      </w:r>
    </w:p>
    <w:p w14:paraId="0FE3B544" w14:textId="77777777" w:rsidR="007A4DBE" w:rsidRDefault="00262BB0">
      <w:pPr>
        <w:spacing w:after="40"/>
        <w:rPr>
          <w:rFonts w:ascii="Courier New" w:hAnsi="Courier New" w:cs="Courier New"/>
          <w:sz w:val="24"/>
          <w:szCs w:val="24"/>
        </w:rPr>
      </w:pPr>
      <w:r>
        <w:rPr>
          <w:rFonts w:cs="Courier New"/>
          <w:sz w:val="24"/>
          <w:szCs w:val="24"/>
        </w:rPr>
        <w:t>Ca</w:t>
      </w:r>
      <w:r>
        <w:rPr>
          <w:rFonts w:cs="Courier New"/>
          <w:sz w:val="24"/>
          <w:szCs w:val="24"/>
        </w:rPr>
        <w:t>pture Network Packets</w:t>
      </w:r>
    </w:p>
    <w:p w14:paraId="2DADB524" w14:textId="77777777" w:rsidR="007A4DBE" w:rsidRDefault="00262BB0">
      <w:pPr>
        <w:spacing w:after="40"/>
        <w:rPr>
          <w:rFonts w:ascii="Courier New" w:hAnsi="Courier New" w:cs="Courier New"/>
          <w:sz w:val="24"/>
          <w:szCs w:val="24"/>
        </w:rPr>
      </w:pPr>
      <w:r>
        <w:rPr>
          <w:rFonts w:cs="Courier New"/>
          <w:sz w:val="24"/>
          <w:szCs w:val="24"/>
        </w:rPr>
        <w:t xml:space="preserve">  |</w:t>
      </w:r>
    </w:p>
    <w:p w14:paraId="7C0AEBD5" w14:textId="77777777" w:rsidR="007A4DBE" w:rsidRDefault="00262BB0">
      <w:pPr>
        <w:spacing w:after="40"/>
        <w:rPr>
          <w:rFonts w:ascii="Courier New" w:hAnsi="Courier New" w:cs="Courier New"/>
          <w:sz w:val="24"/>
          <w:szCs w:val="24"/>
        </w:rPr>
      </w:pPr>
      <w:r>
        <w:rPr>
          <w:rFonts w:cs="Courier New"/>
          <w:sz w:val="24"/>
          <w:szCs w:val="24"/>
        </w:rPr>
        <w:t xml:space="preserve">  v</w:t>
      </w:r>
    </w:p>
    <w:p w14:paraId="4A064EB4" w14:textId="77777777" w:rsidR="007A4DBE" w:rsidRDefault="00262BB0">
      <w:pPr>
        <w:spacing w:after="40"/>
        <w:rPr>
          <w:rFonts w:ascii="Courier New" w:hAnsi="Courier New" w:cs="Courier New"/>
          <w:sz w:val="24"/>
          <w:szCs w:val="24"/>
        </w:rPr>
      </w:pPr>
      <w:r>
        <w:rPr>
          <w:rFonts w:cs="Courier New"/>
          <w:sz w:val="24"/>
          <w:szCs w:val="24"/>
        </w:rPr>
        <w:t>Analyze Traffic Data</w:t>
      </w:r>
    </w:p>
    <w:p w14:paraId="6F0620D6" w14:textId="77777777" w:rsidR="007A4DBE" w:rsidRDefault="00262BB0">
      <w:pPr>
        <w:spacing w:after="40"/>
        <w:rPr>
          <w:rFonts w:ascii="Courier New" w:hAnsi="Courier New" w:cs="Courier New"/>
          <w:sz w:val="24"/>
          <w:szCs w:val="24"/>
        </w:rPr>
      </w:pPr>
      <w:r>
        <w:rPr>
          <w:rFonts w:cs="Courier New"/>
          <w:sz w:val="24"/>
          <w:szCs w:val="24"/>
        </w:rPr>
        <w:t xml:space="preserve">  |</w:t>
      </w:r>
    </w:p>
    <w:p w14:paraId="59269C97" w14:textId="77777777" w:rsidR="007A4DBE" w:rsidRDefault="00262BB0">
      <w:pPr>
        <w:spacing w:after="40"/>
        <w:rPr>
          <w:rFonts w:ascii="Courier New" w:hAnsi="Courier New" w:cs="Courier New"/>
          <w:sz w:val="24"/>
          <w:szCs w:val="24"/>
        </w:rPr>
      </w:pPr>
      <w:r>
        <w:rPr>
          <w:rFonts w:cs="Courier New"/>
          <w:sz w:val="24"/>
          <w:szCs w:val="24"/>
        </w:rPr>
        <w:lastRenderedPageBreak/>
        <w:t xml:space="preserve">  v</w:t>
      </w:r>
    </w:p>
    <w:p w14:paraId="39522798" w14:textId="77777777" w:rsidR="007A4DBE" w:rsidRDefault="00262BB0">
      <w:pPr>
        <w:spacing w:after="40"/>
        <w:rPr>
          <w:rFonts w:ascii="Courier New" w:hAnsi="Courier New" w:cs="Courier New"/>
          <w:sz w:val="24"/>
          <w:szCs w:val="24"/>
        </w:rPr>
      </w:pPr>
      <w:r>
        <w:rPr>
          <w:rFonts w:cs="Courier New"/>
          <w:sz w:val="24"/>
          <w:szCs w:val="24"/>
        </w:rPr>
        <w:t>Suspicious Activity Detected?</w:t>
      </w:r>
    </w:p>
    <w:p w14:paraId="1FC5CAC9" w14:textId="77777777" w:rsidR="007A4DBE" w:rsidRDefault="00262BB0">
      <w:pPr>
        <w:spacing w:after="40"/>
        <w:rPr>
          <w:rFonts w:ascii="Courier New" w:hAnsi="Courier New" w:cs="Courier New"/>
          <w:sz w:val="24"/>
          <w:szCs w:val="24"/>
        </w:rPr>
      </w:pPr>
      <w:r>
        <w:rPr>
          <w:rFonts w:cs="Courier New"/>
          <w:sz w:val="24"/>
          <w:szCs w:val="24"/>
        </w:rPr>
        <w:t xml:space="preserve">  |</w:t>
      </w:r>
    </w:p>
    <w:p w14:paraId="02014F53" w14:textId="77777777" w:rsidR="007A4DBE" w:rsidRDefault="00262BB0">
      <w:pPr>
        <w:spacing w:after="40"/>
        <w:rPr>
          <w:rFonts w:ascii="Courier New" w:hAnsi="Courier New" w:cs="Courier New"/>
          <w:sz w:val="24"/>
          <w:szCs w:val="24"/>
        </w:rPr>
      </w:pPr>
      <w:r>
        <w:rPr>
          <w:rFonts w:cs="Courier New"/>
          <w:sz w:val="24"/>
          <w:szCs w:val="24"/>
        </w:rPr>
        <w:t xml:space="preserve">  NO </w:t>
      </w:r>
    </w:p>
    <w:p w14:paraId="074CCF84" w14:textId="77777777" w:rsidR="007A4DBE" w:rsidRDefault="00262BB0">
      <w:pPr>
        <w:spacing w:after="40"/>
        <w:rPr>
          <w:rFonts w:ascii="Courier New" w:hAnsi="Courier New" w:cs="Courier New"/>
          <w:sz w:val="24"/>
          <w:szCs w:val="24"/>
        </w:rPr>
      </w:pPr>
      <w:r>
        <w:rPr>
          <w:rFonts w:cs="Courier New"/>
          <w:sz w:val="24"/>
          <w:szCs w:val="24"/>
        </w:rPr>
        <w:t xml:space="preserve">  |            |</w:t>
      </w:r>
    </w:p>
    <w:p w14:paraId="28C19C73" w14:textId="77777777" w:rsidR="007A4DBE" w:rsidRDefault="00262BB0">
      <w:pPr>
        <w:spacing w:line="480" w:lineRule="auto"/>
        <w:rPr>
          <w:rFonts w:ascii="Courier New" w:hAnsi="Courier New" w:cs="Courier New"/>
          <w:sz w:val="24"/>
          <w:szCs w:val="24"/>
        </w:rPr>
      </w:pPr>
      <w:r>
        <w:rPr>
          <w:rFonts w:ascii="Courier New" w:hAnsi="Courier New" w:cs="Courier New"/>
          <w:sz w:val="24"/>
          <w:szCs w:val="24"/>
        </w:rPr>
        <w:t xml:space="preserve">         </w:t>
      </w:r>
    </w:p>
    <w:p w14:paraId="269BB9AB" w14:textId="77777777" w:rsidR="007A4DBE" w:rsidRDefault="00262BB0">
      <w:pPr>
        <w:spacing w:after="40"/>
        <w:rPr>
          <w:rFonts w:ascii="Courier New" w:hAnsi="Courier New" w:cs="Courier New"/>
          <w:sz w:val="24"/>
          <w:szCs w:val="24"/>
        </w:rPr>
      </w:pPr>
      <w:r>
        <w:rPr>
          <w:rFonts w:cs="Courier New"/>
          <w:sz w:val="24"/>
          <w:szCs w:val="24"/>
        </w:rPr>
        <w:t xml:space="preserve">  Continue Monitoring</w:t>
      </w:r>
    </w:p>
    <w:p w14:paraId="3F2E8DCE" w14:textId="77777777" w:rsidR="007A4DBE" w:rsidRDefault="00262BB0">
      <w:pPr>
        <w:spacing w:after="40"/>
        <w:rPr>
          <w:rFonts w:ascii="Courier New" w:hAnsi="Courier New" w:cs="Courier New"/>
          <w:sz w:val="24"/>
          <w:szCs w:val="24"/>
        </w:rPr>
      </w:pPr>
      <w:r>
        <w:rPr>
          <w:rFonts w:cs="Courier New"/>
          <w:sz w:val="24"/>
          <w:szCs w:val="24"/>
        </w:rPr>
        <w:t xml:space="preserve">  |</w:t>
      </w:r>
    </w:p>
    <w:p w14:paraId="7802EE43" w14:textId="77777777" w:rsidR="007A4DBE" w:rsidRDefault="00262BB0">
      <w:pPr>
        <w:spacing w:after="40"/>
        <w:rPr>
          <w:rFonts w:ascii="Courier New" w:hAnsi="Courier New" w:cs="Courier New"/>
          <w:sz w:val="24"/>
          <w:szCs w:val="24"/>
        </w:rPr>
      </w:pPr>
      <w:r>
        <w:rPr>
          <w:rFonts w:cs="Courier New"/>
          <w:sz w:val="24"/>
          <w:szCs w:val="24"/>
        </w:rPr>
        <w:t xml:space="preserve"> YES</w:t>
      </w:r>
    </w:p>
    <w:p w14:paraId="237B815E" w14:textId="77777777" w:rsidR="007A4DBE" w:rsidRDefault="00262BB0">
      <w:pPr>
        <w:spacing w:after="40"/>
        <w:rPr>
          <w:rFonts w:ascii="Courier New" w:hAnsi="Courier New" w:cs="Courier New"/>
          <w:sz w:val="24"/>
          <w:szCs w:val="24"/>
        </w:rPr>
      </w:pPr>
      <w:r>
        <w:rPr>
          <w:rFonts w:cs="Courier New"/>
          <w:sz w:val="24"/>
          <w:szCs w:val="24"/>
        </w:rPr>
        <w:t xml:space="preserve">  |</w:t>
      </w:r>
    </w:p>
    <w:p w14:paraId="541EC4E5" w14:textId="77777777" w:rsidR="007A4DBE" w:rsidRDefault="00262BB0">
      <w:pPr>
        <w:spacing w:after="40"/>
        <w:rPr>
          <w:rFonts w:ascii="Courier New" w:hAnsi="Courier New" w:cs="Courier New"/>
          <w:sz w:val="24"/>
          <w:szCs w:val="24"/>
        </w:rPr>
      </w:pPr>
      <w:r>
        <w:rPr>
          <w:rFonts w:cs="Courier New"/>
          <w:sz w:val="24"/>
          <w:szCs w:val="24"/>
        </w:rPr>
        <w:t>Generate Alert</w:t>
      </w:r>
    </w:p>
    <w:p w14:paraId="3B74658D" w14:textId="77777777" w:rsidR="007A4DBE" w:rsidRDefault="00262BB0">
      <w:pPr>
        <w:spacing w:after="40"/>
        <w:rPr>
          <w:rFonts w:ascii="Courier New" w:hAnsi="Courier New" w:cs="Courier New"/>
          <w:sz w:val="24"/>
          <w:szCs w:val="24"/>
        </w:rPr>
      </w:pPr>
      <w:r>
        <w:rPr>
          <w:rFonts w:cs="Courier New"/>
          <w:sz w:val="24"/>
          <w:szCs w:val="24"/>
        </w:rPr>
        <w:t xml:space="preserve">  |</w:t>
      </w:r>
    </w:p>
    <w:p w14:paraId="7B689C53" w14:textId="77777777" w:rsidR="007A4DBE" w:rsidRDefault="00262BB0">
      <w:pPr>
        <w:spacing w:after="40"/>
        <w:rPr>
          <w:rFonts w:ascii="Courier New" w:hAnsi="Courier New" w:cs="Courier New"/>
          <w:sz w:val="24"/>
          <w:szCs w:val="24"/>
        </w:rPr>
      </w:pPr>
      <w:r>
        <w:rPr>
          <w:rFonts w:cs="Courier New"/>
          <w:sz w:val="24"/>
          <w:szCs w:val="24"/>
        </w:rPr>
        <w:t>Store Alert in Database</w:t>
      </w:r>
    </w:p>
    <w:p w14:paraId="77420EA4" w14:textId="77777777" w:rsidR="007A4DBE" w:rsidRDefault="00262BB0">
      <w:pPr>
        <w:spacing w:after="40"/>
        <w:rPr>
          <w:rFonts w:ascii="Courier New" w:hAnsi="Courier New" w:cs="Courier New"/>
          <w:sz w:val="24"/>
          <w:szCs w:val="24"/>
        </w:rPr>
      </w:pPr>
      <w:r>
        <w:rPr>
          <w:rFonts w:cs="Courier New"/>
          <w:sz w:val="24"/>
          <w:szCs w:val="24"/>
        </w:rPr>
        <w:t xml:space="preserve">  |</w:t>
      </w:r>
    </w:p>
    <w:p w14:paraId="3C389866" w14:textId="77777777" w:rsidR="007A4DBE" w:rsidRDefault="007A4DBE">
      <w:pPr>
        <w:spacing w:line="480" w:lineRule="auto"/>
        <w:rPr>
          <w:rFonts w:ascii="Courier New" w:hAnsi="Courier New" w:cs="Courier New"/>
          <w:sz w:val="24"/>
          <w:szCs w:val="24"/>
        </w:rPr>
      </w:pPr>
    </w:p>
    <w:p w14:paraId="623B4D68" w14:textId="77777777" w:rsidR="007A4DBE" w:rsidRDefault="00262BB0">
      <w:pPr>
        <w:spacing w:after="40"/>
        <w:rPr>
          <w:rFonts w:ascii="Courier New" w:hAnsi="Courier New" w:cs="Courier New"/>
          <w:sz w:val="24"/>
          <w:szCs w:val="24"/>
        </w:rPr>
      </w:pPr>
      <w:r>
        <w:rPr>
          <w:rFonts w:cs="Courier New"/>
          <w:sz w:val="24"/>
          <w:szCs w:val="24"/>
        </w:rPr>
        <w:t>Update Dashboard</w:t>
      </w:r>
    </w:p>
    <w:p w14:paraId="18156C25" w14:textId="77777777" w:rsidR="007A4DBE" w:rsidRDefault="00262BB0">
      <w:pPr>
        <w:spacing w:after="40"/>
        <w:rPr>
          <w:rFonts w:ascii="Courier New" w:hAnsi="Courier New" w:cs="Courier New"/>
          <w:sz w:val="24"/>
          <w:szCs w:val="24"/>
        </w:rPr>
      </w:pPr>
      <w:r>
        <w:rPr>
          <w:rFonts w:cs="Courier New"/>
          <w:sz w:val="24"/>
          <w:szCs w:val="24"/>
        </w:rPr>
        <w:t xml:space="preserve">  |</w:t>
      </w:r>
    </w:p>
    <w:p w14:paraId="08E2875C" w14:textId="77777777" w:rsidR="007A4DBE" w:rsidRDefault="00262BB0">
      <w:pPr>
        <w:spacing w:after="40"/>
        <w:rPr>
          <w:rFonts w:ascii="Courier New" w:hAnsi="Courier New" w:cs="Courier New"/>
          <w:sz w:val="24"/>
          <w:szCs w:val="24"/>
        </w:rPr>
      </w:pPr>
      <w:r>
        <w:rPr>
          <w:rFonts w:cs="Courier New"/>
          <w:sz w:val="24"/>
          <w:szCs w:val="24"/>
        </w:rPr>
        <w:t xml:space="preserve">Administrator </w:t>
      </w:r>
      <w:r>
        <w:rPr>
          <w:rFonts w:cs="Courier New"/>
          <w:sz w:val="24"/>
          <w:szCs w:val="24"/>
        </w:rPr>
        <w:t>Reviews Alert</w:t>
      </w:r>
    </w:p>
    <w:p w14:paraId="756F8592" w14:textId="77777777" w:rsidR="007A4DBE" w:rsidRDefault="00262BB0">
      <w:pPr>
        <w:spacing w:after="40"/>
        <w:rPr>
          <w:rFonts w:ascii="Courier New" w:hAnsi="Courier New" w:cs="Courier New"/>
          <w:sz w:val="24"/>
          <w:szCs w:val="24"/>
        </w:rPr>
      </w:pPr>
      <w:r>
        <w:rPr>
          <w:rFonts w:cs="Courier New"/>
          <w:sz w:val="24"/>
          <w:szCs w:val="24"/>
        </w:rPr>
        <w:t xml:space="preserve">  |</w:t>
      </w:r>
    </w:p>
    <w:p w14:paraId="5264383C" w14:textId="77777777" w:rsidR="007A4DBE" w:rsidRDefault="00262BB0">
      <w:pPr>
        <w:spacing w:line="480" w:lineRule="auto"/>
        <w:rPr>
          <w:rFonts w:ascii="Courier New" w:hAnsi="Courier New" w:cs="Courier New"/>
          <w:sz w:val="24"/>
          <w:szCs w:val="24"/>
        </w:rPr>
      </w:pPr>
      <w:r>
        <w:rPr>
          <w:rFonts w:ascii="Courier New" w:hAnsi="Courier New" w:cs="Courier New"/>
          <w:sz w:val="24"/>
          <w:szCs w:val="24"/>
        </w:rPr>
        <w:t xml:space="preserve">  </w:t>
      </w:r>
    </w:p>
    <w:p w14:paraId="69CE3BEC" w14:textId="77777777" w:rsidR="007A4DBE" w:rsidRDefault="00262BB0">
      <w:pPr>
        <w:spacing w:after="40"/>
        <w:rPr>
          <w:rFonts w:ascii="Courier New" w:hAnsi="Courier New" w:cs="Courier New"/>
          <w:sz w:val="24"/>
          <w:szCs w:val="24"/>
        </w:rPr>
      </w:pPr>
      <w:r>
        <w:rPr>
          <w:rFonts w:cs="Courier New"/>
          <w:sz w:val="24"/>
          <w:szCs w:val="24"/>
        </w:rPr>
        <w:t>Generate Report (Optional)</w:t>
      </w:r>
    </w:p>
    <w:p w14:paraId="27DDBCAE" w14:textId="77777777" w:rsidR="007A4DBE" w:rsidRDefault="00262BB0">
      <w:pPr>
        <w:spacing w:after="40"/>
        <w:rPr>
          <w:rFonts w:ascii="Courier New" w:hAnsi="Courier New" w:cs="Courier New"/>
          <w:sz w:val="24"/>
          <w:szCs w:val="24"/>
        </w:rPr>
      </w:pPr>
      <w:r>
        <w:rPr>
          <w:rFonts w:cs="Courier New"/>
          <w:sz w:val="24"/>
          <w:szCs w:val="24"/>
        </w:rPr>
        <w:t xml:space="preserve">  |</w:t>
      </w:r>
    </w:p>
    <w:p w14:paraId="009C20ED" w14:textId="77777777" w:rsidR="007A4DBE" w:rsidRDefault="00262BB0">
      <w:pPr>
        <w:spacing w:line="480" w:lineRule="auto"/>
        <w:rPr>
          <w:rFonts w:ascii="Courier New" w:hAnsi="Courier New" w:cs="Courier New"/>
          <w:sz w:val="24"/>
          <w:szCs w:val="24"/>
        </w:rPr>
      </w:pPr>
      <w:r>
        <w:rPr>
          <w:rFonts w:ascii="Courier New" w:hAnsi="Courier New" w:cs="Courier New"/>
          <w:sz w:val="24"/>
          <w:szCs w:val="24"/>
        </w:rPr>
        <w:t xml:space="preserve">  </w:t>
      </w:r>
    </w:p>
    <w:p w14:paraId="00A7E30B" w14:textId="77777777" w:rsidR="007A4DBE" w:rsidRDefault="00262BB0">
      <w:pPr>
        <w:spacing w:after="40"/>
        <w:rPr>
          <w:rFonts w:ascii="Courier New" w:hAnsi="Courier New" w:cs="Courier New"/>
          <w:sz w:val="24"/>
          <w:szCs w:val="24"/>
        </w:rPr>
      </w:pPr>
      <w:r>
        <w:rPr>
          <w:rFonts w:cs="Courier New"/>
          <w:sz w:val="24"/>
          <w:szCs w:val="24"/>
        </w:rPr>
        <w:t>END / Continue Monitoring</w:t>
      </w:r>
    </w:p>
    <w:p w14:paraId="43BDC04A" w14:textId="77777777" w:rsidR="007A4DBE" w:rsidRDefault="00262BB0">
      <w:pPr>
        <w:pStyle w:val="NormalWeb"/>
        <w:spacing w:after="40"/>
        <w:rPr>
          <w:rFonts w:ascii="Courier New" w:hAnsi="Courier New" w:cs="Courier New"/>
        </w:rPr>
      </w:pPr>
      <w:r>
        <w:rPr>
          <w:rFonts w:eastAsia="Times New Roman" w:cs="Courier New"/>
          <w:sz w:val="20"/>
        </w:rPr>
        <w:t>illustrates the complete operational flow of the Automated Network Threat Detection and Management System.</w:t>
      </w:r>
    </w:p>
    <w:p w14:paraId="6186AB10" w14:textId="77777777" w:rsidR="007A4DBE" w:rsidRDefault="00262BB0">
      <w:pPr>
        <w:pStyle w:val="NormalWeb"/>
        <w:spacing w:after="40"/>
        <w:rPr>
          <w:rFonts w:ascii="Courier New" w:hAnsi="Courier New" w:cs="Courier New"/>
        </w:rPr>
      </w:pPr>
      <w:r>
        <w:rPr>
          <w:rFonts w:eastAsia="Times New Roman" w:cs="Courier New"/>
          <w:sz w:val="20"/>
        </w:rPr>
        <w:t>The process begins when the system initializes and starts monitoring</w:t>
      </w:r>
      <w:r>
        <w:rPr>
          <w:rFonts w:eastAsia="Times New Roman" w:cs="Courier New"/>
          <w:sz w:val="20"/>
        </w:rPr>
        <w:t xml:space="preserve"> network traffic. Scapy captures packets transmitted within the network and sends them for analysis.</w:t>
      </w:r>
    </w:p>
    <w:p w14:paraId="065D5DAE" w14:textId="77777777" w:rsidR="007A4DBE" w:rsidRDefault="00262BB0">
      <w:pPr>
        <w:pStyle w:val="NormalWeb"/>
        <w:spacing w:after="40"/>
        <w:rPr>
          <w:rFonts w:ascii="Courier New" w:hAnsi="Courier New" w:cs="Courier New"/>
        </w:rPr>
      </w:pPr>
      <w:r>
        <w:rPr>
          <w:rFonts w:eastAsia="Times New Roman" w:cs="Courier New"/>
          <w:sz w:val="20"/>
        </w:rPr>
        <w:t>The analysis module evaluates traffic patterns and determines whether suspicious activities exist. If no threats are detected, the monitoring process conti</w:t>
      </w:r>
      <w:r>
        <w:rPr>
          <w:rFonts w:eastAsia="Times New Roman" w:cs="Courier New"/>
          <w:sz w:val="20"/>
        </w:rPr>
        <w:t>nues uninterrupted.</w:t>
      </w:r>
    </w:p>
    <w:p w14:paraId="46DFA005" w14:textId="77777777" w:rsidR="007A4DBE" w:rsidRDefault="00262BB0">
      <w:pPr>
        <w:pStyle w:val="NormalWeb"/>
        <w:spacing w:after="40"/>
        <w:rPr>
          <w:rFonts w:ascii="Courier New" w:hAnsi="Courier New" w:cs="Courier New"/>
        </w:rPr>
      </w:pPr>
      <w:r>
        <w:rPr>
          <w:rFonts w:eastAsia="Times New Roman" w:cs="Courier New"/>
          <w:sz w:val="20"/>
        </w:rPr>
        <w:t>If suspicious behavior is identified, the system generates an alert and stores relevant information in the database. The dashboard is then updated to display the detected threat.</w:t>
      </w:r>
    </w:p>
    <w:p w14:paraId="0C0AC86B" w14:textId="77777777" w:rsidR="007A4DBE" w:rsidRDefault="00262BB0">
      <w:pPr>
        <w:pStyle w:val="NormalWeb"/>
        <w:spacing w:after="40"/>
        <w:rPr>
          <w:rFonts w:ascii="Courier New" w:hAnsi="Courier New" w:cs="Courier New"/>
        </w:rPr>
      </w:pPr>
      <w:r>
        <w:rPr>
          <w:rFonts w:eastAsia="Times New Roman" w:cs="Courier New"/>
          <w:sz w:val="20"/>
        </w:rPr>
        <w:t xml:space="preserve">Administrators can review alerts, investigate incidents, </w:t>
      </w:r>
      <w:r>
        <w:rPr>
          <w:rFonts w:eastAsia="Times New Roman" w:cs="Courier New"/>
          <w:sz w:val="20"/>
        </w:rPr>
        <w:t>and generate reports based on stored monitoring records. The system then returns to continuous monitoring mode to maintain network visibility and security.</w:t>
      </w:r>
    </w:p>
    <w:p w14:paraId="14B77A3B" w14:textId="77777777" w:rsidR="007A4DBE" w:rsidRDefault="00262BB0">
      <w:pPr>
        <w:pStyle w:val="NormalWeb"/>
        <w:spacing w:after="40"/>
        <w:rPr>
          <w:rFonts w:ascii="Courier New" w:hAnsi="Courier New" w:cs="Courier New"/>
        </w:rPr>
      </w:pPr>
      <w:r>
        <w:rPr>
          <w:rFonts w:eastAsia="Times New Roman" w:cs="Courier New"/>
          <w:sz w:val="20"/>
        </w:rPr>
        <w:t>This flowchart provides a complete overview of the monitoring cycle and demonstrates how the propose</w:t>
      </w:r>
      <w:r>
        <w:rPr>
          <w:rFonts w:eastAsia="Times New Roman" w:cs="Courier New"/>
          <w:sz w:val="20"/>
        </w:rPr>
        <w:t>d system detects, records, and manages network threats in real time.</w:t>
      </w:r>
    </w:p>
    <w:p w14:paraId="5DD8D63D" w14:textId="77777777" w:rsidR="007A4DBE" w:rsidRDefault="00262BB0">
      <w:pPr>
        <w:pStyle w:val="Heading2"/>
        <w:spacing w:after="40"/>
        <w:rPr>
          <w:rFonts w:ascii="Courier New" w:hAnsi="Courier New" w:cs="Courier New"/>
          <w:sz w:val="24"/>
          <w:szCs w:val="24"/>
        </w:rPr>
      </w:pPr>
      <w:r>
        <w:rPr>
          <w:rFonts w:cs="Courier New"/>
          <w:szCs w:val="24"/>
        </w:rPr>
        <w:t xml:space="preserve"> Chapter Summary</w:t>
      </w:r>
    </w:p>
    <w:p w14:paraId="629FD3D3" w14:textId="77777777" w:rsidR="007A4DBE" w:rsidRDefault="00262BB0">
      <w:pPr>
        <w:pStyle w:val="NormalWeb"/>
        <w:spacing w:after="40"/>
        <w:rPr>
          <w:rFonts w:ascii="Courier New" w:hAnsi="Courier New" w:cs="Courier New"/>
        </w:rPr>
      </w:pPr>
      <w:r>
        <w:rPr>
          <w:rFonts w:eastAsia="Times New Roman" w:cs="Courier New"/>
          <w:sz w:val="20"/>
        </w:rPr>
        <w:t>The development of the proposed Automated Network Threat Detection and Management System followed the Agile Software Development Methodology. Agile was selected because t</w:t>
      </w:r>
      <w:r>
        <w:rPr>
          <w:rFonts w:eastAsia="Times New Roman" w:cs="Courier New"/>
          <w:sz w:val="20"/>
        </w:rPr>
        <w:t>he project involved several interconnected components, including network traffic monitoring, packet capture and analysis, automated threat detection, alert generation, database management, and a web-based monitoring dashboard. The methodology allowed the r</w:t>
      </w:r>
      <w:r>
        <w:rPr>
          <w:rFonts w:eastAsia="Times New Roman" w:cs="Courier New"/>
          <w:sz w:val="20"/>
        </w:rPr>
        <w:t>esearchers to develop the system incrementally, test each component, gather feedback, and apply improvements throughout the development process.</w:t>
      </w:r>
    </w:p>
    <w:p w14:paraId="288E348C" w14:textId="77777777" w:rsidR="007A4DBE" w:rsidRDefault="00262BB0">
      <w:pPr>
        <w:pStyle w:val="NormalWeb"/>
        <w:spacing w:after="40"/>
        <w:rPr>
          <w:rFonts w:ascii="Courier New" w:hAnsi="Courier New" w:cs="Courier New"/>
        </w:rPr>
      </w:pPr>
      <w:r>
        <w:rPr>
          <w:rFonts w:eastAsia="Times New Roman" w:cs="Courier New"/>
          <w:sz w:val="20"/>
        </w:rPr>
        <w:t>The chapter discussed the system architecture, functional and non-functional requirements, tools and technologi</w:t>
      </w:r>
      <w:r>
        <w:rPr>
          <w:rFonts w:eastAsia="Times New Roman" w:cs="Courier New"/>
          <w:sz w:val="20"/>
        </w:rPr>
        <w:t>es used, database design, data gathering techniques, testing procedures, evaluation criteria, and overall system flow. Additionally, supporting diagrams were identified to provide visual representations of the system's structure and operation.</w:t>
      </w:r>
    </w:p>
    <w:p w14:paraId="7282B21A" w14:textId="77777777" w:rsidR="007A4DBE" w:rsidRDefault="00262BB0">
      <w:pPr>
        <w:pStyle w:val="NormalWeb"/>
        <w:spacing w:after="40"/>
        <w:rPr>
          <w:rFonts w:ascii="Courier New" w:hAnsi="Courier New" w:cs="Courier New"/>
        </w:rPr>
      </w:pPr>
      <w:r>
        <w:rPr>
          <w:rFonts w:eastAsia="Times New Roman" w:cs="Courier New"/>
          <w:sz w:val="20"/>
        </w:rPr>
        <w:t>Through the integration of Python, Scapy, Flask, and database technologies, the proposed system aims to provide an effective solution for monitoring network activities and detecting potential threats within small business environments. The methodology desc</w:t>
      </w:r>
      <w:r>
        <w:rPr>
          <w:rFonts w:eastAsia="Times New Roman" w:cs="Courier New"/>
          <w:sz w:val="20"/>
        </w:rPr>
        <w:t xml:space="preserve">ribed </w:t>
      </w:r>
    </w:p>
    <w:p w14:paraId="1AF78815" w14:textId="77777777" w:rsidR="007A4DBE" w:rsidRDefault="00262BB0">
      <w:pPr>
        <w:pStyle w:val="NormalWeb"/>
        <w:spacing w:after="40"/>
        <w:rPr>
          <w:rFonts w:ascii="Courier New" w:hAnsi="Courier New" w:cs="Courier New"/>
        </w:rPr>
      </w:pPr>
      <w:r>
        <w:rPr>
          <w:rFonts w:eastAsia="Times New Roman" w:cs="Courier New"/>
          <w:sz w:val="20"/>
        </w:rPr>
        <w:t>in this chapter serves as the foundation for the implementation and evaluation of the proposed system</w:t>
      </w:r>
      <w:r>
        <w:rPr>
          <w:rFonts w:eastAsia="Times New Roman" w:cs="Courier New"/>
          <w:sz w:val="20"/>
        </w:rPr>
        <w:t>.</w:t>
      </w:r>
    </w:p>
    <w:p w14:paraId="252C5231" w14:textId="77777777" w:rsidR="007A4DBE" w:rsidRDefault="007A4DBE">
      <w:pPr>
        <w:pStyle w:val="NormalWeb"/>
        <w:spacing w:line="480" w:lineRule="auto"/>
        <w:rPr>
          <w:rFonts w:ascii="Courier New" w:hAnsi="Courier New" w:cs="Courier New"/>
        </w:rPr>
      </w:pPr>
    </w:p>
    <w:p w14:paraId="3059DCFF" w14:textId="77777777" w:rsidR="007A4DBE" w:rsidRDefault="007A4DBE">
      <w:pPr>
        <w:pStyle w:val="NormalWeb"/>
        <w:spacing w:line="480" w:lineRule="auto"/>
        <w:rPr>
          <w:rFonts w:ascii="Courier New" w:hAnsi="Courier New" w:cs="Courier New"/>
        </w:rPr>
      </w:pPr>
    </w:p>
    <w:p w14:paraId="027FE926" w14:textId="77777777" w:rsidR="007A4DBE" w:rsidRDefault="007A4DBE">
      <w:pPr>
        <w:pStyle w:val="NormalWeb"/>
        <w:spacing w:line="480" w:lineRule="auto"/>
        <w:rPr>
          <w:rFonts w:ascii="Courier New" w:hAnsi="Courier New" w:cs="Courier New"/>
        </w:rPr>
      </w:pPr>
    </w:p>
    <w:p w14:paraId="0020075D" w14:textId="77777777" w:rsidR="007A4DBE" w:rsidRDefault="007A4DBE">
      <w:pPr>
        <w:pStyle w:val="NormalWeb"/>
        <w:spacing w:line="480" w:lineRule="auto"/>
        <w:rPr>
          <w:rFonts w:ascii="Courier New" w:hAnsi="Courier New" w:cs="Courier New"/>
        </w:rPr>
      </w:pPr>
    </w:p>
    <w:p w14:paraId="67C722DF" w14:textId="77777777" w:rsidR="007A4DBE" w:rsidRDefault="007A4DBE">
      <w:pPr>
        <w:pStyle w:val="NormalWeb"/>
        <w:spacing w:line="480" w:lineRule="auto"/>
        <w:rPr>
          <w:rFonts w:ascii="Courier New" w:hAnsi="Courier New" w:cs="Courier New"/>
        </w:rPr>
      </w:pPr>
    </w:p>
    <w:p w14:paraId="5D91BCAA" w14:textId="77777777" w:rsidR="007A4DBE" w:rsidRDefault="007A4DBE">
      <w:pPr>
        <w:pStyle w:val="NormalWeb"/>
        <w:spacing w:line="480" w:lineRule="auto"/>
        <w:rPr>
          <w:rFonts w:ascii="Courier New" w:hAnsi="Courier New" w:cs="Courier New"/>
        </w:rPr>
      </w:pPr>
    </w:p>
    <w:p w14:paraId="1A701DCB" w14:textId="77777777" w:rsidR="007A4DBE" w:rsidRDefault="00262BB0">
      <w:pPr>
        <w:pStyle w:val="Heading1"/>
        <w:pageBreakBefore/>
        <w:spacing w:line="480" w:lineRule="auto"/>
        <w:ind w:firstLineChars="50" w:firstLine="100"/>
        <w:jc w:val="center"/>
        <w:rPr>
          <w:rFonts w:ascii="Courier New" w:hAnsi="Courier New" w:cs="Courier New"/>
          <w:color w:val="000000" w:themeColor="text1"/>
          <w:sz w:val="24"/>
          <w:szCs w:val="24"/>
        </w:rPr>
      </w:pPr>
      <w:r>
        <w:rPr>
          <w:rFonts w:cs="Courier New"/>
          <w:color w:val="000000" w:themeColor="text1"/>
          <w:szCs w:val="24"/>
        </w:rPr>
        <w:lastRenderedPageBreak/>
        <w:t>C</w:t>
      </w:r>
      <w:r>
        <w:rPr>
          <w:rFonts w:cs="Courier New"/>
          <w:color w:val="000000" w:themeColor="text1"/>
          <w:szCs w:val="24"/>
        </w:rPr>
        <w:t>H</w:t>
      </w:r>
      <w:r>
        <w:rPr>
          <w:rFonts w:cs="Courier New"/>
          <w:color w:val="000000" w:themeColor="text1"/>
          <w:szCs w:val="24"/>
        </w:rPr>
        <w:t>A</w:t>
      </w:r>
      <w:r>
        <w:rPr>
          <w:rFonts w:cs="Courier New"/>
          <w:color w:val="000000" w:themeColor="text1"/>
          <w:szCs w:val="24"/>
        </w:rPr>
        <w:t>P</w:t>
      </w:r>
      <w:r>
        <w:rPr>
          <w:rFonts w:cs="Courier New"/>
          <w:color w:val="000000" w:themeColor="text1"/>
          <w:szCs w:val="24"/>
        </w:rPr>
        <w:t>T</w:t>
      </w:r>
      <w:r>
        <w:rPr>
          <w:rFonts w:cs="Courier New"/>
          <w:color w:val="000000" w:themeColor="text1"/>
          <w:szCs w:val="24"/>
        </w:rPr>
        <w:t>E</w:t>
      </w:r>
      <w:r>
        <w:rPr>
          <w:rFonts w:cs="Courier New"/>
          <w:color w:val="000000" w:themeColor="text1"/>
          <w:szCs w:val="24"/>
        </w:rPr>
        <w:t>R 4</w:t>
      </w:r>
    </w:p>
    <w:p w14:paraId="5A33BF26" w14:textId="77777777" w:rsidR="007A4DBE" w:rsidRDefault="00262BB0">
      <w:pPr>
        <w:pStyle w:val="Heading1"/>
        <w:spacing w:line="480" w:lineRule="auto"/>
        <w:jc w:val="center"/>
        <w:rPr>
          <w:rFonts w:ascii="Courier New" w:hAnsi="Courier New" w:cs="Courier New"/>
          <w:color w:val="000000" w:themeColor="text1"/>
          <w:sz w:val="24"/>
          <w:szCs w:val="24"/>
        </w:rPr>
      </w:pPr>
      <w:r>
        <w:rPr>
          <w:rFonts w:cs="Courier New"/>
          <w:color w:val="000000" w:themeColor="text1"/>
          <w:szCs w:val="24"/>
        </w:rPr>
        <w:t>SYSTEM DEVELOPMENT, IMPLEMENTATION, TESTING, EVALUATION, RESULTS, AND DISCUSSION</w:t>
      </w:r>
    </w:p>
    <w:p w14:paraId="0E38FCCF" w14:textId="77777777" w:rsidR="007A4DBE" w:rsidRDefault="00262BB0">
      <w:pPr>
        <w:pStyle w:val="Heading2"/>
        <w:spacing w:line="480" w:lineRule="auto"/>
        <w:rPr>
          <w:rFonts w:ascii="Courier New" w:hAnsi="Courier New" w:cs="Courier New"/>
          <w:color w:val="000000" w:themeColor="text1"/>
          <w:sz w:val="24"/>
          <w:szCs w:val="24"/>
        </w:rPr>
      </w:pPr>
      <w:r>
        <w:rPr>
          <w:rFonts w:cs="Courier New"/>
          <w:color w:val="000000" w:themeColor="text1"/>
          <w:szCs w:val="24"/>
        </w:rPr>
        <w:t>4.1 Introduction</w:t>
      </w:r>
    </w:p>
    <w:p w14:paraId="3B47492C" w14:textId="77777777" w:rsidR="007A4DBE" w:rsidRDefault="00262BB0">
      <w:pPr>
        <w:spacing w:after="40"/>
        <w:rPr>
          <w:rFonts w:ascii="Courier New" w:hAnsi="Courier New" w:cs="Courier New"/>
        </w:rPr>
      </w:pPr>
      <w:r>
        <w:rPr>
          <w:rFonts w:cs="Courier New"/>
        </w:rPr>
        <w:t xml:space="preserve">This chapter </w:t>
      </w:r>
      <w:r>
        <w:rPr>
          <w:rFonts w:cs="Courier New"/>
        </w:rPr>
        <w:t>presented the development, implementation, testing, and initial results of the Automated Network Threat Detection and Management System. The discussion was based on the available project source code, system interfaces, and documented system features. The d</w:t>
      </w:r>
      <w:r>
        <w:rPr>
          <w:rFonts w:cs="Courier New"/>
        </w:rPr>
        <w:t>eveloped application used Python, Flask, Scapy, and MySQL to support network traffic monitoring, automated threat detection, alert recording, and</w:t>
      </w:r>
      <w:r>
        <w:rPr>
          <w:rFonts w:cs="Courier New"/>
        </w:rPr>
        <w:t xml:space="preserve"> </w:t>
      </w:r>
      <w:r>
        <w:rPr>
          <w:rFonts w:cs="Courier New"/>
        </w:rPr>
        <w:t>administrative management.</w:t>
      </w:r>
      <w:r>
        <w:rPr>
          <w:rFonts w:cs="Courier New"/>
        </w:rPr>
        <w:t xml:space="preserve"> </w:t>
      </w:r>
      <w:r>
        <w:rPr>
          <w:rFonts w:cs="Courier New"/>
        </w:rPr>
        <w:t>The system was developed to assist computer shop administrators and personnel in ob</w:t>
      </w:r>
      <w:r>
        <w:rPr>
          <w:rFonts w:cs="Courier New"/>
        </w:rPr>
        <w:t xml:space="preserve">serving network-related security events through a centralized web-based interface. The implemented detection functions focused on three threat categories: ARP spoofing, DDoS-related high-volume traffic, and port-scanning activity. When a defined detection </w:t>
      </w:r>
      <w:r>
        <w:rPr>
          <w:rFonts w:cs="Courier New"/>
        </w:rPr>
        <w:t>condition was met, the system recorded the event and displayed the information through the dashboard and threat-alert pages.</w:t>
      </w:r>
    </w:p>
    <w:p w14:paraId="38CEEAC3" w14:textId="77777777" w:rsidR="007A4DBE" w:rsidRDefault="00262BB0">
      <w:pPr>
        <w:spacing w:after="40"/>
        <w:rPr>
          <w:rFonts w:ascii="Courier New" w:hAnsi="Courier New" w:cs="Courier New"/>
        </w:rPr>
      </w:pPr>
      <w:r>
        <w:rPr>
          <w:rFonts w:cs="Courier New"/>
        </w:rPr>
        <w:t>At the time this draft was prepared, formal client evaluation and final field deployment data had not yet been provided. Therefore,</w:t>
      </w:r>
      <w:r>
        <w:rPr>
          <w:rFonts w:cs="Courier New"/>
        </w:rPr>
        <w:t xml:space="preserve"> the implementation and functional descriptions in this chapter were based on the actual source files and screenshots supplied by the researchers. Sections that require client ratings, respondent profiles, and statistical interpretation were retained as cl</w:t>
      </w:r>
      <w:r>
        <w:rPr>
          <w:rFonts w:cs="Courier New"/>
        </w:rPr>
        <w:t>early marked placeholders for later completion.</w:t>
      </w:r>
    </w:p>
    <w:p w14:paraId="75110325" w14:textId="77777777" w:rsidR="007A4DBE" w:rsidRDefault="00262BB0">
      <w:pPr>
        <w:pStyle w:val="Heading2"/>
        <w:spacing w:line="480" w:lineRule="auto"/>
        <w:rPr>
          <w:rFonts w:ascii="Courier New" w:hAnsi="Courier New" w:cs="Courier New"/>
          <w:color w:val="000000" w:themeColor="text1"/>
          <w:sz w:val="24"/>
          <w:szCs w:val="24"/>
        </w:rPr>
      </w:pPr>
      <w:r>
        <w:rPr>
          <w:rFonts w:cs="Courier New"/>
          <w:color w:val="000000" w:themeColor="text1"/>
          <w:szCs w:val="24"/>
        </w:rPr>
        <w:t>4.2 Overview of the Developed System</w:t>
      </w:r>
    </w:p>
    <w:p w14:paraId="28B28726" w14:textId="77777777" w:rsidR="007A4DBE" w:rsidRDefault="00262BB0">
      <w:pPr>
        <w:spacing w:after="40"/>
      </w:pPr>
      <w:r>
        <w:t xml:space="preserve">The implemented application was organized around the practical sequence followed by an administrator during network monitoring. The administrator first </w:t>
      </w:r>
      <w:r>
        <w:t>authenticated through the login page, then entered the dashboard where summarized information about recorded security events could be viewed. From the dashboard, the user could move to the detailed Threat Alerts page, review administrative activities throu</w:t>
      </w:r>
      <w:r>
        <w:t>gh Audit Logs, or manage trusted addresses through the Whitelist Management page.</w:t>
      </w:r>
    </w:p>
    <w:p w14:paraId="63F77513" w14:textId="77777777" w:rsidR="007A4DBE" w:rsidRDefault="00262BB0">
      <w:pPr>
        <w:spacing w:after="40"/>
      </w:pPr>
      <w:r>
        <w:t>The system also separated detection from decision-making. Automated rules were responsible for identifying traffic patterns that met the configured conditions, while the admi</w:t>
      </w:r>
      <w:r>
        <w:t xml:space="preserve">nistrator remained responsible for interpreting the alert and deciding what response was appropriate. This separation was important because network behavior can vary depending on the activities being performed by users. A rule-based alert therefore served </w:t>
      </w:r>
      <w:r>
        <w:t xml:space="preserve">as an indication that </w:t>
      </w:r>
      <w:r>
        <w:t>required attention rather than as an automatic declaration that an attack had been confirmed.</w:t>
      </w:r>
    </w:p>
    <w:p w14:paraId="2753438E" w14:textId="77777777" w:rsidR="007A4DBE" w:rsidRDefault="00262BB0">
      <w:pPr>
        <w:spacing w:after="40"/>
      </w:pPr>
      <w:r>
        <w:t>The available interface also showed that the system was designed to retain information for later review. Alert records were not limited to a</w:t>
      </w:r>
      <w:r>
        <w:t xml:space="preserve"> temporary notification. They were stored and presented with contextual information, while audit and whitelist records provided additional administrative history. This organization supported the management aspect of the system because the administrator cou</w:t>
      </w:r>
      <w:r>
        <w:t>ld return to previous records when investigating a recurring event.</w:t>
      </w:r>
    </w:p>
    <w:p w14:paraId="40535668" w14:textId="77777777" w:rsidR="007A4DBE" w:rsidRDefault="00262BB0">
      <w:pPr>
        <w:spacing w:after="40"/>
        <w:rPr>
          <w:rFonts w:ascii="Courier New" w:hAnsi="Courier New" w:cs="Courier New"/>
        </w:rPr>
      </w:pPr>
      <w:r>
        <w:rPr>
          <w:rFonts w:cs="Courier New"/>
        </w:rPr>
        <w:t>The Automated Network Threat Detection and Management System was implemented as a web-based network security monitoring application. The application combined packet capture and analysis wi</w:t>
      </w:r>
      <w:r>
        <w:rPr>
          <w:rFonts w:cs="Courier New"/>
        </w:rPr>
        <w:t>th a browser-accessible dashboard. Its main functions included administrator authentication, packet monitoring, automated threat detection, alert storage, threat visualization, audit logging, IP whitelisting, searching, filtering, and CSV export.</w:t>
      </w:r>
    </w:p>
    <w:p w14:paraId="5826B9FB" w14:textId="77777777" w:rsidR="007A4DBE" w:rsidRDefault="00262BB0">
      <w:pPr>
        <w:spacing w:after="40"/>
        <w:rPr>
          <w:rFonts w:ascii="Courier New" w:hAnsi="Courier New" w:cs="Courier New"/>
        </w:rPr>
      </w:pPr>
      <w:r>
        <w:rPr>
          <w:rFonts w:cs="Courier New"/>
        </w:rPr>
        <w:t>The appli</w:t>
      </w:r>
      <w:r>
        <w:rPr>
          <w:rFonts w:cs="Courier New"/>
        </w:rPr>
        <w:t>cation used Scapy to inspect relevant network packets. Detection modules evaluated packet characteristics and recent traffic behavior according to predefined thresholds and rules. The system then stored detected events in a MySQL database. Flask handled th</w:t>
      </w:r>
      <w:r>
        <w:rPr>
          <w:rFonts w:cs="Courier New"/>
        </w:rPr>
        <w:t>e application routes, session management, and communication between the user interface and the stored monitoring data.</w:t>
      </w:r>
    </w:p>
    <w:p w14:paraId="60B9C918" w14:textId="77777777" w:rsidR="007A4DBE" w:rsidRDefault="00262BB0">
      <w:pPr>
        <w:spacing w:after="40"/>
        <w:rPr>
          <w:rFonts w:ascii="Courier New" w:hAnsi="Courier New" w:cs="Courier New"/>
        </w:rPr>
      </w:pPr>
      <w:r>
        <w:rPr>
          <w:rFonts w:cs="Courier New"/>
        </w:rPr>
        <w:t>The system was designed as a monitoring and management tool. It did not replace a firewall, antivirus application, or complete intrusion-</w:t>
      </w:r>
      <w:r>
        <w:rPr>
          <w:rFonts w:cs="Courier New"/>
        </w:rPr>
        <w:t>prevention platform. Its primary contribution was the timely identification, recording, presentation, and administrative review of selected network threats.</w:t>
      </w:r>
    </w:p>
    <w:p w14:paraId="526481AC" w14:textId="77777777" w:rsidR="007A4DBE" w:rsidRDefault="00262BB0">
      <w:pPr>
        <w:pStyle w:val="Heading2"/>
        <w:spacing w:line="480" w:lineRule="auto"/>
        <w:rPr>
          <w:rFonts w:ascii="Courier New" w:hAnsi="Courier New" w:cs="Courier New"/>
          <w:color w:val="000000" w:themeColor="text1"/>
          <w:sz w:val="24"/>
          <w:szCs w:val="24"/>
        </w:rPr>
      </w:pPr>
      <w:r>
        <w:rPr>
          <w:rFonts w:cs="Courier New"/>
          <w:color w:val="000000" w:themeColor="text1"/>
          <w:szCs w:val="24"/>
        </w:rPr>
        <w:t>4.3 Agile Development Process</w:t>
      </w:r>
    </w:p>
    <w:p w14:paraId="74CF8929" w14:textId="77777777" w:rsidR="007A4DBE" w:rsidRDefault="00262BB0">
      <w:pPr>
        <w:spacing w:after="40"/>
        <w:rPr>
          <w:rFonts w:ascii="Courier New" w:hAnsi="Courier New" w:cs="Courier New"/>
        </w:rPr>
      </w:pPr>
      <w:r>
        <w:rPr>
          <w:rFonts w:cs="Courier New"/>
        </w:rPr>
        <w:t>The researchers applied an Agile development approach during the deve</w:t>
      </w:r>
      <w:r>
        <w:rPr>
          <w:rFonts w:cs="Courier New"/>
        </w:rPr>
        <w:t>lopment of the system. The application was improved through repeated development and testing activities instead of treating the entire system as a single completed output. The work was divided into manageable functions, allowing the researchers to implemen</w:t>
      </w:r>
      <w:r>
        <w:rPr>
          <w:rFonts w:cs="Courier New"/>
        </w:rPr>
        <w:t>t the monitoring components, database functions, and web interfaces in stages.</w:t>
      </w:r>
    </w:p>
    <w:p w14:paraId="58CDD664" w14:textId="77777777" w:rsidR="007A4DBE" w:rsidRDefault="00262BB0">
      <w:pPr>
        <w:pStyle w:val="Heading3"/>
        <w:spacing w:line="480" w:lineRule="auto"/>
        <w:rPr>
          <w:rFonts w:ascii="Courier New" w:hAnsi="Courier New" w:cs="Courier New"/>
          <w:color w:val="000000" w:themeColor="text1"/>
          <w:sz w:val="24"/>
          <w:szCs w:val="24"/>
        </w:rPr>
      </w:pPr>
      <w:r>
        <w:rPr>
          <w:rFonts w:cs="Courier New"/>
          <w:color w:val="000000" w:themeColor="text1"/>
          <w:szCs w:val="24"/>
        </w:rPr>
        <w:t>4.3.1 Requirements Gathering and Planning</w:t>
      </w:r>
    </w:p>
    <w:p w14:paraId="6BA694C4" w14:textId="77777777" w:rsidR="007A4DBE" w:rsidRDefault="00262BB0">
      <w:pPr>
        <w:spacing w:after="40"/>
        <w:rPr>
          <w:rFonts w:ascii="Courier New" w:hAnsi="Courier New" w:cs="Courier New"/>
        </w:rPr>
      </w:pPr>
      <w:r>
        <w:rPr>
          <w:rFonts w:cs="Courier New"/>
        </w:rPr>
        <w:t xml:space="preserve">During the planning stage, the researchers identified the need for a centralized and affordable monitoring tool that could be used in </w:t>
      </w:r>
      <w:r>
        <w:rPr>
          <w:rFonts w:cs="Courier New"/>
        </w:rPr>
        <w:t>a small business setting such as a computer shop. The required functions included real-time network observation, automated identification of selected suspicious activities, alert generation, historical records, administrator access, and management of trust</w:t>
      </w:r>
      <w:r>
        <w:rPr>
          <w:rFonts w:cs="Courier New"/>
        </w:rPr>
        <w:t>ed IP addresses.</w:t>
      </w:r>
    </w:p>
    <w:p w14:paraId="70A60641" w14:textId="77777777" w:rsidR="007A4DBE" w:rsidRDefault="00262BB0">
      <w:pPr>
        <w:pStyle w:val="Heading3"/>
        <w:spacing w:line="480" w:lineRule="auto"/>
        <w:rPr>
          <w:rFonts w:ascii="Courier New" w:hAnsi="Courier New" w:cs="Courier New"/>
          <w:color w:val="000000" w:themeColor="text1"/>
          <w:sz w:val="24"/>
          <w:szCs w:val="24"/>
        </w:rPr>
      </w:pPr>
      <w:r>
        <w:rPr>
          <w:rFonts w:cs="Courier New"/>
          <w:color w:val="000000" w:themeColor="text1"/>
          <w:szCs w:val="24"/>
        </w:rPr>
        <w:lastRenderedPageBreak/>
        <w:t>4.3.2 System Design</w:t>
      </w:r>
    </w:p>
    <w:p w14:paraId="2C4AF0EA" w14:textId="77777777" w:rsidR="007A4DBE" w:rsidRDefault="00262BB0">
      <w:pPr>
        <w:spacing w:after="40"/>
        <w:rPr>
          <w:rFonts w:ascii="Courier New" w:hAnsi="Courier New" w:cs="Courier New"/>
        </w:rPr>
      </w:pPr>
      <w:r>
        <w:rPr>
          <w:rFonts w:cs="Courier New"/>
        </w:rPr>
        <w:t xml:space="preserve">The system design covered the application workflow, database structure, detection logic, and user interface. The researchers organized the interface into separate pages for the dashboard, threat alerts, audit logs, and </w:t>
      </w:r>
      <w:r>
        <w:rPr>
          <w:rFonts w:cs="Courier New"/>
        </w:rPr>
        <w:t>whitelist management. The design also included database functions for storing alerts, administrator actions, and trusted IP entries.</w:t>
      </w:r>
    </w:p>
    <w:p w14:paraId="5208F9E1" w14:textId="77777777" w:rsidR="007A4DBE" w:rsidRDefault="00262BB0">
      <w:pPr>
        <w:pStyle w:val="Heading3"/>
        <w:spacing w:line="480" w:lineRule="auto"/>
        <w:rPr>
          <w:rFonts w:ascii="Courier New" w:hAnsi="Courier New" w:cs="Courier New"/>
          <w:color w:val="000000" w:themeColor="text1"/>
          <w:sz w:val="24"/>
          <w:szCs w:val="24"/>
        </w:rPr>
      </w:pPr>
      <w:r>
        <w:rPr>
          <w:rFonts w:cs="Courier New"/>
          <w:color w:val="000000" w:themeColor="text1"/>
          <w:szCs w:val="24"/>
        </w:rPr>
        <w:t>4.3.3 Development and Implementation</w:t>
      </w:r>
    </w:p>
    <w:p w14:paraId="3D670168" w14:textId="77777777" w:rsidR="007A4DBE" w:rsidRDefault="00262BB0">
      <w:pPr>
        <w:spacing w:after="40"/>
        <w:rPr>
          <w:rFonts w:ascii="Courier New" w:hAnsi="Courier New" w:cs="Courier New"/>
        </w:rPr>
      </w:pPr>
      <w:r>
        <w:rPr>
          <w:rFonts w:cs="Courier New"/>
        </w:rPr>
        <w:t>The development stage involved the implementation of the Flask application, Scapy-base</w:t>
      </w:r>
      <w:r>
        <w:rPr>
          <w:rFonts w:cs="Courier New"/>
        </w:rPr>
        <w:t>d packet monitoring, MySQL data storage, and the web interface. The researchers developed the threat detectors and connected them to the alert-recording functions. The dashboard and administrative pages were then integrated with the application programming</w:t>
      </w:r>
      <w:r>
        <w:rPr>
          <w:rFonts w:cs="Courier New"/>
        </w:rPr>
        <w:t xml:space="preserve"> interfaces.</w:t>
      </w:r>
    </w:p>
    <w:p w14:paraId="33ADD65D" w14:textId="77777777" w:rsidR="007A4DBE" w:rsidRDefault="00262BB0">
      <w:pPr>
        <w:pStyle w:val="Heading3"/>
        <w:spacing w:line="480" w:lineRule="auto"/>
        <w:rPr>
          <w:rFonts w:ascii="Courier New" w:hAnsi="Courier New" w:cs="Courier New"/>
          <w:color w:val="000000" w:themeColor="text1"/>
          <w:sz w:val="24"/>
          <w:szCs w:val="24"/>
        </w:rPr>
      </w:pPr>
      <w:r>
        <w:rPr>
          <w:rFonts w:cs="Courier New"/>
          <w:color w:val="000000" w:themeColor="text1"/>
          <w:szCs w:val="24"/>
        </w:rPr>
        <w:t>4.3.4 Testing and Improvement</w:t>
      </w:r>
    </w:p>
    <w:p w14:paraId="2F05709F" w14:textId="77777777" w:rsidR="007A4DBE" w:rsidRDefault="00262BB0">
      <w:pPr>
        <w:spacing w:after="40"/>
        <w:rPr>
          <w:rFonts w:ascii="Courier New" w:hAnsi="Courier New" w:cs="Courier New"/>
        </w:rPr>
      </w:pPr>
      <w:r>
        <w:rPr>
          <w:rFonts w:cs="Courier New"/>
        </w:rPr>
        <w:t>The developed functions were checked through application-level testing and interface observation. The researchers reviewed whether the login process, dashboard, alert display, audit logging, whitelist functions, s</w:t>
      </w:r>
      <w:r>
        <w:rPr>
          <w:rFonts w:cs="Courier New"/>
        </w:rPr>
        <w:t>earch and filter controls, and export options operated as intended. Issues identified during testing could be corrected in subsequent development iterations.</w:t>
      </w:r>
    </w:p>
    <w:p w14:paraId="7EBE5E7F" w14:textId="77777777" w:rsidR="007A4DBE" w:rsidRDefault="00262BB0">
      <w:pPr>
        <w:pStyle w:val="Heading3"/>
        <w:spacing w:line="480" w:lineRule="auto"/>
        <w:rPr>
          <w:rFonts w:ascii="Courier New" w:hAnsi="Courier New" w:cs="Courier New"/>
          <w:color w:val="000000" w:themeColor="text1"/>
          <w:sz w:val="24"/>
          <w:szCs w:val="24"/>
        </w:rPr>
      </w:pPr>
      <w:r>
        <w:rPr>
          <w:rFonts w:cs="Courier New"/>
          <w:color w:val="000000" w:themeColor="text1"/>
          <w:szCs w:val="24"/>
        </w:rPr>
        <w:t>4.3.5 Current Development Status</w:t>
      </w:r>
    </w:p>
    <w:p w14:paraId="683C2D10" w14:textId="77777777" w:rsidR="007A4DBE" w:rsidRDefault="00262BB0">
      <w:pPr>
        <w:spacing w:after="40"/>
        <w:rPr>
          <w:rFonts w:ascii="Courier New" w:hAnsi="Courier New" w:cs="Courier New"/>
        </w:rPr>
      </w:pPr>
      <w:r>
        <w:rPr>
          <w:rFonts w:cs="Courier New"/>
        </w:rPr>
        <w:t>The available source code and screenshots showed that the major s</w:t>
      </w:r>
      <w:r>
        <w:rPr>
          <w:rFonts w:cs="Courier New"/>
        </w:rPr>
        <w:t>ystem modules had been implemented. The application contained working routes for login, dashboard access, alerts, audit logs, and whitelist management. The final client-based evaluation and field deployment results remained pending and should be inserted a</w:t>
      </w:r>
      <w:r>
        <w:rPr>
          <w:rFonts w:cs="Courier New"/>
        </w:rPr>
        <w:t>fter the researchers completed the client assessment.</w:t>
      </w:r>
    </w:p>
    <w:p w14:paraId="6799B3A0" w14:textId="77777777" w:rsidR="007A4DBE" w:rsidRDefault="00262BB0">
      <w:pPr>
        <w:pStyle w:val="Heading2"/>
        <w:spacing w:line="480" w:lineRule="auto"/>
        <w:rPr>
          <w:rFonts w:ascii="Courier New" w:hAnsi="Courier New" w:cs="Courier New"/>
          <w:color w:val="000000" w:themeColor="text1"/>
          <w:sz w:val="28"/>
          <w:szCs w:val="28"/>
        </w:rPr>
      </w:pPr>
      <w:r>
        <w:rPr>
          <w:rFonts w:cs="Courier New"/>
          <w:color w:val="000000" w:themeColor="text1"/>
          <w:szCs w:val="28"/>
        </w:rPr>
        <w:t>4.4 System Architecture and Workflow</w:t>
      </w:r>
    </w:p>
    <w:p w14:paraId="0E8CE1C9" w14:textId="77777777" w:rsidR="007A4DBE" w:rsidRDefault="00262BB0">
      <w:pPr>
        <w:spacing w:after="40"/>
      </w:pPr>
      <w:r>
        <w:t>The architecture was designed so that each major component had a specific responsibility. The monitoring component handled packet-level input, the detection layer in</w:t>
      </w:r>
      <w:r>
        <w:t xml:space="preserve">terpreted the observed traffic, the database preserved records, and the Flask application connected the processing functions with the browser interface. This organization reduced the need for the user interface to directly process raw packets and made the </w:t>
      </w:r>
      <w:r>
        <w:t>overall workflow easier to understand.</w:t>
      </w:r>
    </w:p>
    <w:p w14:paraId="4DBE9BA2" w14:textId="77777777" w:rsidR="007A4DBE" w:rsidRDefault="00262BB0">
      <w:pPr>
        <w:spacing w:after="40"/>
      </w:pPr>
      <w:r>
        <w:t xml:space="preserve">The workflow also supported continuous observation. When traffic did not satisfy a detection condition, monitoring could continue without generating a threat record. When a condition was satisfied, the system created </w:t>
      </w:r>
      <w:r>
        <w:t>an alert and stored the event. The administrator could then review the record through the web interface. This sequence provided a clear relationship between network activity and the information eventually presented to the user.</w:t>
      </w:r>
    </w:p>
    <w:p w14:paraId="246577DC" w14:textId="77777777" w:rsidR="007A4DBE" w:rsidRDefault="00262BB0">
      <w:pPr>
        <w:spacing w:after="40"/>
      </w:pPr>
      <w:r>
        <w:t>From a small-business perspe</w:t>
      </w:r>
      <w:r>
        <w:t xml:space="preserve">ctive, the layered workflow helped keep the system focused. The computer shop administrator did not need to manually inspect every packet or interpret every protocol field. Instead, the application converted selected packet characteristics into summarized </w:t>
      </w:r>
      <w:r>
        <w:t>information, while retaining enough detail to support further review.</w:t>
      </w:r>
    </w:p>
    <w:p w14:paraId="63B3FCE0" w14:textId="77777777" w:rsidR="007A4DBE" w:rsidRDefault="00262BB0">
      <w:pPr>
        <w:spacing w:after="40"/>
        <w:rPr>
          <w:rFonts w:ascii="Courier New" w:hAnsi="Courier New" w:cs="Courier New"/>
        </w:rPr>
      </w:pPr>
      <w:r>
        <w:rPr>
          <w:rFonts w:cs="Courier New"/>
        </w:rPr>
        <w:t>The developed system followed a layered workflow. Network packets were observed through the monitoring component. Relevant packet information was passed to the ARP spoofing, DDoS, and po</w:t>
      </w:r>
      <w:r>
        <w:rPr>
          <w:rFonts w:cs="Courier New"/>
        </w:rPr>
        <w:t xml:space="preserve">rt-scan detection modules. When a detection rule was satisfied, the application created an alert record containing the threat category, source information, details, and recommended administrative action. The stored records were then made available through </w:t>
      </w:r>
      <w:r>
        <w:rPr>
          <w:rFonts w:cs="Courier New"/>
        </w:rPr>
        <w:t>the dashboard and alert-management interfaces.</w:t>
      </w:r>
    </w:p>
    <w:tbl>
      <w:tblPr>
        <w:tblStyle w:val="TableGrid"/>
        <w:tblW w:w="0" w:type="auto"/>
        <w:tblLook w:val="04A0" w:firstRow="1" w:lastRow="0" w:firstColumn="1" w:lastColumn="0" w:noHBand="0" w:noVBand="1"/>
      </w:tblPr>
      <w:tblGrid>
        <w:gridCol w:w="2531"/>
        <w:gridCol w:w="2545"/>
      </w:tblGrid>
      <w:tr w:rsidR="007A4DBE" w14:paraId="6030686C" w14:textId="77777777">
        <w:tc>
          <w:tcPr>
            <w:tcW w:w="4320" w:type="dxa"/>
          </w:tcPr>
          <w:p w14:paraId="0AF901EF" w14:textId="77777777" w:rsidR="007A4DBE" w:rsidRDefault="00262BB0">
            <w:pPr>
              <w:spacing w:line="480" w:lineRule="auto"/>
              <w:rPr>
                <w:rFonts w:ascii="Courier New" w:hAnsi="Courier New" w:cs="Courier New"/>
              </w:rPr>
            </w:pPr>
            <w:r>
              <w:rPr>
                <w:rFonts w:cs="Courier New"/>
                <w:sz w:val="16"/>
              </w:rPr>
              <w:t>Layer</w:t>
            </w:r>
          </w:p>
        </w:tc>
        <w:tc>
          <w:tcPr>
            <w:tcW w:w="4320" w:type="dxa"/>
          </w:tcPr>
          <w:p w14:paraId="0DCBD829" w14:textId="77777777" w:rsidR="007A4DBE" w:rsidRDefault="00262BB0">
            <w:pPr>
              <w:spacing w:line="480" w:lineRule="auto"/>
              <w:rPr>
                <w:rFonts w:ascii="Courier New" w:hAnsi="Courier New" w:cs="Courier New"/>
              </w:rPr>
            </w:pPr>
            <w:r>
              <w:rPr>
                <w:rFonts w:cs="Courier New"/>
                <w:sz w:val="16"/>
              </w:rPr>
              <w:t>Main Function</w:t>
            </w:r>
          </w:p>
        </w:tc>
      </w:tr>
      <w:tr w:rsidR="007A4DBE" w14:paraId="4AE6968B" w14:textId="77777777">
        <w:tc>
          <w:tcPr>
            <w:tcW w:w="4320" w:type="dxa"/>
          </w:tcPr>
          <w:p w14:paraId="3C22D4AC" w14:textId="77777777" w:rsidR="007A4DBE" w:rsidRDefault="00262BB0">
            <w:pPr>
              <w:spacing w:line="480" w:lineRule="auto"/>
              <w:rPr>
                <w:rFonts w:ascii="Courier New" w:hAnsi="Courier New" w:cs="Courier New"/>
              </w:rPr>
            </w:pPr>
            <w:r>
              <w:rPr>
                <w:rFonts w:cs="Courier New"/>
                <w:sz w:val="16"/>
              </w:rPr>
              <w:t>Monitoring Layer</w:t>
            </w:r>
          </w:p>
        </w:tc>
        <w:tc>
          <w:tcPr>
            <w:tcW w:w="4320" w:type="dxa"/>
          </w:tcPr>
          <w:p w14:paraId="1F45915E" w14:textId="77777777" w:rsidR="007A4DBE" w:rsidRDefault="00262BB0">
            <w:pPr>
              <w:spacing w:line="480" w:lineRule="auto"/>
              <w:rPr>
                <w:rFonts w:ascii="Courier New" w:hAnsi="Courier New" w:cs="Courier New"/>
              </w:rPr>
            </w:pPr>
            <w:r>
              <w:rPr>
                <w:rFonts w:cs="Courier New"/>
                <w:sz w:val="16"/>
              </w:rPr>
              <w:t>Captured and inspected network packets using Scapy.</w:t>
            </w:r>
          </w:p>
        </w:tc>
      </w:tr>
      <w:tr w:rsidR="007A4DBE" w14:paraId="1C38031B" w14:textId="77777777">
        <w:tc>
          <w:tcPr>
            <w:tcW w:w="4320" w:type="dxa"/>
          </w:tcPr>
          <w:p w14:paraId="0B2A32B5" w14:textId="77777777" w:rsidR="007A4DBE" w:rsidRDefault="00262BB0">
            <w:pPr>
              <w:spacing w:line="480" w:lineRule="auto"/>
              <w:rPr>
                <w:rFonts w:ascii="Courier New" w:hAnsi="Courier New" w:cs="Courier New"/>
              </w:rPr>
            </w:pPr>
            <w:r>
              <w:rPr>
                <w:rFonts w:cs="Courier New"/>
                <w:sz w:val="16"/>
              </w:rPr>
              <w:t>Detection Layer</w:t>
            </w:r>
          </w:p>
        </w:tc>
        <w:tc>
          <w:tcPr>
            <w:tcW w:w="4320" w:type="dxa"/>
          </w:tcPr>
          <w:p w14:paraId="6CE805EB" w14:textId="77777777" w:rsidR="007A4DBE" w:rsidRDefault="00262BB0">
            <w:pPr>
              <w:spacing w:line="480" w:lineRule="auto"/>
              <w:rPr>
                <w:rFonts w:ascii="Courier New" w:hAnsi="Courier New" w:cs="Courier New"/>
              </w:rPr>
            </w:pPr>
            <w:r>
              <w:rPr>
                <w:rFonts w:cs="Courier New"/>
                <w:sz w:val="16"/>
              </w:rPr>
              <w:t>Applied predefined rules and thresholds for ARP spoofing, DDoS activity, and port scanning.</w:t>
            </w:r>
          </w:p>
        </w:tc>
      </w:tr>
      <w:tr w:rsidR="007A4DBE" w14:paraId="0AEB3374" w14:textId="77777777">
        <w:tc>
          <w:tcPr>
            <w:tcW w:w="4320" w:type="dxa"/>
          </w:tcPr>
          <w:p w14:paraId="2BDBEAAB" w14:textId="77777777" w:rsidR="007A4DBE" w:rsidRDefault="00262BB0">
            <w:pPr>
              <w:spacing w:line="480" w:lineRule="auto"/>
              <w:rPr>
                <w:rFonts w:ascii="Courier New" w:hAnsi="Courier New" w:cs="Courier New"/>
              </w:rPr>
            </w:pPr>
            <w:r>
              <w:rPr>
                <w:rFonts w:cs="Courier New"/>
                <w:sz w:val="16"/>
              </w:rPr>
              <w:t xml:space="preserve">Data </w:t>
            </w:r>
            <w:r>
              <w:rPr>
                <w:rFonts w:cs="Courier New"/>
                <w:sz w:val="16"/>
              </w:rPr>
              <w:t>Layer</w:t>
            </w:r>
          </w:p>
        </w:tc>
        <w:tc>
          <w:tcPr>
            <w:tcW w:w="4320" w:type="dxa"/>
          </w:tcPr>
          <w:p w14:paraId="2EC65D04" w14:textId="77777777" w:rsidR="007A4DBE" w:rsidRDefault="00262BB0">
            <w:pPr>
              <w:spacing w:line="480" w:lineRule="auto"/>
              <w:rPr>
                <w:rFonts w:ascii="Courier New" w:hAnsi="Courier New" w:cs="Courier New"/>
              </w:rPr>
            </w:pPr>
            <w:r>
              <w:rPr>
                <w:rFonts w:cs="Courier New"/>
                <w:sz w:val="16"/>
              </w:rPr>
              <w:t>Stored alerts, whitelist entries, and audit records in MySQL.</w:t>
            </w:r>
          </w:p>
        </w:tc>
      </w:tr>
      <w:tr w:rsidR="007A4DBE" w14:paraId="04840938" w14:textId="77777777">
        <w:tc>
          <w:tcPr>
            <w:tcW w:w="4320" w:type="dxa"/>
          </w:tcPr>
          <w:p w14:paraId="7C21AA2D" w14:textId="77777777" w:rsidR="007A4DBE" w:rsidRDefault="00262BB0">
            <w:pPr>
              <w:spacing w:line="480" w:lineRule="auto"/>
              <w:rPr>
                <w:rFonts w:ascii="Courier New" w:hAnsi="Courier New" w:cs="Courier New"/>
              </w:rPr>
            </w:pPr>
            <w:r>
              <w:rPr>
                <w:rFonts w:cs="Courier New"/>
                <w:sz w:val="16"/>
              </w:rPr>
              <w:t>Application Layer</w:t>
            </w:r>
          </w:p>
        </w:tc>
        <w:tc>
          <w:tcPr>
            <w:tcW w:w="4320" w:type="dxa"/>
          </w:tcPr>
          <w:p w14:paraId="328A73AA" w14:textId="77777777" w:rsidR="007A4DBE" w:rsidRDefault="00262BB0">
            <w:pPr>
              <w:spacing w:line="480" w:lineRule="auto"/>
              <w:rPr>
                <w:rFonts w:ascii="Courier New" w:hAnsi="Courier New" w:cs="Courier New"/>
              </w:rPr>
            </w:pPr>
            <w:r>
              <w:rPr>
                <w:rFonts w:cs="Courier New"/>
                <w:sz w:val="16"/>
              </w:rPr>
              <w:t>Used Flask for routes, sessions, APIs, and server-side processing.</w:t>
            </w:r>
          </w:p>
        </w:tc>
      </w:tr>
      <w:tr w:rsidR="007A4DBE" w14:paraId="3C7B998C" w14:textId="77777777">
        <w:tc>
          <w:tcPr>
            <w:tcW w:w="4320" w:type="dxa"/>
          </w:tcPr>
          <w:p w14:paraId="58624F42" w14:textId="77777777" w:rsidR="007A4DBE" w:rsidRDefault="00262BB0">
            <w:pPr>
              <w:spacing w:line="480" w:lineRule="auto"/>
              <w:rPr>
                <w:rFonts w:ascii="Courier New" w:hAnsi="Courier New" w:cs="Courier New"/>
              </w:rPr>
            </w:pPr>
            <w:r>
              <w:rPr>
                <w:rFonts w:cs="Courier New"/>
                <w:sz w:val="16"/>
              </w:rPr>
              <w:t>Presentation Layer</w:t>
            </w:r>
          </w:p>
        </w:tc>
        <w:tc>
          <w:tcPr>
            <w:tcW w:w="4320" w:type="dxa"/>
          </w:tcPr>
          <w:p w14:paraId="4E876D5E" w14:textId="77777777" w:rsidR="007A4DBE" w:rsidRDefault="00262BB0">
            <w:pPr>
              <w:spacing w:line="480" w:lineRule="auto"/>
              <w:rPr>
                <w:rFonts w:ascii="Courier New" w:hAnsi="Courier New" w:cs="Courier New"/>
              </w:rPr>
            </w:pPr>
            <w:r>
              <w:rPr>
                <w:rFonts w:cs="Courier New"/>
                <w:sz w:val="16"/>
              </w:rPr>
              <w:t>Displayed dashboards, alerts, logs, and management controls through HTML, CSS, and</w:t>
            </w:r>
            <w:r>
              <w:rPr>
                <w:rFonts w:cs="Courier New"/>
                <w:sz w:val="16"/>
              </w:rPr>
              <w:t xml:space="preserve"> JavaScript.</w:t>
            </w:r>
          </w:p>
        </w:tc>
      </w:tr>
    </w:tbl>
    <w:p w14:paraId="6CBE6700" w14:textId="77777777" w:rsidR="007A4DBE" w:rsidRDefault="007A4DBE">
      <w:pPr>
        <w:spacing w:line="480" w:lineRule="auto"/>
        <w:ind w:firstLine="720"/>
        <w:rPr>
          <w:rFonts w:ascii="Courier New" w:hAnsi="Courier New" w:cs="Courier New"/>
        </w:rPr>
      </w:pPr>
    </w:p>
    <w:p w14:paraId="5F824E5A" w14:textId="77777777" w:rsidR="007A4DBE" w:rsidRDefault="00262BB0">
      <w:pPr>
        <w:spacing w:after="40"/>
        <w:ind w:firstLine="720"/>
        <w:jc w:val="center"/>
        <w:rPr>
          <w:rFonts w:ascii="Courier New" w:hAnsi="Courier New" w:cs="Courier New"/>
        </w:rPr>
      </w:pPr>
      <w:r>
        <w:rPr>
          <w:rFonts w:cs="Courier New"/>
          <w:sz w:val="16"/>
        </w:rPr>
        <w:t>Figure 4.1 may be inserted here to show the final system architecture or workflow diagram. The figure should be based on the researchers’ actual implementation and should show the movement of data from packet monitoring to detection, databas</w:t>
      </w:r>
      <w:r>
        <w:rPr>
          <w:rFonts w:cs="Courier New"/>
          <w:sz w:val="16"/>
        </w:rPr>
        <w:t>e storage, and dashboard presentation.</w:t>
      </w:r>
    </w:p>
    <w:p w14:paraId="2504CD81" w14:textId="77777777" w:rsidR="007A4DBE" w:rsidRDefault="00262BB0">
      <w:pPr>
        <w:pStyle w:val="Heading2"/>
        <w:spacing w:line="480" w:lineRule="auto"/>
        <w:rPr>
          <w:rFonts w:ascii="Courier New" w:hAnsi="Courier New" w:cs="Courier New"/>
          <w:color w:val="000000" w:themeColor="text1"/>
          <w:sz w:val="24"/>
          <w:szCs w:val="24"/>
        </w:rPr>
      </w:pPr>
      <w:r>
        <w:rPr>
          <w:rFonts w:cs="Courier New"/>
          <w:color w:val="000000" w:themeColor="text1"/>
          <w:szCs w:val="24"/>
        </w:rPr>
        <w:t>4.5 System Requirements and Technologies</w:t>
      </w:r>
    </w:p>
    <w:p w14:paraId="444C9C8A" w14:textId="77777777" w:rsidR="007A4DBE" w:rsidRDefault="00262BB0">
      <w:pPr>
        <w:spacing w:after="40"/>
      </w:pPr>
      <w:r>
        <w:t xml:space="preserve">The selected technologies were also appropriate for an academic development project because they could be integrated without requiring a large enterprise infrastructure. </w:t>
      </w:r>
      <w:r>
        <w:lastRenderedPageBreak/>
        <w:t>Python</w:t>
      </w:r>
      <w:r>
        <w:t xml:space="preserve"> provided the main programming environment, Scapy handled packet-level operations, Flask provided the web interface, and MySQL supplied persistent storage. The combination allowed the researchers to implement both the monitoring logic and the administrativ</w:t>
      </w:r>
      <w:r>
        <w:t>e dashboard within one project.</w:t>
      </w:r>
    </w:p>
    <w:p w14:paraId="4A1E2955" w14:textId="77777777" w:rsidR="007A4DBE" w:rsidRDefault="00262BB0">
      <w:pPr>
        <w:spacing w:after="40"/>
      </w:pPr>
      <w:r>
        <w:t>Python supported the organization of detection functions into separate components. This was particularly useful because the system handled different types of network behavior. Each detector could apply conditions appropriate</w:t>
      </w:r>
      <w:r>
        <w:t xml:space="preserve"> to the traffic pattern it was intended to recognize while still using the same monitoring and storage workflow.</w:t>
      </w:r>
    </w:p>
    <w:p w14:paraId="02247B7F" w14:textId="77777777" w:rsidR="007A4DBE" w:rsidRDefault="00262BB0">
      <w:pPr>
        <w:spacing w:after="40"/>
      </w:pPr>
      <w:r>
        <w:t xml:space="preserve">The web technologies also contributed to accessibility. Instead of requiring the administrator to use a command-line interface to </w:t>
      </w:r>
      <w:r>
        <w:t>inspect records, the system presented the information through browser-based pages. Tables, cards, filters, and charts made the information easier to scan and provided a more practical interface for routine administrative review.</w:t>
      </w:r>
    </w:p>
    <w:p w14:paraId="4CA273E7" w14:textId="77777777" w:rsidR="007A4DBE" w:rsidRDefault="00262BB0">
      <w:pPr>
        <w:spacing w:after="40"/>
        <w:rPr>
          <w:rFonts w:ascii="Courier New" w:hAnsi="Courier New" w:cs="Courier New"/>
        </w:rPr>
      </w:pPr>
      <w:r>
        <w:rPr>
          <w:rFonts w:cs="Courier New"/>
        </w:rPr>
        <w:t>The application was develop</w:t>
      </w:r>
      <w:r>
        <w:rPr>
          <w:rFonts w:cs="Courier New"/>
        </w:rPr>
        <w:t xml:space="preserve">ed using open-source and commonly available technologies. Python served as the primary programming language. Flask supported the web application and route management, while Scapy supported packet inspection. MySQL was used for persistent data storage. The </w:t>
      </w:r>
      <w:r>
        <w:rPr>
          <w:rFonts w:cs="Courier New"/>
        </w:rPr>
        <w:t>user interface was developed using HTML, CSS, JavaScript, and Bootstrap.</w:t>
      </w:r>
    </w:p>
    <w:tbl>
      <w:tblPr>
        <w:tblStyle w:val="TableGrid"/>
        <w:tblW w:w="0" w:type="auto"/>
        <w:tblLook w:val="04A0" w:firstRow="1" w:lastRow="0" w:firstColumn="1" w:lastColumn="0" w:noHBand="0" w:noVBand="1"/>
      </w:tblPr>
      <w:tblGrid>
        <w:gridCol w:w="2516"/>
        <w:gridCol w:w="2560"/>
      </w:tblGrid>
      <w:tr w:rsidR="007A4DBE" w14:paraId="10744A1C" w14:textId="77777777">
        <w:tc>
          <w:tcPr>
            <w:tcW w:w="4320" w:type="dxa"/>
          </w:tcPr>
          <w:p w14:paraId="0F454AAD" w14:textId="77777777" w:rsidR="007A4DBE" w:rsidRDefault="00262BB0">
            <w:pPr>
              <w:spacing w:line="480" w:lineRule="auto"/>
              <w:rPr>
                <w:rFonts w:ascii="Courier New" w:hAnsi="Courier New" w:cs="Courier New"/>
              </w:rPr>
            </w:pPr>
            <w:r>
              <w:rPr>
                <w:rFonts w:cs="Courier New"/>
                <w:sz w:val="16"/>
              </w:rPr>
              <w:t>Technology</w:t>
            </w:r>
          </w:p>
        </w:tc>
        <w:tc>
          <w:tcPr>
            <w:tcW w:w="4320" w:type="dxa"/>
          </w:tcPr>
          <w:p w14:paraId="704E8C96" w14:textId="77777777" w:rsidR="007A4DBE" w:rsidRDefault="00262BB0">
            <w:pPr>
              <w:spacing w:line="480" w:lineRule="auto"/>
              <w:rPr>
                <w:rFonts w:ascii="Courier New" w:hAnsi="Courier New" w:cs="Courier New"/>
              </w:rPr>
            </w:pPr>
            <w:r>
              <w:rPr>
                <w:rFonts w:cs="Courier New"/>
                <w:sz w:val="16"/>
              </w:rPr>
              <w:t>Purpose in the System</w:t>
            </w:r>
          </w:p>
        </w:tc>
      </w:tr>
      <w:tr w:rsidR="007A4DBE" w14:paraId="1D15C4E8" w14:textId="77777777">
        <w:tc>
          <w:tcPr>
            <w:tcW w:w="4320" w:type="dxa"/>
          </w:tcPr>
          <w:p w14:paraId="584BD223" w14:textId="77777777" w:rsidR="007A4DBE" w:rsidRDefault="00262BB0">
            <w:pPr>
              <w:spacing w:line="480" w:lineRule="auto"/>
              <w:rPr>
                <w:rFonts w:ascii="Courier New" w:hAnsi="Courier New" w:cs="Courier New"/>
              </w:rPr>
            </w:pPr>
            <w:r>
              <w:rPr>
                <w:rFonts w:cs="Courier New"/>
                <w:sz w:val="16"/>
              </w:rPr>
              <w:t>Python</w:t>
            </w:r>
          </w:p>
        </w:tc>
        <w:tc>
          <w:tcPr>
            <w:tcW w:w="4320" w:type="dxa"/>
          </w:tcPr>
          <w:p w14:paraId="6FC96ADE" w14:textId="77777777" w:rsidR="007A4DBE" w:rsidRDefault="00262BB0">
            <w:pPr>
              <w:spacing w:line="480" w:lineRule="auto"/>
              <w:rPr>
                <w:rFonts w:ascii="Courier New" w:hAnsi="Courier New" w:cs="Courier New"/>
              </w:rPr>
            </w:pPr>
            <w:r>
              <w:rPr>
                <w:rFonts w:cs="Courier New"/>
                <w:sz w:val="16"/>
              </w:rPr>
              <w:t>Implemented the application logic and detection modules.</w:t>
            </w:r>
          </w:p>
        </w:tc>
      </w:tr>
      <w:tr w:rsidR="007A4DBE" w14:paraId="2128B27B" w14:textId="77777777">
        <w:tc>
          <w:tcPr>
            <w:tcW w:w="4320" w:type="dxa"/>
          </w:tcPr>
          <w:p w14:paraId="672FAE4D" w14:textId="77777777" w:rsidR="007A4DBE" w:rsidRDefault="00262BB0">
            <w:pPr>
              <w:spacing w:line="480" w:lineRule="auto"/>
              <w:rPr>
                <w:rFonts w:ascii="Courier New" w:hAnsi="Courier New" w:cs="Courier New"/>
              </w:rPr>
            </w:pPr>
            <w:r>
              <w:rPr>
                <w:rFonts w:cs="Courier New"/>
                <w:sz w:val="16"/>
              </w:rPr>
              <w:t>Flask</w:t>
            </w:r>
          </w:p>
        </w:tc>
        <w:tc>
          <w:tcPr>
            <w:tcW w:w="4320" w:type="dxa"/>
          </w:tcPr>
          <w:p w14:paraId="2B3EBEC1" w14:textId="77777777" w:rsidR="007A4DBE" w:rsidRDefault="00262BB0">
            <w:pPr>
              <w:spacing w:line="480" w:lineRule="auto"/>
              <w:rPr>
                <w:rFonts w:ascii="Courier New" w:hAnsi="Courier New" w:cs="Courier New"/>
              </w:rPr>
            </w:pPr>
            <w:r>
              <w:rPr>
                <w:rFonts w:cs="Courier New"/>
                <w:sz w:val="16"/>
              </w:rPr>
              <w:t>Provided web routes, sessions, templates, and application services.</w:t>
            </w:r>
          </w:p>
        </w:tc>
      </w:tr>
      <w:tr w:rsidR="007A4DBE" w14:paraId="0411526E" w14:textId="77777777">
        <w:tc>
          <w:tcPr>
            <w:tcW w:w="4320" w:type="dxa"/>
          </w:tcPr>
          <w:p w14:paraId="3153CD49" w14:textId="77777777" w:rsidR="007A4DBE" w:rsidRDefault="00262BB0">
            <w:pPr>
              <w:spacing w:line="480" w:lineRule="auto"/>
              <w:rPr>
                <w:rFonts w:ascii="Courier New" w:hAnsi="Courier New" w:cs="Courier New"/>
              </w:rPr>
            </w:pPr>
            <w:r>
              <w:rPr>
                <w:rFonts w:cs="Courier New"/>
                <w:sz w:val="16"/>
              </w:rPr>
              <w:t>Scapy</w:t>
            </w:r>
          </w:p>
        </w:tc>
        <w:tc>
          <w:tcPr>
            <w:tcW w:w="4320" w:type="dxa"/>
          </w:tcPr>
          <w:p w14:paraId="76F730A0" w14:textId="77777777" w:rsidR="007A4DBE" w:rsidRDefault="00262BB0">
            <w:pPr>
              <w:spacing w:line="480" w:lineRule="auto"/>
              <w:rPr>
                <w:rFonts w:ascii="Courier New" w:hAnsi="Courier New" w:cs="Courier New"/>
              </w:rPr>
            </w:pPr>
            <w:r>
              <w:rPr>
                <w:rFonts w:cs="Courier New"/>
                <w:sz w:val="16"/>
              </w:rPr>
              <w:t>Captured and inspected network packets.</w:t>
            </w:r>
          </w:p>
        </w:tc>
      </w:tr>
      <w:tr w:rsidR="007A4DBE" w14:paraId="7CB9FE8E" w14:textId="77777777">
        <w:tc>
          <w:tcPr>
            <w:tcW w:w="4320" w:type="dxa"/>
          </w:tcPr>
          <w:p w14:paraId="2793F372" w14:textId="77777777" w:rsidR="007A4DBE" w:rsidRDefault="00262BB0">
            <w:pPr>
              <w:spacing w:line="480" w:lineRule="auto"/>
              <w:rPr>
                <w:rFonts w:ascii="Courier New" w:hAnsi="Courier New" w:cs="Courier New"/>
              </w:rPr>
            </w:pPr>
            <w:r>
              <w:rPr>
                <w:rFonts w:cs="Courier New"/>
                <w:sz w:val="16"/>
              </w:rPr>
              <w:t>MySQL</w:t>
            </w:r>
          </w:p>
        </w:tc>
        <w:tc>
          <w:tcPr>
            <w:tcW w:w="4320" w:type="dxa"/>
          </w:tcPr>
          <w:p w14:paraId="71EF19B4" w14:textId="77777777" w:rsidR="007A4DBE" w:rsidRDefault="00262BB0">
            <w:pPr>
              <w:spacing w:line="480" w:lineRule="auto"/>
              <w:rPr>
                <w:rFonts w:ascii="Courier New" w:hAnsi="Courier New" w:cs="Courier New"/>
              </w:rPr>
            </w:pPr>
            <w:r>
              <w:rPr>
                <w:rFonts w:cs="Courier New"/>
                <w:sz w:val="16"/>
              </w:rPr>
              <w:t>Stored alerts, whitelist entries, and audit records.</w:t>
            </w:r>
          </w:p>
        </w:tc>
      </w:tr>
      <w:tr w:rsidR="007A4DBE" w14:paraId="74FC82EF" w14:textId="77777777">
        <w:tc>
          <w:tcPr>
            <w:tcW w:w="4320" w:type="dxa"/>
          </w:tcPr>
          <w:p w14:paraId="06678AA5" w14:textId="77777777" w:rsidR="007A4DBE" w:rsidRDefault="00262BB0">
            <w:pPr>
              <w:spacing w:line="480" w:lineRule="auto"/>
              <w:rPr>
                <w:rFonts w:ascii="Courier New" w:hAnsi="Courier New" w:cs="Courier New"/>
              </w:rPr>
            </w:pPr>
            <w:r>
              <w:rPr>
                <w:rFonts w:cs="Courier New"/>
                <w:sz w:val="16"/>
              </w:rPr>
              <w:t>HTML, CSS, JavaScript</w:t>
            </w:r>
          </w:p>
        </w:tc>
        <w:tc>
          <w:tcPr>
            <w:tcW w:w="4320" w:type="dxa"/>
          </w:tcPr>
          <w:p w14:paraId="4D3E9590" w14:textId="77777777" w:rsidR="007A4DBE" w:rsidRDefault="00262BB0">
            <w:pPr>
              <w:spacing w:line="480" w:lineRule="auto"/>
              <w:rPr>
                <w:rFonts w:ascii="Courier New" w:hAnsi="Courier New" w:cs="Courier New"/>
              </w:rPr>
            </w:pPr>
            <w:r>
              <w:rPr>
                <w:rFonts w:cs="Courier New"/>
                <w:sz w:val="16"/>
              </w:rPr>
              <w:t>Created and controlled the web interface.</w:t>
            </w:r>
          </w:p>
        </w:tc>
      </w:tr>
      <w:tr w:rsidR="007A4DBE" w14:paraId="26834E2F" w14:textId="77777777">
        <w:tc>
          <w:tcPr>
            <w:tcW w:w="4320" w:type="dxa"/>
          </w:tcPr>
          <w:p w14:paraId="163811EC" w14:textId="77777777" w:rsidR="007A4DBE" w:rsidRDefault="00262BB0">
            <w:pPr>
              <w:spacing w:line="480" w:lineRule="auto"/>
              <w:rPr>
                <w:rFonts w:ascii="Courier New" w:hAnsi="Courier New" w:cs="Courier New"/>
              </w:rPr>
            </w:pPr>
            <w:r>
              <w:rPr>
                <w:rFonts w:cs="Courier New"/>
                <w:sz w:val="16"/>
              </w:rPr>
              <w:t>Bootstrap</w:t>
            </w:r>
          </w:p>
        </w:tc>
        <w:tc>
          <w:tcPr>
            <w:tcW w:w="4320" w:type="dxa"/>
          </w:tcPr>
          <w:p w14:paraId="00145165" w14:textId="77777777" w:rsidR="007A4DBE" w:rsidRDefault="00262BB0">
            <w:pPr>
              <w:spacing w:line="480" w:lineRule="auto"/>
              <w:rPr>
                <w:rFonts w:ascii="Courier New" w:hAnsi="Courier New" w:cs="Courier New"/>
              </w:rPr>
            </w:pPr>
            <w:r>
              <w:rPr>
                <w:rFonts w:cs="Courier New"/>
                <w:sz w:val="16"/>
              </w:rPr>
              <w:t>Supported responsive interface components and layout.</w:t>
            </w:r>
          </w:p>
        </w:tc>
      </w:tr>
    </w:tbl>
    <w:p w14:paraId="165B2749" w14:textId="77777777" w:rsidR="007A4DBE" w:rsidRDefault="007A4DBE">
      <w:pPr>
        <w:spacing w:line="480" w:lineRule="auto"/>
        <w:ind w:firstLine="720"/>
        <w:rPr>
          <w:rFonts w:ascii="Courier New" w:hAnsi="Courier New" w:cs="Courier New"/>
        </w:rPr>
      </w:pPr>
    </w:p>
    <w:p w14:paraId="41FEE433" w14:textId="77777777" w:rsidR="007A4DBE" w:rsidRDefault="00262BB0">
      <w:pPr>
        <w:spacing w:after="40"/>
        <w:ind w:firstLine="720"/>
        <w:rPr>
          <w:rFonts w:ascii="Courier New" w:hAnsi="Courier New" w:cs="Courier New"/>
        </w:rPr>
      </w:pPr>
      <w:r>
        <w:rPr>
          <w:rFonts w:cs="Courier New"/>
        </w:rPr>
        <w:t xml:space="preserve">The final </w:t>
      </w:r>
      <w:r>
        <w:rPr>
          <w:rFonts w:cs="Courier New"/>
        </w:rPr>
        <w:t xml:space="preserve">hardware and software specification table should be completed using the actual computer used during development and testing. The researchers should insert the processor, memory, operating system, network adapter, Python version, MySQL version, and browser </w:t>
      </w:r>
      <w:r>
        <w:rPr>
          <w:rFonts w:cs="Courier New"/>
        </w:rPr>
        <w:t>used in the final implementation.</w:t>
      </w:r>
    </w:p>
    <w:p w14:paraId="6A8559B5" w14:textId="77777777" w:rsidR="007A4DBE" w:rsidRDefault="00262BB0">
      <w:pPr>
        <w:pStyle w:val="Heading2"/>
        <w:spacing w:line="480" w:lineRule="auto"/>
        <w:rPr>
          <w:rFonts w:ascii="Courier New" w:hAnsi="Courier New" w:cs="Courier New"/>
          <w:color w:val="000000" w:themeColor="text1"/>
          <w:sz w:val="24"/>
          <w:szCs w:val="24"/>
        </w:rPr>
      </w:pPr>
      <w:r>
        <w:rPr>
          <w:rFonts w:cs="Courier New"/>
          <w:color w:val="000000" w:themeColor="text1"/>
          <w:szCs w:val="24"/>
        </w:rPr>
        <w:t>4.6 Description of the Implemented System Features</w:t>
      </w:r>
    </w:p>
    <w:p w14:paraId="18CF6526" w14:textId="77777777" w:rsidR="007A4DBE" w:rsidRDefault="00262BB0">
      <w:pPr>
        <w:pStyle w:val="Heading3"/>
        <w:spacing w:line="480" w:lineRule="auto"/>
        <w:rPr>
          <w:rFonts w:ascii="Courier New" w:hAnsi="Courier New" w:cs="Courier New"/>
          <w:color w:val="000000" w:themeColor="text1"/>
        </w:rPr>
      </w:pPr>
      <w:r>
        <w:rPr>
          <w:rFonts w:cs="Courier New"/>
          <w:color w:val="000000" w:themeColor="text1"/>
        </w:rPr>
        <w:t>4.6.1 Administrator Login Authentication</w:t>
      </w:r>
    </w:p>
    <w:p w14:paraId="676827F6" w14:textId="77777777" w:rsidR="007A4DBE" w:rsidRDefault="00262BB0">
      <w:pPr>
        <w:spacing w:after="40"/>
        <w:rPr>
          <w:rFonts w:ascii="Courier New" w:hAnsi="Courier New" w:cs="Courier New"/>
        </w:rPr>
      </w:pPr>
      <w:r>
        <w:rPr>
          <w:rFonts w:cs="Courier New"/>
        </w:rPr>
        <w:t>The login interface required an administrator to provide valid credentials before accessing the monitoring functions. The authenti</w:t>
      </w:r>
      <w:r>
        <w:rPr>
          <w:rFonts w:cs="Courier New"/>
        </w:rPr>
        <w:t>cation process restricted the dashboard and management pages to authorized users. The available screenshots showed a dedicated login page containing username and password fields and a sign-in control.</w:t>
      </w:r>
    </w:p>
    <w:p w14:paraId="21D1FB4F" w14:textId="77777777" w:rsidR="007A4DBE" w:rsidRDefault="00262BB0">
      <w:pPr>
        <w:spacing w:after="40"/>
        <w:rPr>
          <w:rFonts w:ascii="Courier New" w:hAnsi="Courier New" w:cs="Courier New"/>
        </w:rPr>
      </w:pPr>
      <w:r>
        <w:rPr>
          <w:rFonts w:cs="Courier New"/>
        </w:rPr>
        <w:t>The login process also supported accountability because</w:t>
      </w:r>
      <w:r>
        <w:rPr>
          <w:rFonts w:cs="Courier New"/>
        </w:rPr>
        <w:t xml:space="preserve"> administrator activity could be recorded in the audit-log module. This feature helped distinguish authorized access from unsuccessful or unauthorized attempts. Figure 4.2 should contain the actual screenshot of the administrator login interface.</w:t>
      </w:r>
    </w:p>
    <w:p w14:paraId="0FA2D19B" w14:textId="77777777" w:rsidR="007A4DBE" w:rsidRDefault="00262BB0">
      <w:pPr>
        <w:pStyle w:val="Heading3"/>
        <w:spacing w:line="480" w:lineRule="auto"/>
        <w:rPr>
          <w:rFonts w:ascii="Courier New" w:hAnsi="Courier New" w:cs="Courier New"/>
          <w:color w:val="000000" w:themeColor="text1"/>
          <w:sz w:val="24"/>
          <w:szCs w:val="24"/>
        </w:rPr>
      </w:pPr>
      <w:r>
        <w:rPr>
          <w:rFonts w:cs="Courier New"/>
          <w:color w:val="000000" w:themeColor="text1"/>
          <w:szCs w:val="24"/>
        </w:rPr>
        <w:t>4.6.2 Net</w:t>
      </w:r>
      <w:r>
        <w:rPr>
          <w:rFonts w:cs="Courier New"/>
          <w:color w:val="000000" w:themeColor="text1"/>
          <w:szCs w:val="24"/>
        </w:rPr>
        <w:t>work Overview Dashboard</w:t>
      </w:r>
    </w:p>
    <w:p w14:paraId="744FDADB" w14:textId="77777777" w:rsidR="007A4DBE" w:rsidRDefault="00262BB0">
      <w:pPr>
        <w:spacing w:after="40"/>
        <w:rPr>
          <w:rFonts w:ascii="Courier New" w:hAnsi="Courier New" w:cs="Courier New"/>
        </w:rPr>
      </w:pPr>
      <w:r>
        <w:rPr>
          <w:rFonts w:cs="Courier New"/>
        </w:rPr>
        <w:t xml:space="preserve">The dashboard served as the central monitoring page. It summarized the total number of recorded alerts and displayed the counts for the supported threat categories. The supplied system screenshot showed 41 total alerts, </w:t>
      </w:r>
      <w:r>
        <w:rPr>
          <w:rFonts w:cs="Courier New"/>
        </w:rPr>
        <w:t>consisting of 12 DDoS alerts, 23 port-scan alerts, and 6 ARP-spoofing alerts during the demonstrated run.</w:t>
      </w:r>
    </w:p>
    <w:p w14:paraId="368C0290" w14:textId="77777777" w:rsidR="007A4DBE" w:rsidRDefault="00262BB0">
      <w:pPr>
        <w:spacing w:after="40"/>
        <w:rPr>
          <w:rFonts w:ascii="Courier New" w:hAnsi="Courier New" w:cs="Courier New"/>
        </w:rPr>
      </w:pPr>
      <w:r>
        <w:rPr>
          <w:rFonts w:cs="Courier New"/>
        </w:rPr>
        <w:t>The dashboard also presented an alert trend chart, a threat-type breakdown, and a recent threat activity table. These visual elements allowed the admi</w:t>
      </w:r>
      <w:r>
        <w:rPr>
          <w:rFonts w:cs="Courier New"/>
        </w:rPr>
        <w:t>nistrator to review the distribution and recent occurrence of detected events without opening each record individually. The displayed counts were treated as demonstration data from the available system screenshot and not as final client-evaluation results.</w:t>
      </w:r>
    </w:p>
    <w:p w14:paraId="344B23A8" w14:textId="77777777" w:rsidR="007A4DBE" w:rsidRDefault="00262BB0">
      <w:pPr>
        <w:pStyle w:val="Heading3"/>
        <w:spacing w:line="480" w:lineRule="auto"/>
        <w:rPr>
          <w:rFonts w:ascii="Courier New" w:hAnsi="Courier New" w:cs="Courier New"/>
          <w:color w:val="000000" w:themeColor="text1"/>
          <w:sz w:val="24"/>
          <w:szCs w:val="24"/>
        </w:rPr>
      </w:pPr>
      <w:r>
        <w:rPr>
          <w:rFonts w:cs="Courier New"/>
          <w:color w:val="000000" w:themeColor="text1"/>
          <w:szCs w:val="24"/>
        </w:rPr>
        <w:t>4.6.3 Automated Threat Detection</w:t>
      </w:r>
    </w:p>
    <w:p w14:paraId="41A3B999" w14:textId="77777777" w:rsidR="007A4DBE" w:rsidRDefault="00262BB0">
      <w:pPr>
        <w:spacing w:after="40"/>
        <w:rPr>
          <w:rFonts w:ascii="Courier New" w:hAnsi="Courier New" w:cs="Courier New"/>
        </w:rPr>
      </w:pPr>
      <w:r>
        <w:rPr>
          <w:rFonts w:cs="Courier New"/>
        </w:rPr>
        <w:t>The automated detection component examined captured packets and evaluated them using predefined rules. The source code contained separate detector classes for ARP spoofing, DDoS activity, and port scanning. The use of sepa</w:t>
      </w:r>
      <w:r>
        <w:rPr>
          <w:rFonts w:cs="Courier New"/>
        </w:rPr>
        <w:t>rate modules made the detection logic easier to organize and allowed each threat category to use conditions appropriate to its traffic pattern.</w:t>
      </w:r>
    </w:p>
    <w:p w14:paraId="41140D0E" w14:textId="77777777" w:rsidR="007A4DBE" w:rsidRDefault="00262BB0">
      <w:pPr>
        <w:pStyle w:val="Heading3"/>
        <w:spacing w:line="480" w:lineRule="auto"/>
        <w:rPr>
          <w:rFonts w:ascii="Courier New" w:hAnsi="Courier New" w:cs="Courier New"/>
          <w:color w:val="000000" w:themeColor="text1"/>
          <w:sz w:val="24"/>
          <w:szCs w:val="24"/>
        </w:rPr>
      </w:pPr>
      <w:r>
        <w:rPr>
          <w:rFonts w:cs="Courier New"/>
          <w:color w:val="000000" w:themeColor="text1"/>
          <w:szCs w:val="24"/>
        </w:rPr>
        <w:t>4.6.4 ARP Spoofing Detection</w:t>
      </w:r>
    </w:p>
    <w:p w14:paraId="3945B032" w14:textId="77777777" w:rsidR="007A4DBE" w:rsidRDefault="00262BB0">
      <w:pPr>
        <w:spacing w:after="40"/>
        <w:rPr>
          <w:rFonts w:ascii="Courier New" w:hAnsi="Courier New" w:cs="Courier New"/>
        </w:rPr>
      </w:pPr>
      <w:r>
        <w:rPr>
          <w:rFonts w:cs="Courier New"/>
        </w:rPr>
        <w:t>The ARP spoofing detector examined ARP reply packets and tracked the relationship b</w:t>
      </w:r>
      <w:r>
        <w:rPr>
          <w:rFonts w:cs="Courier New"/>
        </w:rPr>
        <w:t xml:space="preserve">etween an IP address and its observed MAC address. When the same IP address was associated with a different MAC address within the defined monitoring conditions, the system treated the event as potentially suspicious and generated an ARP-spoofing alert. </w:t>
      </w:r>
      <w:r>
        <w:rPr>
          <w:rFonts w:cs="Courier New"/>
        </w:rPr>
        <w:lastRenderedPageBreak/>
        <w:t>Th</w:t>
      </w:r>
      <w:r>
        <w:rPr>
          <w:rFonts w:cs="Courier New"/>
        </w:rPr>
        <w:t>e alert information included the source details, a description, and a recommended administrative action.</w:t>
      </w:r>
    </w:p>
    <w:p w14:paraId="41854D66" w14:textId="77777777" w:rsidR="007A4DBE" w:rsidRDefault="00262BB0">
      <w:pPr>
        <w:pStyle w:val="Heading3"/>
        <w:spacing w:line="480" w:lineRule="auto"/>
        <w:rPr>
          <w:rFonts w:ascii="Courier New" w:hAnsi="Courier New" w:cs="Courier New"/>
          <w:color w:val="000000" w:themeColor="text1"/>
          <w:sz w:val="24"/>
          <w:szCs w:val="24"/>
        </w:rPr>
      </w:pPr>
      <w:r>
        <w:rPr>
          <w:rFonts w:cs="Courier New"/>
          <w:color w:val="000000" w:themeColor="text1"/>
          <w:szCs w:val="24"/>
        </w:rPr>
        <w:t>4.6.5 DDoS-Related Traffic Detection</w:t>
      </w:r>
    </w:p>
    <w:p w14:paraId="31F716BA" w14:textId="77777777" w:rsidR="007A4DBE" w:rsidRDefault="00262BB0">
      <w:pPr>
        <w:spacing w:after="40"/>
        <w:rPr>
          <w:rFonts w:ascii="Courier New" w:hAnsi="Courier New" w:cs="Courier New"/>
        </w:rPr>
      </w:pPr>
      <w:r>
        <w:rPr>
          <w:rFonts w:cs="Courier New"/>
        </w:rPr>
        <w:t>The DDoS detector monitored packet activity within a defined time window. When the observed packet count from a so</w:t>
      </w:r>
      <w:r>
        <w:rPr>
          <w:rFonts w:cs="Courier New"/>
        </w:rPr>
        <w:t>urce reached the configured threshold and the alert cooldown condition allowed a new record, the system generated a DDoS-related alert. The alert details included the source IP address, packet count, observed rate, and a recommendation to investigate or ap</w:t>
      </w:r>
      <w:r>
        <w:rPr>
          <w:rFonts w:cs="Courier New"/>
        </w:rPr>
        <w:t>ply an appropriate network-control response.</w:t>
      </w:r>
    </w:p>
    <w:p w14:paraId="6F2F9AC9" w14:textId="77777777" w:rsidR="007A4DBE" w:rsidRDefault="00262BB0">
      <w:pPr>
        <w:spacing w:after="40"/>
        <w:rPr>
          <w:rFonts w:ascii="Courier New" w:hAnsi="Courier New" w:cs="Courier New"/>
        </w:rPr>
      </w:pPr>
      <w:r>
        <w:rPr>
          <w:rFonts w:cs="Courier New"/>
        </w:rPr>
        <w:t xml:space="preserve">The detector was intended to identify unusually high-volume traffic according to its configured rules. The result should therefore be interpreted as an automated indication requiring administrator review rather </w:t>
      </w:r>
      <w:r>
        <w:rPr>
          <w:rFonts w:cs="Courier New"/>
        </w:rPr>
        <w:t>than as proof that every high-volume event was a confirmed attack.</w:t>
      </w:r>
    </w:p>
    <w:p w14:paraId="1051FA39" w14:textId="77777777" w:rsidR="007A4DBE" w:rsidRDefault="00262BB0">
      <w:pPr>
        <w:pStyle w:val="Heading3"/>
        <w:spacing w:line="480" w:lineRule="auto"/>
        <w:rPr>
          <w:rFonts w:ascii="Courier New" w:hAnsi="Courier New" w:cs="Courier New"/>
          <w:color w:val="000000" w:themeColor="text1"/>
          <w:sz w:val="24"/>
          <w:szCs w:val="24"/>
        </w:rPr>
      </w:pPr>
      <w:r>
        <w:rPr>
          <w:rFonts w:cs="Courier New"/>
          <w:color w:val="000000" w:themeColor="text1"/>
          <w:szCs w:val="24"/>
        </w:rPr>
        <w:t>4.6.6 Port-Scan Detection</w:t>
      </w:r>
    </w:p>
    <w:p w14:paraId="33F91115" w14:textId="77777777" w:rsidR="007A4DBE" w:rsidRDefault="00262BB0">
      <w:pPr>
        <w:spacing w:after="40"/>
        <w:rPr>
          <w:rFonts w:ascii="Courier New" w:hAnsi="Courier New" w:cs="Courier New"/>
        </w:rPr>
      </w:pPr>
      <w:r>
        <w:rPr>
          <w:rFonts w:cs="Courier New"/>
        </w:rPr>
        <w:t>The port-scan detector observed TCP and UDP destination ports associated with a source address. It maintained recent port observations within a defined time window</w:t>
      </w:r>
      <w:r>
        <w:rPr>
          <w:rFonts w:cs="Courier New"/>
        </w:rPr>
        <w:t xml:space="preserve"> and counted unique ports. When the configured threshold was reached, the system recorded a port-scan alert and included the number of unique ports and the observed port list in the event details.</w:t>
      </w:r>
    </w:p>
    <w:p w14:paraId="75112B31" w14:textId="77777777" w:rsidR="007A4DBE" w:rsidRDefault="00262BB0">
      <w:pPr>
        <w:pStyle w:val="Heading3"/>
        <w:spacing w:line="480" w:lineRule="auto"/>
        <w:rPr>
          <w:rFonts w:ascii="Courier New" w:hAnsi="Courier New" w:cs="Courier New"/>
          <w:color w:val="000000" w:themeColor="text1"/>
          <w:sz w:val="24"/>
          <w:szCs w:val="24"/>
        </w:rPr>
      </w:pPr>
      <w:r>
        <w:rPr>
          <w:rFonts w:cs="Courier New"/>
          <w:color w:val="000000" w:themeColor="text1"/>
          <w:szCs w:val="24"/>
        </w:rPr>
        <w:t>4.6.7 Threat Alerts and Recommendations</w:t>
      </w:r>
    </w:p>
    <w:p w14:paraId="2EB2EB77" w14:textId="77777777" w:rsidR="007A4DBE" w:rsidRDefault="00262BB0">
      <w:pPr>
        <w:spacing w:after="40"/>
        <w:rPr>
          <w:rFonts w:ascii="Courier New" w:hAnsi="Courier New" w:cs="Courier New"/>
        </w:rPr>
      </w:pPr>
      <w:r>
        <w:rPr>
          <w:rFonts w:cs="Courier New"/>
        </w:rPr>
        <w:t>The Threat Alerts p</w:t>
      </w:r>
      <w:r>
        <w:rPr>
          <w:rFonts w:cs="Courier New"/>
        </w:rPr>
        <w:t>age presented the detected events in an organized format. The available screenshot showed category filters for all alerts, DDoS, port scan, and ARP spoofing. Each alert displayed a threat label, source IP information, event details, time information, and a</w:t>
      </w:r>
      <w:r>
        <w:rPr>
          <w:rFonts w:cs="Courier New"/>
        </w:rPr>
        <w:t xml:space="preserve"> recommendation. Search and export controls were also provided.</w:t>
      </w:r>
    </w:p>
    <w:p w14:paraId="21000707" w14:textId="77777777" w:rsidR="007A4DBE" w:rsidRDefault="00262BB0">
      <w:pPr>
        <w:spacing w:after="40"/>
        <w:rPr>
          <w:rFonts w:ascii="Courier New" w:hAnsi="Courier New" w:cs="Courier New"/>
        </w:rPr>
      </w:pPr>
      <w:r>
        <w:rPr>
          <w:rFonts w:cs="Courier New"/>
        </w:rPr>
        <w:t>The recommendation field supported administrative decision-making by presenting a suggested next step. The system did not automatically block the source based on the displayed information. The</w:t>
      </w:r>
      <w:r>
        <w:rPr>
          <w:rFonts w:cs="Courier New"/>
        </w:rPr>
        <w:t xml:space="preserve"> administrator remained responsible for reviewing the event and applying any appropriate network response.</w:t>
      </w:r>
    </w:p>
    <w:p w14:paraId="191A665F" w14:textId="77777777" w:rsidR="007A4DBE" w:rsidRDefault="00262BB0">
      <w:pPr>
        <w:pStyle w:val="Heading3"/>
        <w:spacing w:line="480" w:lineRule="auto"/>
        <w:rPr>
          <w:rFonts w:ascii="Courier New" w:hAnsi="Courier New" w:cs="Courier New"/>
          <w:color w:val="000000" w:themeColor="text1"/>
          <w:sz w:val="24"/>
          <w:szCs w:val="24"/>
        </w:rPr>
      </w:pPr>
      <w:r>
        <w:rPr>
          <w:rFonts w:cs="Courier New"/>
          <w:color w:val="000000" w:themeColor="text1"/>
          <w:szCs w:val="24"/>
        </w:rPr>
        <w:t>4.6.8 Audit Logs</w:t>
      </w:r>
    </w:p>
    <w:p w14:paraId="24D60149" w14:textId="77777777" w:rsidR="007A4DBE" w:rsidRDefault="00262BB0">
      <w:pPr>
        <w:spacing w:after="40"/>
        <w:rPr>
          <w:rFonts w:ascii="Courier New" w:hAnsi="Courier New" w:cs="Courier New"/>
        </w:rPr>
      </w:pPr>
      <w:r>
        <w:rPr>
          <w:rFonts w:cs="Courier New"/>
        </w:rPr>
        <w:t>The Audit Logs page recorded selected administrative and system-related activities. The supplied screenshot showed entries for succe</w:t>
      </w:r>
      <w:r>
        <w:rPr>
          <w:rFonts w:cs="Courier New"/>
        </w:rPr>
        <w:t>ssful administrator logins, whitelist additions, and whitelist removals. The page also provided filters for different activity types, a search field, status information, date and time, and a CSV export option.</w:t>
      </w:r>
    </w:p>
    <w:p w14:paraId="40FC1EE4" w14:textId="77777777" w:rsidR="007A4DBE" w:rsidRDefault="00262BB0">
      <w:pPr>
        <w:spacing w:after="40"/>
        <w:rPr>
          <w:rFonts w:ascii="Courier New" w:hAnsi="Courier New" w:cs="Courier New"/>
        </w:rPr>
      </w:pPr>
      <w:r>
        <w:rPr>
          <w:rFonts w:cs="Courier New"/>
        </w:rPr>
        <w:t>The audit trail supported accountability and h</w:t>
      </w:r>
      <w:r>
        <w:rPr>
          <w:rFonts w:cs="Courier New"/>
        </w:rPr>
        <w:t>istorical review. It allowed the administrator to determine which actions occurred, the account associated with the action, the recorded IP address, the status, and the time of the event.</w:t>
      </w:r>
    </w:p>
    <w:p w14:paraId="2339F4B6" w14:textId="77777777" w:rsidR="007A4DBE" w:rsidRDefault="00262BB0">
      <w:pPr>
        <w:pStyle w:val="Heading3"/>
        <w:spacing w:line="480" w:lineRule="auto"/>
        <w:rPr>
          <w:rFonts w:ascii="Courier New" w:hAnsi="Courier New" w:cs="Courier New"/>
          <w:color w:val="000000" w:themeColor="text1"/>
          <w:sz w:val="24"/>
          <w:szCs w:val="24"/>
        </w:rPr>
      </w:pPr>
      <w:r>
        <w:rPr>
          <w:rFonts w:cs="Courier New"/>
          <w:color w:val="000000" w:themeColor="text1"/>
          <w:szCs w:val="24"/>
        </w:rPr>
        <w:t>4.6.9 IP Whitelist Management</w:t>
      </w:r>
    </w:p>
    <w:p w14:paraId="016DA278" w14:textId="77777777" w:rsidR="007A4DBE" w:rsidRDefault="00262BB0">
      <w:pPr>
        <w:spacing w:after="40"/>
        <w:rPr>
          <w:rFonts w:ascii="Courier New" w:hAnsi="Courier New" w:cs="Courier New"/>
        </w:rPr>
      </w:pPr>
      <w:r>
        <w:rPr>
          <w:rFonts w:cs="Courier New"/>
        </w:rPr>
        <w:t>The whitelist module allowed the admin</w:t>
      </w:r>
      <w:r>
        <w:rPr>
          <w:rFonts w:cs="Courier New"/>
        </w:rPr>
        <w:t>istrator to register trusted IP addresses and optional labels. The interface included instructions for identifying the local IP address and warned users to select the appropriate network adapter. The system stored whitelist entries in the database and refr</w:t>
      </w:r>
      <w:r>
        <w:rPr>
          <w:rFonts w:cs="Courier New"/>
        </w:rPr>
        <w:t>eshed the active whitelist after additions or removals.</w:t>
      </w:r>
    </w:p>
    <w:p w14:paraId="65FE797B" w14:textId="77777777" w:rsidR="007A4DBE" w:rsidRDefault="00262BB0">
      <w:pPr>
        <w:spacing w:after="40"/>
        <w:rPr>
          <w:rFonts w:ascii="Courier New" w:hAnsi="Courier New" w:cs="Courier New"/>
        </w:rPr>
      </w:pPr>
      <w:r>
        <w:rPr>
          <w:rFonts w:cs="Courier New"/>
        </w:rPr>
        <w:t xml:space="preserve">Whitelisting reduced unnecessary alerts for known and trusted addresses. However, a trusted address should be added carefully because an incorrect or overly broad whitelist entry could reduce the </w:t>
      </w:r>
      <w:r>
        <w:rPr>
          <w:rFonts w:cs="Courier New"/>
        </w:rPr>
        <w:t>visibility of potentially suspicious activity.</w:t>
      </w:r>
    </w:p>
    <w:p w14:paraId="6E87641C" w14:textId="77777777" w:rsidR="007A4DBE" w:rsidRDefault="00262BB0">
      <w:pPr>
        <w:pStyle w:val="Heading3"/>
        <w:spacing w:line="480" w:lineRule="auto"/>
        <w:rPr>
          <w:rFonts w:ascii="Courier New" w:hAnsi="Courier New" w:cs="Courier New"/>
          <w:color w:val="000000" w:themeColor="text1"/>
          <w:sz w:val="24"/>
          <w:szCs w:val="24"/>
        </w:rPr>
      </w:pPr>
      <w:r>
        <w:rPr>
          <w:rFonts w:cs="Courier New"/>
          <w:color w:val="000000" w:themeColor="text1"/>
          <w:szCs w:val="24"/>
        </w:rPr>
        <w:t xml:space="preserve">4.6.10 Search, Filter, and </w:t>
      </w:r>
      <w:r>
        <w:rPr>
          <w:rFonts w:cs="Courier New"/>
          <w:color w:val="000000" w:themeColor="text1"/>
          <w:szCs w:val="24"/>
        </w:rPr>
        <w:t>Excel</w:t>
      </w:r>
    </w:p>
    <w:p w14:paraId="5B187836" w14:textId="77777777" w:rsidR="007A4DBE" w:rsidRDefault="00262BB0">
      <w:pPr>
        <w:spacing w:after="40"/>
        <w:rPr>
          <w:rFonts w:ascii="Courier New" w:hAnsi="Courier New" w:cs="Courier New"/>
        </w:rPr>
      </w:pPr>
      <w:r>
        <w:rPr>
          <w:rFonts w:cs="Courier New"/>
        </w:rPr>
        <w:t>The system included search and filtering controls to help administrators locate relevant records. The alert page supported filtering by threat type, while the audit-log page su</w:t>
      </w:r>
      <w:r>
        <w:rPr>
          <w:rFonts w:cs="Courier New"/>
        </w:rPr>
        <w:t>pported filtering by activity category. CSV export functions allowed stored information to be transferred for reporting, documentation, or additional analysis.</w:t>
      </w:r>
    </w:p>
    <w:p w14:paraId="54C89B23" w14:textId="77777777" w:rsidR="007A4DBE" w:rsidRDefault="00262BB0">
      <w:pPr>
        <w:pStyle w:val="Heading3"/>
        <w:spacing w:line="480" w:lineRule="auto"/>
        <w:rPr>
          <w:rFonts w:ascii="Courier New" w:hAnsi="Courier New" w:cs="Courier New"/>
          <w:color w:val="000000" w:themeColor="text1"/>
          <w:sz w:val="24"/>
          <w:szCs w:val="24"/>
        </w:rPr>
      </w:pPr>
      <w:r>
        <w:rPr>
          <w:rFonts w:cs="Courier New"/>
          <w:color w:val="000000" w:themeColor="text1"/>
          <w:szCs w:val="24"/>
        </w:rPr>
        <w:t>4.6.11 Session and Access Management</w:t>
      </w:r>
    </w:p>
    <w:p w14:paraId="2EF480A8" w14:textId="77777777" w:rsidR="007A4DBE" w:rsidRDefault="00262BB0">
      <w:pPr>
        <w:spacing w:after="40"/>
        <w:rPr>
          <w:rFonts w:ascii="Courier New" w:hAnsi="Courier New" w:cs="Courier New"/>
        </w:rPr>
      </w:pPr>
      <w:r>
        <w:rPr>
          <w:rFonts w:cs="Courier New"/>
        </w:rPr>
        <w:t xml:space="preserve">The application used login-required controls to </w:t>
      </w:r>
      <w:r>
        <w:rPr>
          <w:rFonts w:cs="Courier New"/>
        </w:rPr>
        <w:t>protect administrative pages. The system also included a logout function that ended the active session. These controls helped limit access to authorized users and reduced the possibility that monitoring information would be viewed or modified through an un</w:t>
      </w:r>
      <w:r>
        <w:rPr>
          <w:rFonts w:cs="Courier New"/>
        </w:rPr>
        <w:t>attended session.</w:t>
      </w:r>
    </w:p>
    <w:p w14:paraId="74F878EE" w14:textId="77777777" w:rsidR="007A4DBE" w:rsidRDefault="00262BB0">
      <w:pPr>
        <w:pStyle w:val="Heading2"/>
        <w:spacing w:line="480" w:lineRule="auto"/>
        <w:rPr>
          <w:rFonts w:ascii="Courier New" w:hAnsi="Courier New" w:cs="Courier New"/>
          <w:color w:val="000000" w:themeColor="text1"/>
          <w:sz w:val="24"/>
          <w:szCs w:val="24"/>
        </w:rPr>
      </w:pPr>
      <w:r>
        <w:rPr>
          <w:rFonts w:cs="Courier New"/>
          <w:color w:val="000000" w:themeColor="text1"/>
          <w:szCs w:val="24"/>
        </w:rPr>
        <w:t>4.7 Database Implementation</w:t>
      </w:r>
    </w:p>
    <w:p w14:paraId="7B4442BC" w14:textId="77777777" w:rsidR="007A4DBE" w:rsidRDefault="00262BB0">
      <w:pPr>
        <w:spacing w:after="40"/>
      </w:pPr>
      <w:r>
        <w:t>The database design supported the connection between detection and management. An alert generated by a detection module could be stored and later retrieved for dashboard summaries and detailed review. This mean</w:t>
      </w:r>
      <w:r>
        <w:t>t that the same event could be viewed from different parts of the system without creating separate copies of the information.</w:t>
      </w:r>
    </w:p>
    <w:p w14:paraId="04C1254E" w14:textId="77777777" w:rsidR="007A4DBE" w:rsidRDefault="00262BB0">
      <w:pPr>
        <w:spacing w:after="40"/>
      </w:pPr>
      <w:r>
        <w:t>The database also supported the audit trail. Administrative actions such as login activity and whitelist changes could be recorded</w:t>
      </w:r>
      <w:r>
        <w:t xml:space="preserve"> so that the system maintained a history of selected management operations. This was important because changes to trusted addresses can influence how future events are interpreted.</w:t>
      </w:r>
    </w:p>
    <w:p w14:paraId="00C0D052" w14:textId="77777777" w:rsidR="007A4DBE" w:rsidRDefault="00262BB0">
      <w:pPr>
        <w:spacing w:after="40"/>
      </w:pPr>
      <w:r>
        <w:t>Persistent storage further allowed the system to support historical analysi</w:t>
      </w:r>
      <w:r>
        <w:t xml:space="preserve">s. An administrator could use search, </w:t>
      </w:r>
      <w:r>
        <w:lastRenderedPageBreak/>
        <w:t>filtering, and export functions to work with previously recorded information rather than relying only on what was visible during the current monitoring session. This provided a foundation for future reporting and longe</w:t>
      </w:r>
      <w:r>
        <w:t>r-term review.</w:t>
      </w:r>
    </w:p>
    <w:p w14:paraId="00048900" w14:textId="77777777" w:rsidR="007A4DBE" w:rsidRDefault="00262BB0">
      <w:pPr>
        <w:spacing w:after="40"/>
        <w:rPr>
          <w:rFonts w:ascii="Courier New" w:hAnsi="Courier New" w:cs="Courier New"/>
        </w:rPr>
      </w:pPr>
      <w:r>
        <w:rPr>
          <w:rFonts w:cs="Courier New"/>
        </w:rPr>
        <w:t>MySQL served as the system’s persistent data store. Based on the application functions and supplied SQL file, the database supported the storage and retrieval of threat alerts, whitelist entries, and audit records. The database layer allowed</w:t>
      </w:r>
      <w:r>
        <w:rPr>
          <w:rFonts w:cs="Courier New"/>
        </w:rPr>
        <w:t xml:space="preserve"> the web application to preserve monitoring information beyond the current browser session.</w:t>
      </w:r>
    </w:p>
    <w:tbl>
      <w:tblPr>
        <w:tblStyle w:val="TableGrid"/>
        <w:tblW w:w="0" w:type="auto"/>
        <w:tblLook w:val="04A0" w:firstRow="1" w:lastRow="0" w:firstColumn="1" w:lastColumn="0" w:noHBand="0" w:noVBand="1"/>
      </w:tblPr>
      <w:tblGrid>
        <w:gridCol w:w="2475"/>
        <w:gridCol w:w="2601"/>
      </w:tblGrid>
      <w:tr w:rsidR="007A4DBE" w14:paraId="496869E0" w14:textId="77777777">
        <w:tc>
          <w:tcPr>
            <w:tcW w:w="4320" w:type="dxa"/>
          </w:tcPr>
          <w:p w14:paraId="490862BF" w14:textId="77777777" w:rsidR="007A4DBE" w:rsidRDefault="00262BB0">
            <w:pPr>
              <w:spacing w:line="480" w:lineRule="auto"/>
              <w:rPr>
                <w:rFonts w:ascii="Courier New" w:hAnsi="Courier New" w:cs="Courier New"/>
              </w:rPr>
            </w:pPr>
            <w:r>
              <w:rPr>
                <w:rFonts w:cs="Courier New"/>
                <w:sz w:val="16"/>
              </w:rPr>
              <w:t>Data Group</w:t>
            </w:r>
          </w:p>
        </w:tc>
        <w:tc>
          <w:tcPr>
            <w:tcW w:w="4320" w:type="dxa"/>
          </w:tcPr>
          <w:p w14:paraId="61C122FF" w14:textId="77777777" w:rsidR="007A4DBE" w:rsidRDefault="00262BB0">
            <w:pPr>
              <w:spacing w:line="480" w:lineRule="auto"/>
              <w:rPr>
                <w:rFonts w:ascii="Courier New" w:hAnsi="Courier New" w:cs="Courier New"/>
              </w:rPr>
            </w:pPr>
            <w:r>
              <w:rPr>
                <w:rFonts w:cs="Courier New"/>
                <w:sz w:val="16"/>
              </w:rPr>
              <w:t>Stored Information</w:t>
            </w:r>
          </w:p>
        </w:tc>
      </w:tr>
      <w:tr w:rsidR="007A4DBE" w14:paraId="38921E5D" w14:textId="77777777">
        <w:tc>
          <w:tcPr>
            <w:tcW w:w="4320" w:type="dxa"/>
          </w:tcPr>
          <w:p w14:paraId="45B29D07" w14:textId="77777777" w:rsidR="007A4DBE" w:rsidRDefault="00262BB0">
            <w:pPr>
              <w:spacing w:line="480" w:lineRule="auto"/>
              <w:rPr>
                <w:rFonts w:ascii="Courier New" w:hAnsi="Courier New" w:cs="Courier New"/>
              </w:rPr>
            </w:pPr>
            <w:r>
              <w:rPr>
                <w:rFonts w:cs="Courier New"/>
                <w:sz w:val="16"/>
              </w:rPr>
              <w:t>Threat Alerts</w:t>
            </w:r>
          </w:p>
        </w:tc>
        <w:tc>
          <w:tcPr>
            <w:tcW w:w="4320" w:type="dxa"/>
          </w:tcPr>
          <w:p w14:paraId="703EE989" w14:textId="77777777" w:rsidR="007A4DBE" w:rsidRDefault="00262BB0">
            <w:pPr>
              <w:spacing w:line="480" w:lineRule="auto"/>
              <w:rPr>
                <w:rFonts w:ascii="Courier New" w:hAnsi="Courier New" w:cs="Courier New"/>
              </w:rPr>
            </w:pPr>
            <w:r>
              <w:rPr>
                <w:rFonts w:cs="Courier New"/>
                <w:sz w:val="16"/>
              </w:rPr>
              <w:t>Threat type, source IP, event details, recommendation, and time information.</w:t>
            </w:r>
          </w:p>
        </w:tc>
      </w:tr>
      <w:tr w:rsidR="007A4DBE" w14:paraId="5E448CEC" w14:textId="77777777">
        <w:tc>
          <w:tcPr>
            <w:tcW w:w="4320" w:type="dxa"/>
          </w:tcPr>
          <w:p w14:paraId="58A39759" w14:textId="77777777" w:rsidR="007A4DBE" w:rsidRDefault="00262BB0">
            <w:pPr>
              <w:spacing w:line="480" w:lineRule="auto"/>
              <w:rPr>
                <w:rFonts w:ascii="Courier New" w:hAnsi="Courier New" w:cs="Courier New"/>
              </w:rPr>
            </w:pPr>
            <w:r>
              <w:rPr>
                <w:rFonts w:cs="Courier New"/>
                <w:sz w:val="16"/>
              </w:rPr>
              <w:t>Whitelist Entries</w:t>
            </w:r>
          </w:p>
        </w:tc>
        <w:tc>
          <w:tcPr>
            <w:tcW w:w="4320" w:type="dxa"/>
          </w:tcPr>
          <w:p w14:paraId="16F208B4" w14:textId="77777777" w:rsidR="007A4DBE" w:rsidRDefault="00262BB0">
            <w:pPr>
              <w:spacing w:line="480" w:lineRule="auto"/>
              <w:rPr>
                <w:rFonts w:ascii="Courier New" w:hAnsi="Courier New" w:cs="Courier New"/>
              </w:rPr>
            </w:pPr>
            <w:r>
              <w:rPr>
                <w:rFonts w:cs="Courier New"/>
                <w:sz w:val="16"/>
              </w:rPr>
              <w:t>Trusted IP address, opt</w:t>
            </w:r>
            <w:r>
              <w:rPr>
                <w:rFonts w:cs="Courier New"/>
                <w:sz w:val="16"/>
              </w:rPr>
              <w:t>ional label, and date added.</w:t>
            </w:r>
          </w:p>
        </w:tc>
      </w:tr>
      <w:tr w:rsidR="007A4DBE" w14:paraId="7F325E70" w14:textId="77777777">
        <w:tc>
          <w:tcPr>
            <w:tcW w:w="4320" w:type="dxa"/>
          </w:tcPr>
          <w:p w14:paraId="06DF2808" w14:textId="77777777" w:rsidR="007A4DBE" w:rsidRDefault="00262BB0">
            <w:pPr>
              <w:spacing w:line="480" w:lineRule="auto"/>
              <w:rPr>
                <w:rFonts w:ascii="Courier New" w:hAnsi="Courier New" w:cs="Courier New"/>
              </w:rPr>
            </w:pPr>
            <w:r>
              <w:rPr>
                <w:rFonts w:cs="Courier New"/>
                <w:sz w:val="16"/>
              </w:rPr>
              <w:t>Audit Logs</w:t>
            </w:r>
          </w:p>
        </w:tc>
        <w:tc>
          <w:tcPr>
            <w:tcW w:w="4320" w:type="dxa"/>
          </w:tcPr>
          <w:p w14:paraId="3A0F7CC5" w14:textId="77777777" w:rsidR="007A4DBE" w:rsidRDefault="00262BB0">
            <w:pPr>
              <w:spacing w:line="480" w:lineRule="auto"/>
              <w:rPr>
                <w:rFonts w:ascii="Courier New" w:hAnsi="Courier New" w:cs="Courier New"/>
              </w:rPr>
            </w:pPr>
            <w:r>
              <w:rPr>
                <w:rFonts w:cs="Courier New"/>
                <w:sz w:val="16"/>
              </w:rPr>
              <w:t>Username or user identifier, action, status, IP address, and date and time.</w:t>
            </w:r>
          </w:p>
        </w:tc>
      </w:tr>
      <w:tr w:rsidR="007A4DBE" w14:paraId="623B416C" w14:textId="77777777">
        <w:tc>
          <w:tcPr>
            <w:tcW w:w="4320" w:type="dxa"/>
          </w:tcPr>
          <w:p w14:paraId="4A5DFCD3" w14:textId="77777777" w:rsidR="007A4DBE" w:rsidRDefault="00262BB0">
            <w:pPr>
              <w:spacing w:line="480" w:lineRule="auto"/>
              <w:rPr>
                <w:rFonts w:ascii="Courier New" w:hAnsi="Courier New" w:cs="Courier New"/>
              </w:rPr>
            </w:pPr>
            <w:r>
              <w:rPr>
                <w:rFonts w:cs="Courier New"/>
                <w:sz w:val="16"/>
              </w:rPr>
              <w:t>Administrator Data</w:t>
            </w:r>
          </w:p>
        </w:tc>
        <w:tc>
          <w:tcPr>
            <w:tcW w:w="4320" w:type="dxa"/>
          </w:tcPr>
          <w:p w14:paraId="12B91A86" w14:textId="77777777" w:rsidR="007A4DBE" w:rsidRDefault="00262BB0">
            <w:pPr>
              <w:spacing w:line="480" w:lineRule="auto"/>
              <w:rPr>
                <w:rFonts w:ascii="Courier New" w:hAnsi="Courier New" w:cs="Courier New"/>
              </w:rPr>
            </w:pPr>
            <w:r>
              <w:rPr>
                <w:rFonts w:cs="Courier New"/>
                <w:sz w:val="16"/>
              </w:rPr>
              <w:t>Credentials and account information required for authenticated access.</w:t>
            </w:r>
          </w:p>
        </w:tc>
      </w:tr>
    </w:tbl>
    <w:p w14:paraId="1649B5A9" w14:textId="77777777" w:rsidR="007A4DBE" w:rsidRDefault="007A4DBE">
      <w:pPr>
        <w:spacing w:line="480" w:lineRule="auto"/>
        <w:ind w:firstLine="720"/>
        <w:rPr>
          <w:rFonts w:ascii="Courier New" w:hAnsi="Courier New" w:cs="Courier New"/>
        </w:rPr>
      </w:pPr>
    </w:p>
    <w:p w14:paraId="24CADDAD" w14:textId="77777777" w:rsidR="007A4DBE" w:rsidRDefault="00262BB0">
      <w:pPr>
        <w:spacing w:after="40"/>
        <w:rPr>
          <w:rFonts w:ascii="Courier New" w:hAnsi="Courier New" w:cs="Courier New"/>
        </w:rPr>
      </w:pPr>
      <w:r>
        <w:rPr>
          <w:rFonts w:cs="Courier New"/>
        </w:rPr>
        <w:t xml:space="preserve">The final manuscript should include the </w:t>
      </w:r>
      <w:r>
        <w:rPr>
          <w:rFonts w:cs="Courier New"/>
        </w:rPr>
        <w:t>actual entity-relationship diagram and database table descriptions from the implemented SQL file. Screenshots of the database tables may also be inserted as supporting figures.</w:t>
      </w:r>
    </w:p>
    <w:p w14:paraId="15A7020D" w14:textId="77777777" w:rsidR="007A4DBE" w:rsidRDefault="00262BB0">
      <w:pPr>
        <w:pStyle w:val="Heading2"/>
        <w:spacing w:line="480" w:lineRule="auto"/>
        <w:rPr>
          <w:rFonts w:ascii="Courier New" w:hAnsi="Courier New" w:cs="Courier New"/>
          <w:color w:val="000000" w:themeColor="text1"/>
          <w:sz w:val="24"/>
          <w:szCs w:val="24"/>
        </w:rPr>
      </w:pPr>
      <w:r>
        <w:rPr>
          <w:rFonts w:cs="Courier New"/>
          <w:color w:val="000000" w:themeColor="text1"/>
          <w:szCs w:val="24"/>
        </w:rPr>
        <w:t>4.8 System Interface Presentation</w:t>
      </w:r>
    </w:p>
    <w:p w14:paraId="43067C26" w14:textId="77777777" w:rsidR="007A4DBE" w:rsidRDefault="00262BB0">
      <w:pPr>
        <w:spacing w:after="40"/>
        <w:rPr>
          <w:rFonts w:ascii="Courier New" w:hAnsi="Courier New" w:cs="Courier New"/>
        </w:rPr>
      </w:pPr>
      <w:r>
        <w:rPr>
          <w:rFonts w:cs="Courier New"/>
        </w:rPr>
        <w:t>The following figures should be inserted usin</w:t>
      </w:r>
      <w:r>
        <w:rPr>
          <w:rFonts w:cs="Courier New"/>
        </w:rPr>
        <w:t>g the original screenshots supplied by the researchers. Each figure should be centered, numbered according to the school format, and followed by a concise source note if required.</w:t>
      </w:r>
    </w:p>
    <w:p w14:paraId="6AD585F5" w14:textId="77777777" w:rsidR="007A4DBE" w:rsidRDefault="00262BB0">
      <w:pPr>
        <w:spacing w:after="40"/>
        <w:jc w:val="center"/>
        <w:rPr>
          <w:rFonts w:ascii="Courier New" w:hAnsi="Courier New" w:cs="Courier New"/>
        </w:rPr>
      </w:pPr>
      <w:r>
        <w:rPr>
          <w:sz w:val="16"/>
        </w:rPr>
        <w:t>Figure 4.2. Administrator Login Interface.</w:t>
      </w:r>
    </w:p>
    <w:p w14:paraId="1C810523" w14:textId="77777777" w:rsidR="007A4DBE" w:rsidRDefault="00262BB0">
      <w:pPr>
        <w:spacing w:line="480" w:lineRule="auto"/>
        <w:jc w:val="center"/>
      </w:pPr>
      <w:r>
        <w:rPr>
          <w:noProof/>
        </w:rPr>
        <w:drawing>
          <wp:inline distT="0" distB="0" distL="114300" distR="114300" wp14:anchorId="6D17FDE2" wp14:editId="4C73CAD3">
            <wp:extent cx="5303520" cy="2817495"/>
            <wp:effectExtent l="0" t="0" r="1143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303520" cy="2817495"/>
                    </a:xfrm>
                    <a:prstGeom prst="rect">
                      <a:avLst/>
                    </a:prstGeom>
                  </pic:spPr>
                </pic:pic>
              </a:graphicData>
            </a:graphic>
          </wp:inline>
        </w:drawing>
      </w:r>
    </w:p>
    <w:p w14:paraId="1CAED061" w14:textId="77777777" w:rsidR="007A4DBE" w:rsidRDefault="00262BB0">
      <w:pPr>
        <w:spacing w:after="40"/>
        <w:rPr>
          <w:rFonts w:ascii="Courier New" w:hAnsi="Courier New" w:cs="Courier New"/>
        </w:rPr>
      </w:pPr>
      <w:r>
        <w:rPr>
          <w:rFonts w:cs="Courier New"/>
        </w:rPr>
        <w:t xml:space="preserve">The figure presented the </w:t>
      </w:r>
      <w:r>
        <w:rPr>
          <w:rFonts w:cs="Courier New"/>
        </w:rPr>
        <w:t>administrator login interface of the Automated Network Threat Detection and Management System. The interface was designed to provide a clear and organized view of the functions available to the administrator.</w:t>
      </w:r>
    </w:p>
    <w:p w14:paraId="797CE9B5" w14:textId="77777777" w:rsidR="007A4DBE" w:rsidRDefault="00262BB0">
      <w:pPr>
        <w:spacing w:after="40"/>
        <w:jc w:val="center"/>
        <w:rPr>
          <w:rFonts w:ascii="Courier New" w:hAnsi="Courier New" w:cs="Courier New"/>
        </w:rPr>
      </w:pPr>
      <w:r>
        <w:rPr>
          <w:sz w:val="16"/>
        </w:rPr>
        <w:t>Figure 4.3. Network Overview Dashboard.</w:t>
      </w:r>
    </w:p>
    <w:p w14:paraId="481EC81A" w14:textId="77777777" w:rsidR="007A4DBE" w:rsidRDefault="00262BB0">
      <w:pPr>
        <w:spacing w:line="480" w:lineRule="auto"/>
        <w:jc w:val="center"/>
      </w:pPr>
      <w:r>
        <w:rPr>
          <w:noProof/>
        </w:rPr>
        <w:drawing>
          <wp:inline distT="0" distB="0" distL="114300" distR="114300" wp14:anchorId="1138E715" wp14:editId="4F05CFB8">
            <wp:extent cx="5303520" cy="2817495"/>
            <wp:effectExtent l="0" t="0" r="1143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03520" cy="2817495"/>
                    </a:xfrm>
                    <a:prstGeom prst="rect">
                      <a:avLst/>
                    </a:prstGeom>
                  </pic:spPr>
                </pic:pic>
              </a:graphicData>
            </a:graphic>
          </wp:inline>
        </w:drawing>
      </w:r>
    </w:p>
    <w:p w14:paraId="5FEF7751" w14:textId="77777777" w:rsidR="007A4DBE" w:rsidRDefault="00262BB0">
      <w:pPr>
        <w:spacing w:after="40"/>
        <w:rPr>
          <w:rFonts w:ascii="Courier New" w:hAnsi="Courier New" w:cs="Courier New"/>
        </w:rPr>
      </w:pPr>
      <w:r>
        <w:rPr>
          <w:rFonts w:cs="Courier New"/>
        </w:rPr>
        <w:t>The f</w:t>
      </w:r>
      <w:r>
        <w:rPr>
          <w:rFonts w:cs="Courier New"/>
        </w:rPr>
        <w:t>igure presented the network overview dashboard of the Automated Network Threat Detection and Management System. The interface was designed to provide a clear and organized view of the functions available to the administrator.</w:t>
      </w:r>
    </w:p>
    <w:p w14:paraId="00C15185" w14:textId="77777777" w:rsidR="007A4DBE" w:rsidRDefault="00262BB0">
      <w:pPr>
        <w:spacing w:after="40"/>
        <w:jc w:val="center"/>
        <w:rPr>
          <w:rFonts w:ascii="Courier New" w:hAnsi="Courier New" w:cs="Courier New"/>
        </w:rPr>
      </w:pPr>
      <w:r>
        <w:rPr>
          <w:sz w:val="16"/>
        </w:rPr>
        <w:t>Figure 4.4. Threat Alerts Inte</w:t>
      </w:r>
      <w:r>
        <w:rPr>
          <w:sz w:val="16"/>
        </w:rPr>
        <w:t>rface.</w:t>
      </w:r>
    </w:p>
    <w:p w14:paraId="13610ECC" w14:textId="77777777" w:rsidR="007A4DBE" w:rsidRDefault="00262BB0">
      <w:pPr>
        <w:spacing w:line="480" w:lineRule="auto"/>
        <w:jc w:val="center"/>
      </w:pPr>
      <w:r>
        <w:rPr>
          <w:noProof/>
        </w:rPr>
        <w:lastRenderedPageBreak/>
        <w:drawing>
          <wp:inline distT="0" distB="0" distL="114300" distR="114300" wp14:anchorId="2CFE9D70" wp14:editId="3EEA9220">
            <wp:extent cx="5303520" cy="2817495"/>
            <wp:effectExtent l="0" t="0" r="1143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03520" cy="2817495"/>
                    </a:xfrm>
                    <a:prstGeom prst="rect">
                      <a:avLst/>
                    </a:prstGeom>
                  </pic:spPr>
                </pic:pic>
              </a:graphicData>
            </a:graphic>
          </wp:inline>
        </w:drawing>
      </w:r>
    </w:p>
    <w:p w14:paraId="0D81536C" w14:textId="77777777" w:rsidR="007A4DBE" w:rsidRDefault="00262BB0">
      <w:pPr>
        <w:spacing w:after="40"/>
        <w:rPr>
          <w:rFonts w:ascii="Courier New" w:hAnsi="Courier New" w:cs="Courier New"/>
        </w:rPr>
      </w:pPr>
      <w:r>
        <w:rPr>
          <w:rFonts w:cs="Courier New"/>
        </w:rPr>
        <w:t>The figure presented the threat alerts interface of the Automated Network Threat Detection and Management System. The interface was designed to provide a clear and organized view of the functions available to the administrator.</w:t>
      </w:r>
    </w:p>
    <w:p w14:paraId="356A14C3" w14:textId="77777777" w:rsidR="007A4DBE" w:rsidRDefault="00262BB0">
      <w:pPr>
        <w:spacing w:after="40"/>
        <w:jc w:val="center"/>
        <w:rPr>
          <w:rFonts w:ascii="Courier New" w:hAnsi="Courier New" w:cs="Courier New"/>
        </w:rPr>
      </w:pPr>
      <w:r>
        <w:rPr>
          <w:sz w:val="16"/>
        </w:rPr>
        <w:t>Figure 4.5. Audit L</w:t>
      </w:r>
      <w:r>
        <w:rPr>
          <w:sz w:val="16"/>
        </w:rPr>
        <w:t>ogs Interface.</w:t>
      </w:r>
    </w:p>
    <w:p w14:paraId="41AB59B7" w14:textId="77777777" w:rsidR="007A4DBE" w:rsidRDefault="00262BB0">
      <w:pPr>
        <w:spacing w:line="480" w:lineRule="auto"/>
        <w:jc w:val="center"/>
      </w:pPr>
      <w:r>
        <w:rPr>
          <w:noProof/>
        </w:rPr>
        <w:drawing>
          <wp:inline distT="0" distB="0" distL="114300" distR="114300" wp14:anchorId="47F4B78E" wp14:editId="1232ABF0">
            <wp:extent cx="5303520" cy="2817495"/>
            <wp:effectExtent l="0" t="0" r="1143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303520" cy="2817495"/>
                    </a:xfrm>
                    <a:prstGeom prst="rect">
                      <a:avLst/>
                    </a:prstGeom>
                  </pic:spPr>
                </pic:pic>
              </a:graphicData>
            </a:graphic>
          </wp:inline>
        </w:drawing>
      </w:r>
    </w:p>
    <w:p w14:paraId="659D8D9B" w14:textId="77777777" w:rsidR="007A4DBE" w:rsidRDefault="00262BB0">
      <w:pPr>
        <w:spacing w:after="40"/>
        <w:rPr>
          <w:rFonts w:ascii="Courier New" w:hAnsi="Courier New" w:cs="Courier New"/>
        </w:rPr>
      </w:pPr>
      <w:r>
        <w:rPr>
          <w:rFonts w:cs="Courier New"/>
        </w:rPr>
        <w:t>The figure presented the audit logs interface of the Automated Network Threat Detection and Management System. The interface was designed to provide a clear and organized view of the functions available to the administrator.</w:t>
      </w:r>
    </w:p>
    <w:p w14:paraId="684E6220" w14:textId="77777777" w:rsidR="007A4DBE" w:rsidRDefault="00262BB0">
      <w:pPr>
        <w:spacing w:after="40"/>
        <w:jc w:val="center"/>
        <w:rPr>
          <w:rFonts w:ascii="Courier New" w:hAnsi="Courier New" w:cs="Courier New"/>
        </w:rPr>
      </w:pPr>
      <w:r>
        <w:rPr>
          <w:sz w:val="16"/>
        </w:rPr>
        <w:t>Figure 4.6. Wh</w:t>
      </w:r>
      <w:r>
        <w:rPr>
          <w:sz w:val="16"/>
        </w:rPr>
        <w:t>itelist Management Interface.</w:t>
      </w:r>
    </w:p>
    <w:p w14:paraId="22175844" w14:textId="77777777" w:rsidR="007A4DBE" w:rsidRDefault="00262BB0">
      <w:pPr>
        <w:spacing w:line="480" w:lineRule="auto"/>
        <w:jc w:val="center"/>
      </w:pPr>
      <w:r>
        <w:rPr>
          <w:noProof/>
        </w:rPr>
        <w:drawing>
          <wp:inline distT="0" distB="0" distL="114300" distR="114300" wp14:anchorId="3CFAD880" wp14:editId="7E5076D2">
            <wp:extent cx="5303520" cy="2817495"/>
            <wp:effectExtent l="0" t="0" r="1143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303520" cy="2817495"/>
                    </a:xfrm>
                    <a:prstGeom prst="rect">
                      <a:avLst/>
                    </a:prstGeom>
                  </pic:spPr>
                </pic:pic>
              </a:graphicData>
            </a:graphic>
          </wp:inline>
        </w:drawing>
      </w:r>
    </w:p>
    <w:p w14:paraId="74A1FF18" w14:textId="77777777" w:rsidR="007A4DBE" w:rsidRDefault="00262BB0">
      <w:pPr>
        <w:spacing w:after="40"/>
        <w:rPr>
          <w:rFonts w:ascii="Courier New" w:hAnsi="Courier New" w:cs="Courier New"/>
        </w:rPr>
      </w:pPr>
      <w:r>
        <w:rPr>
          <w:rFonts w:cs="Courier New"/>
        </w:rPr>
        <w:t xml:space="preserve">The figure presented the whitelist management interface of the Automated Network Threat Detection and Management System. The interface was designed to provide a clear and organized view of the functions available to the </w:t>
      </w:r>
      <w:r>
        <w:rPr>
          <w:rFonts w:cs="Courier New"/>
        </w:rPr>
        <w:t>administrator.</w:t>
      </w:r>
    </w:p>
    <w:p w14:paraId="05C4261F" w14:textId="77777777" w:rsidR="007A4DBE" w:rsidRDefault="00262BB0">
      <w:pPr>
        <w:spacing w:after="40"/>
        <w:jc w:val="center"/>
      </w:pPr>
      <w:r>
        <w:rPr>
          <w:sz w:val="16"/>
        </w:rPr>
        <w:t>Figure 4.7. CSV Export Function</w:t>
      </w:r>
    </w:p>
    <w:p w14:paraId="50F7240A" w14:textId="77777777" w:rsidR="007A4DBE" w:rsidRDefault="00262BB0">
      <w:pPr>
        <w:spacing w:line="480" w:lineRule="auto"/>
        <w:jc w:val="center"/>
      </w:pPr>
      <w:r>
        <w:rPr>
          <w:noProof/>
        </w:rPr>
        <w:drawing>
          <wp:inline distT="0" distB="0" distL="114300" distR="114300" wp14:anchorId="6FEB4BB3" wp14:editId="30C40425">
            <wp:extent cx="5303520" cy="2817495"/>
            <wp:effectExtent l="0" t="0" r="1143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303520" cy="2817495"/>
                    </a:xfrm>
                    <a:prstGeom prst="rect">
                      <a:avLst/>
                    </a:prstGeom>
                  </pic:spPr>
                </pic:pic>
              </a:graphicData>
            </a:graphic>
          </wp:inline>
        </w:drawing>
      </w:r>
    </w:p>
    <w:p w14:paraId="342E76FD" w14:textId="77777777" w:rsidR="007A4DBE" w:rsidRDefault="00262BB0">
      <w:pPr>
        <w:spacing w:after="40"/>
      </w:pPr>
      <w:r>
        <w:t>The figure showed the export control available in the system. The function supported the transfer of selected monitoring records into a tabular file for documentation and later review.</w:t>
      </w:r>
    </w:p>
    <w:p w14:paraId="75979C34" w14:textId="77777777" w:rsidR="007A4DBE" w:rsidRDefault="00262BB0">
      <w:pPr>
        <w:pStyle w:val="Heading2"/>
        <w:spacing w:line="480" w:lineRule="auto"/>
        <w:rPr>
          <w:rFonts w:ascii="Courier New" w:hAnsi="Courier New" w:cs="Courier New"/>
          <w:color w:val="000000" w:themeColor="text1"/>
          <w:sz w:val="24"/>
          <w:szCs w:val="24"/>
        </w:rPr>
      </w:pPr>
      <w:r>
        <w:rPr>
          <w:rFonts w:cs="Courier New"/>
          <w:color w:val="000000" w:themeColor="text1"/>
          <w:szCs w:val="24"/>
        </w:rPr>
        <w:t>4.9 Functional Testing</w:t>
      </w:r>
    </w:p>
    <w:p w14:paraId="54505DFE" w14:textId="77777777" w:rsidR="007A4DBE" w:rsidRDefault="00262BB0">
      <w:pPr>
        <w:spacing w:after="40"/>
      </w:pPr>
      <w:r>
        <w:t xml:space="preserve">Functional testing was treated as a verification of system behavior rather than a measurement of overall cybersecurity effectiveness. Each module had a defined expected output. For example, the login module was expected to control </w:t>
      </w:r>
      <w:r>
        <w:lastRenderedPageBreak/>
        <w:t>access, the dashboard wa</w:t>
      </w:r>
      <w:r>
        <w:t>s expected to retrieve monitoring information, and the detection modules were expected to create potential threat records when their configured conditions were satisfied.</w:t>
      </w:r>
    </w:p>
    <w:p w14:paraId="2A32B0B7" w14:textId="77777777" w:rsidR="007A4DBE" w:rsidRDefault="00262BB0">
      <w:pPr>
        <w:spacing w:after="40"/>
      </w:pPr>
      <w:r>
        <w:t>The interface functions were also considered part of testing because a security event</w:t>
      </w:r>
      <w:r>
        <w:t xml:space="preserve"> is less useful if the administrator cannot locate or interpret the corresponding record. Search and filtering were therefore reviewed together with the alert table, while the whitelist and audit functions were considered in relation to their effect on adm</w:t>
      </w:r>
      <w:r>
        <w:t>inistrative management.</w:t>
      </w:r>
    </w:p>
    <w:p w14:paraId="75B23558" w14:textId="77777777" w:rsidR="007A4DBE" w:rsidRDefault="00262BB0">
      <w:pPr>
        <w:spacing w:after="40"/>
      </w:pPr>
      <w:r>
        <w:t>The screenshots available from the system demonstration provided supporting evidence that the major interface modules had been implemented. They showed the login page, dashboard states, Threat Alerts, Whitelist Management, and CSV e</w:t>
      </w:r>
      <w:r>
        <w:t>xport functions. These images were used in this chapter as implementation evidence rather than as substitutes for the formal client testing that will be conducted later.</w:t>
      </w:r>
    </w:p>
    <w:p w14:paraId="50B55B24" w14:textId="77777777" w:rsidR="007A4DBE" w:rsidRDefault="00262BB0">
      <w:pPr>
        <w:spacing w:after="40"/>
        <w:rPr>
          <w:rFonts w:ascii="Courier New" w:hAnsi="Courier New" w:cs="Courier New"/>
        </w:rPr>
      </w:pPr>
      <w:r>
        <w:rPr>
          <w:rFonts w:cs="Courier New"/>
        </w:rPr>
        <w:t>The functional testing section documented whether the major system features produced t</w:t>
      </w:r>
      <w:r>
        <w:rPr>
          <w:rFonts w:cs="Courier New"/>
        </w:rPr>
        <w:t>heir expected outputs. The following table was prepared from the implemented functions visible in the source code and screenshots. The researchers should verify every result during the final test and replace the status where necessary.</w:t>
      </w:r>
    </w:p>
    <w:tbl>
      <w:tblPr>
        <w:tblStyle w:val="TableGrid"/>
        <w:tblW w:w="0" w:type="auto"/>
        <w:tblLook w:val="04A0" w:firstRow="1" w:lastRow="0" w:firstColumn="1" w:lastColumn="0" w:noHBand="0" w:noVBand="1"/>
      </w:tblPr>
      <w:tblGrid>
        <w:gridCol w:w="1114"/>
        <w:gridCol w:w="1176"/>
        <w:gridCol w:w="1692"/>
        <w:gridCol w:w="1221"/>
      </w:tblGrid>
      <w:tr w:rsidR="007A4DBE" w14:paraId="4D8A0B9D" w14:textId="77777777">
        <w:tc>
          <w:tcPr>
            <w:tcW w:w="2160" w:type="dxa"/>
          </w:tcPr>
          <w:p w14:paraId="58765CC0" w14:textId="77777777" w:rsidR="007A4DBE" w:rsidRDefault="00262BB0">
            <w:pPr>
              <w:spacing w:line="480" w:lineRule="auto"/>
              <w:rPr>
                <w:rFonts w:ascii="Courier New" w:hAnsi="Courier New" w:cs="Courier New"/>
              </w:rPr>
            </w:pPr>
            <w:r>
              <w:rPr>
                <w:rFonts w:cs="Courier New"/>
                <w:sz w:val="16"/>
              </w:rPr>
              <w:t>Test Case</w:t>
            </w:r>
          </w:p>
        </w:tc>
        <w:tc>
          <w:tcPr>
            <w:tcW w:w="2160" w:type="dxa"/>
          </w:tcPr>
          <w:p w14:paraId="4FD12870" w14:textId="77777777" w:rsidR="007A4DBE" w:rsidRDefault="00262BB0">
            <w:pPr>
              <w:spacing w:line="480" w:lineRule="auto"/>
              <w:rPr>
                <w:rFonts w:ascii="Courier New" w:hAnsi="Courier New" w:cs="Courier New"/>
              </w:rPr>
            </w:pPr>
            <w:r>
              <w:rPr>
                <w:rFonts w:cs="Courier New"/>
                <w:sz w:val="16"/>
              </w:rPr>
              <w:t>Expected R</w:t>
            </w:r>
            <w:r>
              <w:rPr>
                <w:rFonts w:cs="Courier New"/>
                <w:sz w:val="16"/>
              </w:rPr>
              <w:t>esult</w:t>
            </w:r>
          </w:p>
        </w:tc>
        <w:tc>
          <w:tcPr>
            <w:tcW w:w="2160" w:type="dxa"/>
          </w:tcPr>
          <w:p w14:paraId="26091FBD" w14:textId="77777777" w:rsidR="007A4DBE" w:rsidRDefault="00262BB0">
            <w:pPr>
              <w:spacing w:line="480" w:lineRule="auto"/>
              <w:rPr>
                <w:rFonts w:ascii="Courier New" w:hAnsi="Courier New" w:cs="Courier New"/>
              </w:rPr>
            </w:pPr>
            <w:r>
              <w:rPr>
                <w:rFonts w:cs="Courier New"/>
                <w:sz w:val="16"/>
              </w:rPr>
              <w:t>Observed/Documented Result</w:t>
            </w:r>
          </w:p>
        </w:tc>
        <w:tc>
          <w:tcPr>
            <w:tcW w:w="2160" w:type="dxa"/>
          </w:tcPr>
          <w:p w14:paraId="47136156" w14:textId="77777777" w:rsidR="007A4DBE" w:rsidRDefault="00262BB0">
            <w:pPr>
              <w:spacing w:line="480" w:lineRule="auto"/>
              <w:rPr>
                <w:rFonts w:ascii="Courier New" w:hAnsi="Courier New" w:cs="Courier New"/>
              </w:rPr>
            </w:pPr>
            <w:r>
              <w:rPr>
                <w:rFonts w:cs="Courier New"/>
                <w:sz w:val="16"/>
              </w:rPr>
              <w:t>Status</w:t>
            </w:r>
          </w:p>
        </w:tc>
      </w:tr>
      <w:tr w:rsidR="007A4DBE" w14:paraId="767F0E8D" w14:textId="77777777">
        <w:tc>
          <w:tcPr>
            <w:tcW w:w="2160" w:type="dxa"/>
          </w:tcPr>
          <w:p w14:paraId="43EC6B0A" w14:textId="77777777" w:rsidR="007A4DBE" w:rsidRDefault="00262BB0">
            <w:pPr>
              <w:spacing w:line="480" w:lineRule="auto"/>
              <w:rPr>
                <w:rFonts w:ascii="Courier New" w:hAnsi="Courier New" w:cs="Courier New"/>
              </w:rPr>
            </w:pPr>
            <w:r>
              <w:rPr>
                <w:rFonts w:cs="Courier New"/>
                <w:sz w:val="16"/>
              </w:rPr>
              <w:t>Administrator login</w:t>
            </w:r>
          </w:p>
        </w:tc>
        <w:tc>
          <w:tcPr>
            <w:tcW w:w="2160" w:type="dxa"/>
          </w:tcPr>
          <w:p w14:paraId="5FD332C7" w14:textId="77777777" w:rsidR="007A4DBE" w:rsidRDefault="00262BB0">
            <w:pPr>
              <w:spacing w:line="480" w:lineRule="auto"/>
              <w:rPr>
                <w:rFonts w:ascii="Courier New" w:hAnsi="Courier New" w:cs="Courier New"/>
              </w:rPr>
            </w:pPr>
            <w:r>
              <w:rPr>
                <w:rFonts w:cs="Courier New"/>
                <w:sz w:val="16"/>
              </w:rPr>
              <w:t>Valid credentials allow access to the dashboard.</w:t>
            </w:r>
          </w:p>
        </w:tc>
        <w:tc>
          <w:tcPr>
            <w:tcW w:w="2160" w:type="dxa"/>
          </w:tcPr>
          <w:p w14:paraId="444FD575" w14:textId="77777777" w:rsidR="007A4DBE" w:rsidRDefault="00262BB0">
            <w:pPr>
              <w:spacing w:line="480" w:lineRule="auto"/>
              <w:rPr>
                <w:rFonts w:ascii="Courier New" w:hAnsi="Courier New" w:cs="Courier New"/>
              </w:rPr>
            </w:pPr>
            <w:r>
              <w:rPr>
                <w:rFonts w:cs="Courier New"/>
                <w:sz w:val="16"/>
              </w:rPr>
              <w:t>Login interface and protected routes were implemented.</w:t>
            </w:r>
          </w:p>
        </w:tc>
        <w:tc>
          <w:tcPr>
            <w:tcW w:w="2160" w:type="dxa"/>
          </w:tcPr>
          <w:p w14:paraId="45BCC930" w14:textId="77777777" w:rsidR="007A4DBE" w:rsidRDefault="00262BB0">
            <w:pPr>
              <w:spacing w:line="480" w:lineRule="auto"/>
              <w:rPr>
                <w:rFonts w:ascii="Courier New" w:hAnsi="Courier New" w:cs="Courier New"/>
              </w:rPr>
            </w:pPr>
            <w:r>
              <w:rPr>
                <w:rFonts w:cs="Courier New"/>
                <w:sz w:val="16"/>
              </w:rPr>
              <w:t>Passed based on available implementation evidence</w:t>
            </w:r>
          </w:p>
        </w:tc>
      </w:tr>
      <w:tr w:rsidR="007A4DBE" w14:paraId="7A507816" w14:textId="77777777">
        <w:tc>
          <w:tcPr>
            <w:tcW w:w="2160" w:type="dxa"/>
          </w:tcPr>
          <w:p w14:paraId="035E2871" w14:textId="77777777" w:rsidR="007A4DBE" w:rsidRDefault="00262BB0">
            <w:pPr>
              <w:spacing w:line="480" w:lineRule="auto"/>
              <w:rPr>
                <w:rFonts w:ascii="Courier New" w:hAnsi="Courier New" w:cs="Courier New"/>
              </w:rPr>
            </w:pPr>
            <w:r>
              <w:rPr>
                <w:rFonts w:cs="Courier New"/>
                <w:sz w:val="16"/>
              </w:rPr>
              <w:t>Dashboard display</w:t>
            </w:r>
          </w:p>
        </w:tc>
        <w:tc>
          <w:tcPr>
            <w:tcW w:w="2160" w:type="dxa"/>
          </w:tcPr>
          <w:p w14:paraId="4E423C36" w14:textId="77777777" w:rsidR="007A4DBE" w:rsidRDefault="00262BB0">
            <w:pPr>
              <w:spacing w:line="480" w:lineRule="auto"/>
              <w:rPr>
                <w:rFonts w:ascii="Courier New" w:hAnsi="Courier New" w:cs="Courier New"/>
              </w:rPr>
            </w:pPr>
            <w:r>
              <w:rPr>
                <w:rFonts w:cs="Courier New"/>
                <w:sz w:val="16"/>
              </w:rPr>
              <w:t xml:space="preserve">Alert totals and </w:t>
            </w:r>
            <w:r>
              <w:rPr>
                <w:rFonts w:cs="Courier New"/>
                <w:sz w:val="16"/>
              </w:rPr>
              <w:t>threat summaries are shown.</w:t>
            </w:r>
          </w:p>
        </w:tc>
        <w:tc>
          <w:tcPr>
            <w:tcW w:w="2160" w:type="dxa"/>
          </w:tcPr>
          <w:p w14:paraId="5E0CB031" w14:textId="77777777" w:rsidR="007A4DBE" w:rsidRDefault="00262BB0">
            <w:pPr>
              <w:spacing w:line="480" w:lineRule="auto"/>
              <w:rPr>
                <w:rFonts w:ascii="Courier New" w:hAnsi="Courier New" w:cs="Courier New"/>
              </w:rPr>
            </w:pPr>
            <w:r>
              <w:rPr>
                <w:rFonts w:cs="Courier New"/>
                <w:sz w:val="16"/>
              </w:rPr>
              <w:t>Dashboard displayed totals, charts, breakdown, and recent activity.</w:t>
            </w:r>
          </w:p>
        </w:tc>
        <w:tc>
          <w:tcPr>
            <w:tcW w:w="2160" w:type="dxa"/>
          </w:tcPr>
          <w:p w14:paraId="27D03A11" w14:textId="77777777" w:rsidR="007A4DBE" w:rsidRDefault="00262BB0">
            <w:pPr>
              <w:spacing w:line="480" w:lineRule="auto"/>
              <w:rPr>
                <w:rFonts w:ascii="Courier New" w:hAnsi="Courier New" w:cs="Courier New"/>
              </w:rPr>
            </w:pPr>
            <w:r>
              <w:rPr>
                <w:rFonts w:cs="Courier New"/>
                <w:sz w:val="16"/>
              </w:rPr>
              <w:t>Passed based on screenshot</w:t>
            </w:r>
          </w:p>
        </w:tc>
      </w:tr>
      <w:tr w:rsidR="007A4DBE" w14:paraId="02AEFDB6" w14:textId="77777777">
        <w:tc>
          <w:tcPr>
            <w:tcW w:w="2160" w:type="dxa"/>
          </w:tcPr>
          <w:p w14:paraId="7C1BE2FE" w14:textId="77777777" w:rsidR="007A4DBE" w:rsidRDefault="00262BB0">
            <w:pPr>
              <w:spacing w:line="480" w:lineRule="auto"/>
              <w:rPr>
                <w:rFonts w:ascii="Courier New" w:hAnsi="Courier New" w:cs="Courier New"/>
              </w:rPr>
            </w:pPr>
            <w:r>
              <w:rPr>
                <w:rFonts w:cs="Courier New"/>
                <w:sz w:val="16"/>
              </w:rPr>
              <w:t>ARP spoofing detection</w:t>
            </w:r>
          </w:p>
        </w:tc>
        <w:tc>
          <w:tcPr>
            <w:tcW w:w="2160" w:type="dxa"/>
          </w:tcPr>
          <w:p w14:paraId="54E025FB" w14:textId="77777777" w:rsidR="007A4DBE" w:rsidRDefault="00262BB0">
            <w:pPr>
              <w:spacing w:line="480" w:lineRule="auto"/>
              <w:rPr>
                <w:rFonts w:ascii="Courier New" w:hAnsi="Courier New" w:cs="Courier New"/>
              </w:rPr>
            </w:pPr>
            <w:r>
              <w:rPr>
                <w:rFonts w:cs="Courier New"/>
                <w:sz w:val="16"/>
              </w:rPr>
              <w:t>Suspicious IP-to-MAC changes create an alert.</w:t>
            </w:r>
          </w:p>
        </w:tc>
        <w:tc>
          <w:tcPr>
            <w:tcW w:w="2160" w:type="dxa"/>
          </w:tcPr>
          <w:p w14:paraId="361DE3D4" w14:textId="77777777" w:rsidR="007A4DBE" w:rsidRDefault="00262BB0">
            <w:pPr>
              <w:spacing w:line="480" w:lineRule="auto"/>
              <w:rPr>
                <w:rFonts w:ascii="Courier New" w:hAnsi="Courier New" w:cs="Courier New"/>
              </w:rPr>
            </w:pPr>
            <w:r>
              <w:rPr>
                <w:rFonts w:cs="Courier New"/>
                <w:sz w:val="16"/>
              </w:rPr>
              <w:t>ARP detector and alert-saving function were implemented.</w:t>
            </w:r>
          </w:p>
        </w:tc>
        <w:tc>
          <w:tcPr>
            <w:tcW w:w="2160" w:type="dxa"/>
          </w:tcPr>
          <w:p w14:paraId="33BA0718" w14:textId="77777777" w:rsidR="007A4DBE" w:rsidRDefault="00262BB0">
            <w:pPr>
              <w:spacing w:line="480" w:lineRule="auto"/>
              <w:rPr>
                <w:rFonts w:ascii="Courier New" w:hAnsi="Courier New" w:cs="Courier New"/>
              </w:rPr>
            </w:pPr>
            <w:r>
              <w:rPr>
                <w:rFonts w:cs="Courier New"/>
                <w:sz w:val="16"/>
              </w:rPr>
              <w:t xml:space="preserve">To be </w:t>
            </w:r>
            <w:r>
              <w:rPr>
                <w:rFonts w:cs="Courier New"/>
                <w:sz w:val="16"/>
              </w:rPr>
              <w:t>verified in final controlled test</w:t>
            </w:r>
          </w:p>
        </w:tc>
      </w:tr>
      <w:tr w:rsidR="007A4DBE" w14:paraId="51041882" w14:textId="77777777">
        <w:tc>
          <w:tcPr>
            <w:tcW w:w="2160" w:type="dxa"/>
          </w:tcPr>
          <w:p w14:paraId="0E47E85E" w14:textId="77777777" w:rsidR="007A4DBE" w:rsidRDefault="00262BB0">
            <w:pPr>
              <w:spacing w:line="480" w:lineRule="auto"/>
              <w:rPr>
                <w:rFonts w:ascii="Courier New" w:hAnsi="Courier New" w:cs="Courier New"/>
              </w:rPr>
            </w:pPr>
            <w:r>
              <w:rPr>
                <w:rFonts w:cs="Courier New"/>
                <w:sz w:val="16"/>
              </w:rPr>
              <w:t>DDoS detection</w:t>
            </w:r>
          </w:p>
        </w:tc>
        <w:tc>
          <w:tcPr>
            <w:tcW w:w="2160" w:type="dxa"/>
          </w:tcPr>
          <w:p w14:paraId="77AA08EF" w14:textId="77777777" w:rsidR="007A4DBE" w:rsidRDefault="00262BB0">
            <w:pPr>
              <w:spacing w:line="480" w:lineRule="auto"/>
              <w:rPr>
                <w:rFonts w:ascii="Courier New" w:hAnsi="Courier New" w:cs="Courier New"/>
              </w:rPr>
            </w:pPr>
            <w:r>
              <w:rPr>
                <w:rFonts w:cs="Courier New"/>
                <w:sz w:val="16"/>
              </w:rPr>
              <w:t xml:space="preserve">Traffic reaching the configured threshold creates an </w:t>
            </w:r>
            <w:r>
              <w:rPr>
                <w:rFonts w:cs="Courier New"/>
                <w:sz w:val="16"/>
              </w:rPr>
              <w:t>alert.</w:t>
            </w:r>
          </w:p>
        </w:tc>
        <w:tc>
          <w:tcPr>
            <w:tcW w:w="2160" w:type="dxa"/>
          </w:tcPr>
          <w:p w14:paraId="51259ECD" w14:textId="77777777" w:rsidR="007A4DBE" w:rsidRDefault="00262BB0">
            <w:pPr>
              <w:spacing w:line="480" w:lineRule="auto"/>
              <w:rPr>
                <w:rFonts w:ascii="Courier New" w:hAnsi="Courier New" w:cs="Courier New"/>
              </w:rPr>
            </w:pPr>
            <w:r>
              <w:rPr>
                <w:rFonts w:cs="Courier New"/>
                <w:sz w:val="16"/>
              </w:rPr>
              <w:t>DDoS detector and alert-saving function were implemented.</w:t>
            </w:r>
          </w:p>
        </w:tc>
        <w:tc>
          <w:tcPr>
            <w:tcW w:w="2160" w:type="dxa"/>
          </w:tcPr>
          <w:p w14:paraId="2B4A008E" w14:textId="77777777" w:rsidR="007A4DBE" w:rsidRDefault="00262BB0">
            <w:pPr>
              <w:spacing w:line="480" w:lineRule="auto"/>
              <w:rPr>
                <w:rFonts w:ascii="Courier New" w:hAnsi="Courier New" w:cs="Courier New"/>
              </w:rPr>
            </w:pPr>
            <w:r>
              <w:rPr>
                <w:rFonts w:cs="Courier New"/>
                <w:sz w:val="16"/>
              </w:rPr>
              <w:t>To be verified in final controlled test</w:t>
            </w:r>
          </w:p>
        </w:tc>
      </w:tr>
      <w:tr w:rsidR="007A4DBE" w14:paraId="2447D90D" w14:textId="77777777">
        <w:tc>
          <w:tcPr>
            <w:tcW w:w="2160" w:type="dxa"/>
          </w:tcPr>
          <w:p w14:paraId="252D13A9" w14:textId="77777777" w:rsidR="007A4DBE" w:rsidRDefault="00262BB0">
            <w:pPr>
              <w:spacing w:line="480" w:lineRule="auto"/>
              <w:rPr>
                <w:rFonts w:ascii="Courier New" w:hAnsi="Courier New" w:cs="Courier New"/>
              </w:rPr>
            </w:pPr>
            <w:r>
              <w:rPr>
                <w:rFonts w:cs="Courier New"/>
                <w:sz w:val="16"/>
              </w:rPr>
              <w:t>Port-scan detection</w:t>
            </w:r>
          </w:p>
        </w:tc>
        <w:tc>
          <w:tcPr>
            <w:tcW w:w="2160" w:type="dxa"/>
          </w:tcPr>
          <w:p w14:paraId="4D580B77" w14:textId="77777777" w:rsidR="007A4DBE" w:rsidRDefault="00262BB0">
            <w:pPr>
              <w:spacing w:line="480" w:lineRule="auto"/>
              <w:rPr>
                <w:rFonts w:ascii="Courier New" w:hAnsi="Courier New" w:cs="Courier New"/>
              </w:rPr>
            </w:pPr>
            <w:r>
              <w:rPr>
                <w:rFonts w:cs="Courier New"/>
                <w:sz w:val="16"/>
              </w:rPr>
              <w:t>Multiple unique ports withi</w:t>
            </w:r>
            <w:r>
              <w:rPr>
                <w:rFonts w:cs="Courier New"/>
                <w:sz w:val="16"/>
              </w:rPr>
              <w:t>n the time window create an alert.</w:t>
            </w:r>
          </w:p>
        </w:tc>
        <w:tc>
          <w:tcPr>
            <w:tcW w:w="2160" w:type="dxa"/>
          </w:tcPr>
          <w:p w14:paraId="45BCC29A" w14:textId="77777777" w:rsidR="007A4DBE" w:rsidRDefault="00262BB0">
            <w:pPr>
              <w:spacing w:line="480" w:lineRule="auto"/>
              <w:rPr>
                <w:rFonts w:ascii="Courier New" w:hAnsi="Courier New" w:cs="Courier New"/>
              </w:rPr>
            </w:pPr>
            <w:r>
              <w:rPr>
                <w:rFonts w:cs="Courier New"/>
                <w:sz w:val="16"/>
              </w:rPr>
              <w:t>Port-scan detector and alert-saving function were implemented.</w:t>
            </w:r>
          </w:p>
        </w:tc>
        <w:tc>
          <w:tcPr>
            <w:tcW w:w="2160" w:type="dxa"/>
          </w:tcPr>
          <w:p w14:paraId="758256C6" w14:textId="77777777" w:rsidR="007A4DBE" w:rsidRDefault="00262BB0">
            <w:pPr>
              <w:spacing w:line="480" w:lineRule="auto"/>
              <w:rPr>
                <w:rFonts w:ascii="Courier New" w:hAnsi="Courier New" w:cs="Courier New"/>
              </w:rPr>
            </w:pPr>
            <w:r>
              <w:rPr>
                <w:rFonts w:cs="Courier New"/>
                <w:sz w:val="16"/>
              </w:rPr>
              <w:t>To be verified in final controlled test</w:t>
            </w:r>
          </w:p>
        </w:tc>
      </w:tr>
      <w:tr w:rsidR="007A4DBE" w14:paraId="7116C2F6" w14:textId="77777777">
        <w:tc>
          <w:tcPr>
            <w:tcW w:w="2160" w:type="dxa"/>
          </w:tcPr>
          <w:p w14:paraId="735E8995" w14:textId="77777777" w:rsidR="007A4DBE" w:rsidRDefault="00262BB0">
            <w:pPr>
              <w:spacing w:line="480" w:lineRule="auto"/>
              <w:rPr>
                <w:rFonts w:ascii="Courier New" w:hAnsi="Courier New" w:cs="Courier New"/>
              </w:rPr>
            </w:pPr>
            <w:r>
              <w:rPr>
                <w:rFonts w:cs="Courier New"/>
                <w:sz w:val="16"/>
              </w:rPr>
              <w:t>Alert filtering</w:t>
            </w:r>
          </w:p>
        </w:tc>
        <w:tc>
          <w:tcPr>
            <w:tcW w:w="2160" w:type="dxa"/>
          </w:tcPr>
          <w:p w14:paraId="0CD10C5F" w14:textId="77777777" w:rsidR="007A4DBE" w:rsidRDefault="00262BB0">
            <w:pPr>
              <w:spacing w:line="480" w:lineRule="auto"/>
              <w:rPr>
                <w:rFonts w:ascii="Courier New" w:hAnsi="Courier New" w:cs="Courier New"/>
              </w:rPr>
            </w:pPr>
            <w:r>
              <w:rPr>
                <w:rFonts w:cs="Courier New"/>
                <w:sz w:val="16"/>
              </w:rPr>
              <w:t>Selected threat categories can be viewed.</w:t>
            </w:r>
          </w:p>
        </w:tc>
        <w:tc>
          <w:tcPr>
            <w:tcW w:w="2160" w:type="dxa"/>
          </w:tcPr>
          <w:p w14:paraId="4AD45A13" w14:textId="77777777" w:rsidR="007A4DBE" w:rsidRDefault="00262BB0">
            <w:pPr>
              <w:spacing w:line="480" w:lineRule="auto"/>
              <w:rPr>
                <w:rFonts w:ascii="Courier New" w:hAnsi="Courier New" w:cs="Courier New"/>
              </w:rPr>
            </w:pPr>
            <w:r>
              <w:rPr>
                <w:rFonts w:cs="Courier New"/>
                <w:sz w:val="16"/>
              </w:rPr>
              <w:t>Threat-category controls were shown in the interface.</w:t>
            </w:r>
          </w:p>
        </w:tc>
        <w:tc>
          <w:tcPr>
            <w:tcW w:w="2160" w:type="dxa"/>
          </w:tcPr>
          <w:p w14:paraId="4F906245" w14:textId="77777777" w:rsidR="007A4DBE" w:rsidRDefault="00262BB0">
            <w:pPr>
              <w:spacing w:line="480" w:lineRule="auto"/>
              <w:rPr>
                <w:rFonts w:ascii="Courier New" w:hAnsi="Courier New" w:cs="Courier New"/>
              </w:rPr>
            </w:pPr>
            <w:r>
              <w:rPr>
                <w:rFonts w:cs="Courier New"/>
                <w:sz w:val="16"/>
              </w:rPr>
              <w:t>Passed based on screenshot</w:t>
            </w:r>
          </w:p>
        </w:tc>
      </w:tr>
      <w:tr w:rsidR="007A4DBE" w14:paraId="23D079B5" w14:textId="77777777">
        <w:tc>
          <w:tcPr>
            <w:tcW w:w="2160" w:type="dxa"/>
          </w:tcPr>
          <w:p w14:paraId="114245AA" w14:textId="77777777" w:rsidR="007A4DBE" w:rsidRDefault="00262BB0">
            <w:pPr>
              <w:spacing w:line="480" w:lineRule="auto"/>
              <w:rPr>
                <w:rFonts w:ascii="Courier New" w:hAnsi="Courier New" w:cs="Courier New"/>
              </w:rPr>
            </w:pPr>
            <w:r>
              <w:rPr>
                <w:rFonts w:cs="Courier New"/>
                <w:sz w:val="16"/>
              </w:rPr>
              <w:t>Audit logging</w:t>
            </w:r>
          </w:p>
        </w:tc>
        <w:tc>
          <w:tcPr>
            <w:tcW w:w="2160" w:type="dxa"/>
          </w:tcPr>
          <w:p w14:paraId="36774C9F" w14:textId="77777777" w:rsidR="007A4DBE" w:rsidRDefault="00262BB0">
            <w:pPr>
              <w:spacing w:line="480" w:lineRule="auto"/>
              <w:rPr>
                <w:rFonts w:ascii="Courier New" w:hAnsi="Courier New" w:cs="Courier New"/>
              </w:rPr>
            </w:pPr>
            <w:r>
              <w:rPr>
                <w:rFonts w:cs="Courier New"/>
                <w:sz w:val="16"/>
              </w:rPr>
              <w:t>Administrative actions are recorded.</w:t>
            </w:r>
          </w:p>
        </w:tc>
        <w:tc>
          <w:tcPr>
            <w:tcW w:w="2160" w:type="dxa"/>
          </w:tcPr>
          <w:p w14:paraId="19C33CA4" w14:textId="77777777" w:rsidR="007A4DBE" w:rsidRDefault="00262BB0">
            <w:pPr>
              <w:spacing w:line="480" w:lineRule="auto"/>
              <w:rPr>
                <w:rFonts w:ascii="Courier New" w:hAnsi="Courier New" w:cs="Courier New"/>
              </w:rPr>
            </w:pPr>
            <w:r>
              <w:rPr>
                <w:rFonts w:cs="Courier New"/>
                <w:sz w:val="16"/>
              </w:rPr>
              <w:t>Login and whitelist actions appeared in the audit log.</w:t>
            </w:r>
          </w:p>
        </w:tc>
        <w:tc>
          <w:tcPr>
            <w:tcW w:w="2160" w:type="dxa"/>
          </w:tcPr>
          <w:p w14:paraId="71FA20FD" w14:textId="77777777" w:rsidR="007A4DBE" w:rsidRDefault="00262BB0">
            <w:pPr>
              <w:spacing w:line="480" w:lineRule="auto"/>
              <w:rPr>
                <w:rFonts w:ascii="Courier New" w:hAnsi="Courier New" w:cs="Courier New"/>
              </w:rPr>
            </w:pPr>
            <w:r>
              <w:rPr>
                <w:rFonts w:cs="Courier New"/>
                <w:sz w:val="16"/>
              </w:rPr>
              <w:t>Passed based on screenshot</w:t>
            </w:r>
          </w:p>
        </w:tc>
      </w:tr>
      <w:tr w:rsidR="007A4DBE" w14:paraId="7813E157" w14:textId="77777777">
        <w:tc>
          <w:tcPr>
            <w:tcW w:w="2160" w:type="dxa"/>
          </w:tcPr>
          <w:p w14:paraId="0FD9C888" w14:textId="77777777" w:rsidR="007A4DBE" w:rsidRDefault="00262BB0">
            <w:pPr>
              <w:spacing w:line="480" w:lineRule="auto"/>
              <w:rPr>
                <w:rFonts w:ascii="Courier New" w:hAnsi="Courier New" w:cs="Courier New"/>
              </w:rPr>
            </w:pPr>
            <w:r>
              <w:rPr>
                <w:rFonts w:cs="Courier New"/>
                <w:sz w:val="16"/>
              </w:rPr>
              <w:t>Whitelist addition</w:t>
            </w:r>
          </w:p>
        </w:tc>
        <w:tc>
          <w:tcPr>
            <w:tcW w:w="2160" w:type="dxa"/>
          </w:tcPr>
          <w:p w14:paraId="30EED097" w14:textId="77777777" w:rsidR="007A4DBE" w:rsidRDefault="00262BB0">
            <w:pPr>
              <w:spacing w:line="480" w:lineRule="auto"/>
              <w:rPr>
                <w:rFonts w:ascii="Courier New" w:hAnsi="Courier New" w:cs="Courier New"/>
              </w:rPr>
            </w:pPr>
            <w:r>
              <w:rPr>
                <w:rFonts w:cs="Courier New"/>
                <w:sz w:val="16"/>
              </w:rPr>
              <w:t>A trusted IP can be added and stored.</w:t>
            </w:r>
          </w:p>
        </w:tc>
        <w:tc>
          <w:tcPr>
            <w:tcW w:w="2160" w:type="dxa"/>
          </w:tcPr>
          <w:p w14:paraId="54C4F9C2" w14:textId="77777777" w:rsidR="007A4DBE" w:rsidRDefault="00262BB0">
            <w:pPr>
              <w:spacing w:line="480" w:lineRule="auto"/>
              <w:rPr>
                <w:rFonts w:ascii="Courier New" w:hAnsi="Courier New" w:cs="Courier New"/>
              </w:rPr>
            </w:pPr>
            <w:r>
              <w:rPr>
                <w:rFonts w:cs="Courier New"/>
                <w:sz w:val="16"/>
              </w:rPr>
              <w:t>Whitelist form and database functions</w:t>
            </w:r>
            <w:r>
              <w:rPr>
                <w:rFonts w:cs="Courier New"/>
                <w:sz w:val="16"/>
              </w:rPr>
              <w:t xml:space="preserve"> were implemented.</w:t>
            </w:r>
          </w:p>
        </w:tc>
        <w:tc>
          <w:tcPr>
            <w:tcW w:w="2160" w:type="dxa"/>
          </w:tcPr>
          <w:p w14:paraId="23AE7D91" w14:textId="77777777" w:rsidR="007A4DBE" w:rsidRDefault="00262BB0">
            <w:pPr>
              <w:spacing w:line="480" w:lineRule="auto"/>
              <w:rPr>
                <w:rFonts w:ascii="Courier New" w:hAnsi="Courier New" w:cs="Courier New"/>
              </w:rPr>
            </w:pPr>
            <w:r>
              <w:rPr>
                <w:rFonts w:cs="Courier New"/>
                <w:sz w:val="16"/>
              </w:rPr>
              <w:t>Passed based on screenshot</w:t>
            </w:r>
          </w:p>
        </w:tc>
      </w:tr>
      <w:tr w:rsidR="007A4DBE" w14:paraId="3A28F3CB" w14:textId="77777777">
        <w:tc>
          <w:tcPr>
            <w:tcW w:w="2160" w:type="dxa"/>
          </w:tcPr>
          <w:p w14:paraId="2DB8B341" w14:textId="77777777" w:rsidR="007A4DBE" w:rsidRDefault="00262BB0">
            <w:pPr>
              <w:spacing w:line="480" w:lineRule="auto"/>
              <w:rPr>
                <w:rFonts w:ascii="Courier New" w:hAnsi="Courier New" w:cs="Courier New"/>
              </w:rPr>
            </w:pPr>
            <w:r>
              <w:rPr>
                <w:rFonts w:cs="Courier New"/>
                <w:sz w:val="16"/>
              </w:rPr>
              <w:t>Whitelist removal</w:t>
            </w:r>
          </w:p>
        </w:tc>
        <w:tc>
          <w:tcPr>
            <w:tcW w:w="2160" w:type="dxa"/>
          </w:tcPr>
          <w:p w14:paraId="21C186C7" w14:textId="77777777" w:rsidR="007A4DBE" w:rsidRDefault="00262BB0">
            <w:pPr>
              <w:spacing w:line="480" w:lineRule="auto"/>
              <w:rPr>
                <w:rFonts w:ascii="Courier New" w:hAnsi="Courier New" w:cs="Courier New"/>
              </w:rPr>
            </w:pPr>
            <w:r>
              <w:rPr>
                <w:rFonts w:cs="Courier New"/>
                <w:sz w:val="16"/>
              </w:rPr>
              <w:t>An existing whitelist entry can be removed.</w:t>
            </w:r>
          </w:p>
        </w:tc>
        <w:tc>
          <w:tcPr>
            <w:tcW w:w="2160" w:type="dxa"/>
          </w:tcPr>
          <w:p w14:paraId="185C42AF" w14:textId="77777777" w:rsidR="007A4DBE" w:rsidRDefault="00262BB0">
            <w:pPr>
              <w:spacing w:line="480" w:lineRule="auto"/>
              <w:rPr>
                <w:rFonts w:ascii="Courier New" w:hAnsi="Courier New" w:cs="Courier New"/>
              </w:rPr>
            </w:pPr>
            <w:r>
              <w:rPr>
                <w:rFonts w:cs="Courier New"/>
                <w:sz w:val="16"/>
              </w:rPr>
              <w:t>Removal function was implemented and logged.</w:t>
            </w:r>
          </w:p>
        </w:tc>
        <w:tc>
          <w:tcPr>
            <w:tcW w:w="2160" w:type="dxa"/>
          </w:tcPr>
          <w:p w14:paraId="2676E481" w14:textId="77777777" w:rsidR="007A4DBE" w:rsidRDefault="00262BB0">
            <w:pPr>
              <w:spacing w:line="480" w:lineRule="auto"/>
              <w:rPr>
                <w:rFonts w:ascii="Courier New" w:hAnsi="Courier New" w:cs="Courier New"/>
              </w:rPr>
            </w:pPr>
            <w:r>
              <w:rPr>
                <w:rFonts w:cs="Courier New"/>
                <w:sz w:val="16"/>
              </w:rPr>
              <w:t>Passed based on screenshot</w:t>
            </w:r>
          </w:p>
        </w:tc>
      </w:tr>
      <w:tr w:rsidR="007A4DBE" w14:paraId="1629A344" w14:textId="77777777">
        <w:tc>
          <w:tcPr>
            <w:tcW w:w="2160" w:type="dxa"/>
          </w:tcPr>
          <w:p w14:paraId="501D7ECC" w14:textId="77777777" w:rsidR="007A4DBE" w:rsidRDefault="00262BB0">
            <w:pPr>
              <w:spacing w:line="480" w:lineRule="auto"/>
              <w:rPr>
                <w:rFonts w:ascii="Courier New" w:hAnsi="Courier New" w:cs="Courier New"/>
              </w:rPr>
            </w:pPr>
            <w:r>
              <w:rPr>
                <w:rFonts w:cs="Courier New"/>
                <w:sz w:val="16"/>
              </w:rPr>
              <w:t>Excel</w:t>
            </w:r>
          </w:p>
        </w:tc>
        <w:tc>
          <w:tcPr>
            <w:tcW w:w="2160" w:type="dxa"/>
          </w:tcPr>
          <w:p w14:paraId="16963FF6" w14:textId="77777777" w:rsidR="007A4DBE" w:rsidRDefault="00262BB0">
            <w:pPr>
              <w:spacing w:line="480" w:lineRule="auto"/>
              <w:rPr>
                <w:rFonts w:ascii="Courier New" w:hAnsi="Courier New" w:cs="Courier New"/>
              </w:rPr>
            </w:pPr>
            <w:r>
              <w:rPr>
                <w:rFonts w:cs="Courier New"/>
                <w:sz w:val="16"/>
              </w:rPr>
              <w:t>Selected records can be exported.</w:t>
            </w:r>
          </w:p>
        </w:tc>
        <w:tc>
          <w:tcPr>
            <w:tcW w:w="2160" w:type="dxa"/>
          </w:tcPr>
          <w:p w14:paraId="1D2090C5" w14:textId="77777777" w:rsidR="007A4DBE" w:rsidRDefault="00262BB0">
            <w:pPr>
              <w:spacing w:line="480" w:lineRule="auto"/>
              <w:rPr>
                <w:rFonts w:ascii="Courier New" w:hAnsi="Courier New" w:cs="Courier New"/>
              </w:rPr>
            </w:pPr>
            <w:r>
              <w:rPr>
                <w:rFonts w:cs="Courier New"/>
                <w:sz w:val="16"/>
              </w:rPr>
              <w:t xml:space="preserve">Export controls were </w:t>
            </w:r>
            <w:r>
              <w:rPr>
                <w:rFonts w:cs="Courier New"/>
                <w:sz w:val="16"/>
              </w:rPr>
              <w:t>present; final file verification is pending.</w:t>
            </w:r>
          </w:p>
        </w:tc>
        <w:tc>
          <w:tcPr>
            <w:tcW w:w="2160" w:type="dxa"/>
          </w:tcPr>
          <w:p w14:paraId="055E853A" w14:textId="77777777" w:rsidR="007A4DBE" w:rsidRDefault="00262BB0">
            <w:pPr>
              <w:spacing w:line="480" w:lineRule="auto"/>
              <w:rPr>
                <w:rFonts w:ascii="Courier New" w:hAnsi="Courier New" w:cs="Courier New"/>
              </w:rPr>
            </w:pPr>
            <w:r>
              <w:rPr>
                <w:rFonts w:cs="Courier New"/>
                <w:sz w:val="16"/>
              </w:rPr>
              <w:t>To be verified</w:t>
            </w:r>
          </w:p>
        </w:tc>
      </w:tr>
      <w:tr w:rsidR="007A4DBE" w14:paraId="72FC1271" w14:textId="77777777">
        <w:tc>
          <w:tcPr>
            <w:tcW w:w="2160" w:type="dxa"/>
          </w:tcPr>
          <w:p w14:paraId="56692D16" w14:textId="77777777" w:rsidR="007A4DBE" w:rsidRDefault="00262BB0">
            <w:pPr>
              <w:spacing w:line="480" w:lineRule="auto"/>
              <w:rPr>
                <w:rFonts w:ascii="Courier New" w:hAnsi="Courier New" w:cs="Courier New"/>
              </w:rPr>
            </w:pPr>
            <w:r>
              <w:rPr>
                <w:rFonts w:cs="Courier New"/>
                <w:sz w:val="16"/>
              </w:rPr>
              <w:t>Logout</w:t>
            </w:r>
          </w:p>
        </w:tc>
        <w:tc>
          <w:tcPr>
            <w:tcW w:w="2160" w:type="dxa"/>
          </w:tcPr>
          <w:p w14:paraId="1BF3867A" w14:textId="77777777" w:rsidR="007A4DBE" w:rsidRDefault="00262BB0">
            <w:pPr>
              <w:spacing w:line="480" w:lineRule="auto"/>
              <w:rPr>
                <w:rFonts w:ascii="Courier New" w:hAnsi="Courier New" w:cs="Courier New"/>
              </w:rPr>
            </w:pPr>
            <w:r>
              <w:rPr>
                <w:rFonts w:cs="Courier New"/>
                <w:sz w:val="16"/>
              </w:rPr>
              <w:t>The administrator session is ended.</w:t>
            </w:r>
          </w:p>
        </w:tc>
        <w:tc>
          <w:tcPr>
            <w:tcW w:w="2160" w:type="dxa"/>
          </w:tcPr>
          <w:p w14:paraId="687AB5DB" w14:textId="77777777" w:rsidR="007A4DBE" w:rsidRDefault="00262BB0">
            <w:pPr>
              <w:spacing w:line="480" w:lineRule="auto"/>
              <w:rPr>
                <w:rFonts w:ascii="Courier New" w:hAnsi="Courier New" w:cs="Courier New"/>
              </w:rPr>
            </w:pPr>
            <w:r>
              <w:rPr>
                <w:rFonts w:cs="Courier New"/>
                <w:sz w:val="16"/>
              </w:rPr>
              <w:t>Logout route was implemented.</w:t>
            </w:r>
          </w:p>
        </w:tc>
        <w:tc>
          <w:tcPr>
            <w:tcW w:w="2160" w:type="dxa"/>
          </w:tcPr>
          <w:p w14:paraId="469F93F6" w14:textId="77777777" w:rsidR="007A4DBE" w:rsidRDefault="00262BB0">
            <w:pPr>
              <w:spacing w:line="480" w:lineRule="auto"/>
              <w:rPr>
                <w:rFonts w:ascii="Courier New" w:hAnsi="Courier New" w:cs="Courier New"/>
              </w:rPr>
            </w:pPr>
            <w:r>
              <w:rPr>
                <w:rFonts w:cs="Courier New"/>
                <w:sz w:val="16"/>
              </w:rPr>
              <w:t>Passed based on implementation evidence</w:t>
            </w:r>
          </w:p>
        </w:tc>
      </w:tr>
    </w:tbl>
    <w:p w14:paraId="4B5C5D3B" w14:textId="77777777" w:rsidR="007A4DBE" w:rsidRDefault="007A4DBE">
      <w:pPr>
        <w:spacing w:line="480" w:lineRule="auto"/>
        <w:ind w:firstLine="720"/>
        <w:rPr>
          <w:rFonts w:ascii="Courier New" w:hAnsi="Courier New" w:cs="Courier New"/>
        </w:rPr>
      </w:pPr>
    </w:p>
    <w:p w14:paraId="317174BB" w14:textId="77777777" w:rsidR="007A4DBE" w:rsidRDefault="00262BB0">
      <w:pPr>
        <w:spacing w:after="40"/>
        <w:rPr>
          <w:rFonts w:ascii="Courier New" w:hAnsi="Courier New" w:cs="Courier New"/>
        </w:rPr>
      </w:pPr>
      <w:r>
        <w:rPr>
          <w:rFonts w:cs="Courier New"/>
        </w:rPr>
        <w:t xml:space="preserve">The functional results indicated that the major application modules were </w:t>
      </w:r>
      <w:r>
        <w:rPr>
          <w:rFonts w:cs="Courier New"/>
        </w:rPr>
        <w:t>present and integrated. The final test report should include the exact test date, test environment, inputs, actual outputs, tester, and supporting screenshots. Controlled testing should be conducted only in an authorized environment.</w:t>
      </w:r>
    </w:p>
    <w:p w14:paraId="6897EAAB" w14:textId="77777777" w:rsidR="007A4DBE" w:rsidRDefault="00262BB0">
      <w:pPr>
        <w:pStyle w:val="Heading2"/>
        <w:spacing w:line="480" w:lineRule="auto"/>
        <w:rPr>
          <w:rFonts w:ascii="Courier New" w:hAnsi="Courier New" w:cs="Courier New"/>
          <w:color w:val="000000" w:themeColor="text1"/>
          <w:sz w:val="24"/>
          <w:szCs w:val="24"/>
        </w:rPr>
      </w:pPr>
      <w:r>
        <w:rPr>
          <w:rFonts w:cs="Courier New"/>
          <w:color w:val="000000" w:themeColor="text1"/>
          <w:szCs w:val="24"/>
        </w:rPr>
        <w:t>4.10 Initial Results a</w:t>
      </w:r>
      <w:r>
        <w:rPr>
          <w:rFonts w:cs="Courier New"/>
          <w:color w:val="000000" w:themeColor="text1"/>
          <w:szCs w:val="24"/>
        </w:rPr>
        <w:t>nd Discussion</w:t>
      </w:r>
    </w:p>
    <w:tbl>
      <w:tblPr>
        <w:tblW w:w="0" w:type="auto"/>
        <w:tblLook w:val="04A0" w:firstRow="1" w:lastRow="0" w:firstColumn="1" w:lastColumn="0" w:noHBand="0" w:noVBand="1"/>
      </w:tblPr>
      <w:tblGrid>
        <w:gridCol w:w="2545"/>
        <w:gridCol w:w="2531"/>
      </w:tblGrid>
      <w:tr w:rsidR="007A4DBE" w14:paraId="376D0A8B" w14:textId="77777777">
        <w:tc>
          <w:tcPr>
            <w:tcW w:w="4320" w:type="dxa"/>
          </w:tcPr>
          <w:p w14:paraId="27129FED" w14:textId="77777777" w:rsidR="007A4DBE" w:rsidRDefault="00262BB0">
            <w:r>
              <w:rPr>
                <w:sz w:val="16"/>
              </w:rPr>
              <w:t>Testing Information</w:t>
            </w:r>
          </w:p>
        </w:tc>
        <w:tc>
          <w:tcPr>
            <w:tcW w:w="4320" w:type="dxa"/>
          </w:tcPr>
          <w:p w14:paraId="108E1FF7" w14:textId="77777777" w:rsidR="007A4DBE" w:rsidRDefault="00262BB0">
            <w:r>
              <w:rPr>
                <w:sz w:val="16"/>
              </w:rPr>
              <w:t>Result</w:t>
            </w:r>
          </w:p>
        </w:tc>
      </w:tr>
      <w:tr w:rsidR="007A4DBE" w14:paraId="1372D2EB" w14:textId="77777777">
        <w:tc>
          <w:tcPr>
            <w:tcW w:w="4320" w:type="dxa"/>
          </w:tcPr>
          <w:p w14:paraId="6D3A38BB" w14:textId="77777777" w:rsidR="007A4DBE" w:rsidRDefault="00262BB0">
            <w:r>
              <w:rPr>
                <w:sz w:val="16"/>
              </w:rPr>
              <w:t>Date</w:t>
            </w:r>
          </w:p>
        </w:tc>
        <w:tc>
          <w:tcPr>
            <w:tcW w:w="4320" w:type="dxa"/>
          </w:tcPr>
          <w:p w14:paraId="6D9F4DA6" w14:textId="77777777" w:rsidR="007A4DBE" w:rsidRDefault="00262BB0">
            <w:r>
              <w:rPr>
                <w:sz w:val="16"/>
              </w:rPr>
              <w:t>August 13, 2026</w:t>
            </w:r>
          </w:p>
        </w:tc>
      </w:tr>
      <w:tr w:rsidR="007A4DBE" w14:paraId="1B89E330" w14:textId="77777777">
        <w:tc>
          <w:tcPr>
            <w:tcW w:w="4320" w:type="dxa"/>
          </w:tcPr>
          <w:p w14:paraId="37122D5B" w14:textId="77777777" w:rsidR="007A4DBE" w:rsidRDefault="00262BB0">
            <w:r>
              <w:rPr>
                <w:sz w:val="16"/>
              </w:rPr>
              <w:t>Testing Location</w:t>
            </w:r>
          </w:p>
        </w:tc>
        <w:tc>
          <w:tcPr>
            <w:tcW w:w="4320" w:type="dxa"/>
          </w:tcPr>
          <w:p w14:paraId="4F62C770" w14:textId="77777777" w:rsidR="007A4DBE" w:rsidRDefault="00262BB0">
            <w:r>
              <w:rPr>
                <w:sz w:val="16"/>
              </w:rPr>
              <w:t>TONY'Z COMPUTER SHOP</w:t>
            </w:r>
          </w:p>
        </w:tc>
      </w:tr>
      <w:tr w:rsidR="007A4DBE" w14:paraId="74921B41" w14:textId="77777777">
        <w:tc>
          <w:tcPr>
            <w:tcW w:w="4320" w:type="dxa"/>
          </w:tcPr>
          <w:p w14:paraId="13DD7791" w14:textId="77777777" w:rsidR="007A4DBE" w:rsidRDefault="00262BB0">
            <w:r>
              <w:rPr>
                <w:sz w:val="16"/>
              </w:rPr>
              <w:t>Features Demonstrated</w:t>
            </w:r>
          </w:p>
        </w:tc>
        <w:tc>
          <w:tcPr>
            <w:tcW w:w="4320" w:type="dxa"/>
          </w:tcPr>
          <w:p w14:paraId="3240A1F6" w14:textId="77777777" w:rsidR="007A4DBE" w:rsidRDefault="00262BB0">
            <w:r>
              <w:rPr>
                <w:sz w:val="16"/>
              </w:rPr>
              <w:t>All implemented system features</w:t>
            </w:r>
          </w:p>
        </w:tc>
      </w:tr>
      <w:tr w:rsidR="007A4DBE" w14:paraId="0F3F34FD" w14:textId="77777777">
        <w:tc>
          <w:tcPr>
            <w:tcW w:w="4320" w:type="dxa"/>
          </w:tcPr>
          <w:p w14:paraId="242C71FE" w14:textId="77777777" w:rsidR="007A4DBE" w:rsidRDefault="00262BB0">
            <w:r>
              <w:rPr>
                <w:sz w:val="16"/>
              </w:rPr>
              <w:lastRenderedPageBreak/>
              <w:t>Expected Result</w:t>
            </w:r>
          </w:p>
        </w:tc>
        <w:tc>
          <w:tcPr>
            <w:tcW w:w="4320" w:type="dxa"/>
          </w:tcPr>
          <w:p w14:paraId="581DEDF8" w14:textId="77777777" w:rsidR="007A4DBE" w:rsidRDefault="00262BB0">
            <w:r>
              <w:rPr>
                <w:sz w:val="16"/>
              </w:rPr>
              <w:t xml:space="preserve">The implemented functions should perform their intended monitoring, </w:t>
            </w:r>
            <w:r>
              <w:rPr>
                <w:sz w:val="16"/>
              </w:rPr>
              <w:t>detection, alerting, logging, and management tasks.</w:t>
            </w:r>
          </w:p>
        </w:tc>
      </w:tr>
      <w:tr w:rsidR="007A4DBE" w14:paraId="20B1155C" w14:textId="77777777">
        <w:tc>
          <w:tcPr>
            <w:tcW w:w="4320" w:type="dxa"/>
          </w:tcPr>
          <w:p w14:paraId="06E084FC" w14:textId="77777777" w:rsidR="007A4DBE" w:rsidRDefault="00262BB0">
            <w:r>
              <w:rPr>
                <w:sz w:val="16"/>
              </w:rPr>
              <w:t>Actual Result</w:t>
            </w:r>
          </w:p>
        </w:tc>
        <w:tc>
          <w:tcPr>
            <w:tcW w:w="4320" w:type="dxa"/>
          </w:tcPr>
          <w:p w14:paraId="6E5A7E6D" w14:textId="77777777" w:rsidR="007A4DBE" w:rsidRDefault="00262BB0">
            <w:r>
              <w:rPr>
                <w:sz w:val="16"/>
              </w:rPr>
              <w:t>The demonstrated functions produced the expected system results.</w:t>
            </w:r>
          </w:p>
        </w:tc>
      </w:tr>
      <w:tr w:rsidR="007A4DBE" w14:paraId="2FF5670F" w14:textId="77777777">
        <w:tc>
          <w:tcPr>
            <w:tcW w:w="4320" w:type="dxa"/>
          </w:tcPr>
          <w:p w14:paraId="448D2457" w14:textId="77777777" w:rsidR="007A4DBE" w:rsidRDefault="00262BB0">
            <w:r>
              <w:rPr>
                <w:sz w:val="16"/>
              </w:rPr>
              <w:t>Overall Status</w:t>
            </w:r>
          </w:p>
        </w:tc>
        <w:tc>
          <w:tcPr>
            <w:tcW w:w="4320" w:type="dxa"/>
          </w:tcPr>
          <w:p w14:paraId="75B8071A" w14:textId="77777777" w:rsidR="007A4DBE" w:rsidRDefault="00262BB0">
            <w:r>
              <w:rPr>
                <w:sz w:val="16"/>
              </w:rPr>
              <w:t>Passed</w:t>
            </w:r>
          </w:p>
        </w:tc>
      </w:tr>
      <w:tr w:rsidR="007A4DBE" w14:paraId="6EEA6EED" w14:textId="77777777">
        <w:tc>
          <w:tcPr>
            <w:tcW w:w="4320" w:type="dxa"/>
          </w:tcPr>
          <w:p w14:paraId="747F729A" w14:textId="77777777" w:rsidR="007A4DBE" w:rsidRDefault="00262BB0">
            <w:r>
              <w:rPr>
                <w:sz w:val="16"/>
              </w:rPr>
              <w:t>Testing Evidence</w:t>
            </w:r>
          </w:p>
        </w:tc>
        <w:tc>
          <w:tcPr>
            <w:tcW w:w="4320" w:type="dxa"/>
          </w:tcPr>
          <w:p w14:paraId="585C7B13" w14:textId="77777777" w:rsidR="007A4DBE" w:rsidRDefault="00262BB0">
            <w:r>
              <w:rPr>
                <w:sz w:val="16"/>
              </w:rPr>
              <w:t>No additional field-testing screenshots were collected.</w:t>
            </w:r>
          </w:p>
        </w:tc>
      </w:tr>
    </w:tbl>
    <w:p w14:paraId="32AE70EF" w14:textId="77777777" w:rsidR="007A4DBE" w:rsidRDefault="00262BB0">
      <w:pPr>
        <w:spacing w:after="40"/>
      </w:pPr>
      <w:r>
        <w:t xml:space="preserve">The results shown by </w:t>
      </w:r>
      <w:r>
        <w:t>the system interface indicated that the application could bring together several types of network-security information in one monitoring environment. The dashboard did not require the administrator to open individual records to understand the general distr</w:t>
      </w:r>
      <w:r>
        <w:t>ibution of events. Instead, the total alert count and threat categories provided an initial summary, while the detailed pages allowed the administrator to investigate particular records.</w:t>
      </w:r>
    </w:p>
    <w:p w14:paraId="692F5DF5" w14:textId="77777777" w:rsidR="007A4DBE" w:rsidRDefault="00262BB0">
      <w:pPr>
        <w:spacing w:after="40"/>
      </w:pPr>
      <w:r>
        <w:t xml:space="preserve">The presence of multiple alert categories also demonstrated that the </w:t>
      </w:r>
      <w:r>
        <w:t>system was not limited to a single detection rule. The application distinguished DDoS-related activity, port scanning, and ARP spoofing, allowing the administrator to identify the type of event before examining its details. This categorization could help p</w:t>
      </w:r>
      <w:r>
        <w:t>rioritize investigation because different traffic patterns may require different administrative responses.</w:t>
      </w:r>
    </w:p>
    <w:p w14:paraId="593477BD" w14:textId="77777777" w:rsidR="007A4DBE" w:rsidRDefault="00262BB0">
      <w:pPr>
        <w:spacing w:after="40"/>
      </w:pPr>
      <w:r>
        <w:t>The system also preserved the distinction between detection and response. The application generated recommendations and provided management controls,</w:t>
      </w:r>
      <w:r>
        <w:t xml:space="preserve"> but it did not automatically take every possible corrective action. This approach reduced the risk of treating every rule match as an unquestionable attack and kept the administrator involved in the decision process.</w:t>
      </w:r>
    </w:p>
    <w:p w14:paraId="4CE2718A" w14:textId="77777777" w:rsidR="007A4DBE" w:rsidRDefault="00262BB0">
      <w:pPr>
        <w:spacing w:after="40"/>
      </w:pPr>
      <w:r>
        <w:t xml:space="preserve">Another important observation was the </w:t>
      </w:r>
      <w:r>
        <w:t>role of historical records. Network events can occur at different times, and an administrator may need to compare a current event with previous activity. The combination of stored alerts, audit logs, and export functions provided a basis for that compariso</w:t>
      </w:r>
      <w:r>
        <w:t>n. This feature was especially relevant to a small computer shop where the owner may need a simple way to review what happened without maintaining a separate monitoring platform.</w:t>
      </w:r>
    </w:p>
    <w:p w14:paraId="262A99D8" w14:textId="77777777" w:rsidR="007A4DBE" w:rsidRDefault="00262BB0">
      <w:pPr>
        <w:spacing w:after="40"/>
        <w:rPr>
          <w:rFonts w:ascii="Courier New" w:hAnsi="Courier New" w:cs="Courier New"/>
        </w:rPr>
      </w:pPr>
      <w:r>
        <w:rPr>
          <w:rFonts w:cs="Courier New"/>
        </w:rPr>
        <w:t>The available implementation evidence showed that the system was able to cent</w:t>
      </w:r>
      <w:r>
        <w:rPr>
          <w:rFonts w:cs="Courier New"/>
        </w:rPr>
        <w:t>ralize several network-monitoring and administrative functions. The dashboard combined threat totals, visual summaries, and recent events. The alert page provided detailed records and recommendations, while the audit-log and whitelist modules supported acc</w:t>
      </w:r>
      <w:r>
        <w:rPr>
          <w:rFonts w:cs="Courier New"/>
        </w:rPr>
        <w:t>ountability and administrative control.</w:t>
      </w:r>
    </w:p>
    <w:p w14:paraId="4B5CBDB9" w14:textId="77777777" w:rsidR="007A4DBE" w:rsidRDefault="00262BB0">
      <w:pPr>
        <w:spacing w:after="40"/>
        <w:rPr>
          <w:rFonts w:ascii="Courier New" w:hAnsi="Courier New" w:cs="Courier New"/>
        </w:rPr>
      </w:pPr>
      <w:r>
        <w:rPr>
          <w:rFonts w:cs="Courier New"/>
        </w:rPr>
        <w:t>The demonstrated dashboard recorded 41 alerts, with port-scan alerts forming the largest category in the displayed data. The screenshot showed 23 port-scan alerts, 12 DDoS alerts, and 6 ARP-spoofing alerts. These val</w:t>
      </w:r>
      <w:r>
        <w:rPr>
          <w:rFonts w:cs="Courier New"/>
        </w:rPr>
        <w:t>ues illustrated that the application could store and categorize multiple event types. They should not yet be interpreted as a measure of detection accuracy because no formal ground-truth comparison or client evaluation data had been supplied.</w:t>
      </w:r>
    </w:p>
    <w:p w14:paraId="3FE73C45" w14:textId="77777777" w:rsidR="007A4DBE" w:rsidRDefault="00262BB0">
      <w:pPr>
        <w:spacing w:after="40"/>
        <w:rPr>
          <w:rFonts w:ascii="Courier New" w:hAnsi="Courier New" w:cs="Courier New"/>
        </w:rPr>
      </w:pPr>
      <w:r>
        <w:rPr>
          <w:rFonts w:cs="Courier New"/>
        </w:rPr>
        <w:t>The implement</w:t>
      </w:r>
      <w:r>
        <w:rPr>
          <w:rFonts w:cs="Courier New"/>
        </w:rPr>
        <w:t xml:space="preserve">ation also demonstrated the value of presenting technical monitoring information in a web-based interface. Instead of requiring the administrator to review </w:t>
      </w:r>
      <w:r>
        <w:rPr>
          <w:rFonts w:cs="Courier New"/>
        </w:rPr>
        <w:t>raw packets, the system summarized events using threat labels, source information, counts, charts, a</w:t>
      </w:r>
      <w:r>
        <w:rPr>
          <w:rFonts w:cs="Courier New"/>
        </w:rPr>
        <w:t>nd recommendations. This presentation could make the monitoring process more accessible to computer shop personnel who needed a centralized view of network activity.</w:t>
      </w:r>
    </w:p>
    <w:p w14:paraId="250009A5" w14:textId="77777777" w:rsidR="007A4DBE" w:rsidRDefault="00262BB0">
      <w:pPr>
        <w:spacing w:after="40"/>
        <w:rPr>
          <w:rFonts w:ascii="Courier New" w:hAnsi="Courier New" w:cs="Courier New"/>
        </w:rPr>
      </w:pPr>
      <w:r>
        <w:rPr>
          <w:rFonts w:cs="Courier New"/>
        </w:rPr>
        <w:t>The system’s detection approach depended on predefined thresholds, time windows, and packe</w:t>
      </w:r>
      <w:r>
        <w:rPr>
          <w:rFonts w:cs="Courier New"/>
        </w:rPr>
        <w:t>t characteristics. As a result, the quality of detection could be affected by network conditions and configuration choices. Thresholds that were too low could increase unnecessary alerts, while thresholds that were too high could delay or miss relevant eve</w:t>
      </w:r>
      <w:r>
        <w:rPr>
          <w:rFonts w:cs="Courier New"/>
        </w:rPr>
        <w:t>nts. Final testing should therefore include a review of the configured values in the intended computer shop environment.</w:t>
      </w:r>
    </w:p>
    <w:p w14:paraId="0D7ECBF9" w14:textId="77777777" w:rsidR="007A4DBE" w:rsidRDefault="00262BB0">
      <w:pPr>
        <w:spacing w:after="40"/>
        <w:rPr>
          <w:rFonts w:ascii="Courier New" w:hAnsi="Courier New" w:cs="Courier New"/>
        </w:rPr>
      </w:pPr>
      <w:r>
        <w:rPr>
          <w:rFonts w:cs="Courier New"/>
        </w:rPr>
        <w:t>The system was best understood as a security-monitoring and decision-support application. It recorded and displayed selected suspicious</w:t>
      </w:r>
      <w:r>
        <w:rPr>
          <w:rFonts w:cs="Courier New"/>
        </w:rPr>
        <w:t xml:space="preserve"> activities but did not automatically confirm every event as malicious or independently prevent all attacks. Administrator review remained important, especially when deciding whether to block an address, investigate a device, or modify network controls.</w:t>
      </w:r>
    </w:p>
    <w:p w14:paraId="5463B871" w14:textId="77777777" w:rsidR="007A4DBE" w:rsidRDefault="00262BB0">
      <w:pPr>
        <w:pStyle w:val="Heading2"/>
        <w:spacing w:line="480" w:lineRule="auto"/>
        <w:rPr>
          <w:rFonts w:ascii="Courier New" w:hAnsi="Courier New" w:cs="Courier New"/>
          <w:color w:val="000000" w:themeColor="text1"/>
          <w:sz w:val="24"/>
          <w:szCs w:val="24"/>
        </w:rPr>
      </w:pPr>
      <w:r>
        <w:rPr>
          <w:rFonts w:cs="Courier New"/>
          <w:color w:val="000000" w:themeColor="text1"/>
          <w:szCs w:val="24"/>
        </w:rPr>
        <w:t>4.11 Client Evaluation and Usability Assessment</w:t>
      </w:r>
    </w:p>
    <w:tbl>
      <w:tblPr>
        <w:tblW w:w="0" w:type="auto"/>
        <w:tblLook w:val="04A0" w:firstRow="1" w:lastRow="0" w:firstColumn="1" w:lastColumn="0" w:noHBand="0" w:noVBand="1"/>
      </w:tblPr>
      <w:tblGrid>
        <w:gridCol w:w="2779"/>
        <w:gridCol w:w="2297"/>
      </w:tblGrid>
      <w:tr w:rsidR="007A4DBE" w14:paraId="7DABE5E1" w14:textId="77777777">
        <w:tc>
          <w:tcPr>
            <w:tcW w:w="4320" w:type="dxa"/>
          </w:tcPr>
          <w:p w14:paraId="10A7AE9B" w14:textId="77777777" w:rsidR="007A4DBE" w:rsidRDefault="00262BB0">
            <w:r>
              <w:rPr>
                <w:sz w:val="16"/>
              </w:rPr>
              <w:t>Evaluation Item</w:t>
            </w:r>
          </w:p>
        </w:tc>
        <w:tc>
          <w:tcPr>
            <w:tcW w:w="4320" w:type="dxa"/>
          </w:tcPr>
          <w:p w14:paraId="0BE224D6" w14:textId="77777777" w:rsidR="007A4DBE" w:rsidRDefault="00262BB0">
            <w:r>
              <w:rPr>
                <w:sz w:val="16"/>
              </w:rPr>
              <w:t>Client Result</w:t>
            </w:r>
          </w:p>
        </w:tc>
      </w:tr>
      <w:tr w:rsidR="007A4DBE" w14:paraId="62C80BD5" w14:textId="77777777">
        <w:tc>
          <w:tcPr>
            <w:tcW w:w="4320" w:type="dxa"/>
          </w:tcPr>
          <w:p w14:paraId="469ED529" w14:textId="77777777" w:rsidR="007A4DBE" w:rsidRDefault="00262BB0">
            <w:r>
              <w:rPr>
                <w:sz w:val="16"/>
              </w:rPr>
              <w:t>Number of Respondents</w:t>
            </w:r>
          </w:p>
        </w:tc>
        <w:tc>
          <w:tcPr>
            <w:tcW w:w="4320" w:type="dxa"/>
          </w:tcPr>
          <w:p w14:paraId="56645970" w14:textId="77777777" w:rsidR="007A4DBE" w:rsidRDefault="00262BB0">
            <w:r>
              <w:rPr>
                <w:sz w:val="16"/>
              </w:rPr>
              <w:t>1</w:t>
            </w:r>
          </w:p>
        </w:tc>
      </w:tr>
      <w:tr w:rsidR="007A4DBE" w14:paraId="53847030" w14:textId="77777777">
        <w:tc>
          <w:tcPr>
            <w:tcW w:w="4320" w:type="dxa"/>
          </w:tcPr>
          <w:p w14:paraId="2F7AC4AB" w14:textId="77777777" w:rsidR="007A4DBE" w:rsidRDefault="00262BB0">
            <w:r>
              <w:rPr>
                <w:sz w:val="16"/>
              </w:rPr>
              <w:t>Respondent Position</w:t>
            </w:r>
          </w:p>
        </w:tc>
        <w:tc>
          <w:tcPr>
            <w:tcW w:w="4320" w:type="dxa"/>
          </w:tcPr>
          <w:p w14:paraId="13D7A93E" w14:textId="77777777" w:rsidR="007A4DBE" w:rsidRDefault="00262BB0">
            <w:r>
              <w:rPr>
                <w:sz w:val="16"/>
              </w:rPr>
              <w:t>Owner</w:t>
            </w:r>
          </w:p>
        </w:tc>
      </w:tr>
      <w:tr w:rsidR="007A4DBE" w14:paraId="42924E4A" w14:textId="77777777">
        <w:tc>
          <w:tcPr>
            <w:tcW w:w="4320" w:type="dxa"/>
          </w:tcPr>
          <w:p w14:paraId="1AD0B1EA" w14:textId="77777777" w:rsidR="007A4DBE" w:rsidRDefault="00262BB0">
            <w:r>
              <w:rPr>
                <w:sz w:val="16"/>
              </w:rPr>
              <w:t>Overall Evaluation</w:t>
            </w:r>
          </w:p>
        </w:tc>
        <w:tc>
          <w:tcPr>
            <w:tcW w:w="4320" w:type="dxa"/>
          </w:tcPr>
          <w:p w14:paraId="534614A1" w14:textId="77777777" w:rsidR="007A4DBE" w:rsidRDefault="00262BB0">
            <w:r>
              <w:rPr>
                <w:sz w:val="16"/>
              </w:rPr>
              <w:t>Good</w:t>
            </w:r>
          </w:p>
        </w:tc>
      </w:tr>
      <w:tr w:rsidR="007A4DBE" w14:paraId="7174CE6E" w14:textId="77777777">
        <w:tc>
          <w:tcPr>
            <w:tcW w:w="4320" w:type="dxa"/>
          </w:tcPr>
          <w:p w14:paraId="01D232A5" w14:textId="77777777" w:rsidR="007A4DBE" w:rsidRDefault="00262BB0">
            <w:r>
              <w:rPr>
                <w:sz w:val="16"/>
              </w:rPr>
              <w:t>Individual Rating</w:t>
            </w:r>
          </w:p>
        </w:tc>
        <w:tc>
          <w:tcPr>
            <w:tcW w:w="4320" w:type="dxa"/>
          </w:tcPr>
          <w:p w14:paraId="77ED9B89" w14:textId="77777777" w:rsidR="007A4DBE" w:rsidRDefault="00262BB0">
            <w:r>
              <w:rPr>
                <w:sz w:val="16"/>
              </w:rPr>
              <w:t>Good</w:t>
            </w:r>
          </w:p>
        </w:tc>
      </w:tr>
      <w:tr w:rsidR="007A4DBE" w14:paraId="771B1BA6" w14:textId="77777777">
        <w:tc>
          <w:tcPr>
            <w:tcW w:w="4320" w:type="dxa"/>
          </w:tcPr>
          <w:p w14:paraId="292045E0" w14:textId="77777777" w:rsidR="007A4DBE" w:rsidRDefault="00262BB0">
            <w:r>
              <w:rPr>
                <w:sz w:val="16"/>
              </w:rPr>
              <w:t>Computed Mean/Weighted Mean</w:t>
            </w:r>
          </w:p>
        </w:tc>
        <w:tc>
          <w:tcPr>
            <w:tcW w:w="4320" w:type="dxa"/>
          </w:tcPr>
          <w:p w14:paraId="56257C37" w14:textId="77777777" w:rsidR="007A4DBE" w:rsidRDefault="00262BB0">
            <w:r>
              <w:rPr>
                <w:sz w:val="16"/>
              </w:rPr>
              <w:t>Not applicable; qualitative response only</w:t>
            </w:r>
          </w:p>
        </w:tc>
      </w:tr>
      <w:tr w:rsidR="007A4DBE" w14:paraId="544BB878" w14:textId="77777777">
        <w:tc>
          <w:tcPr>
            <w:tcW w:w="4320" w:type="dxa"/>
          </w:tcPr>
          <w:p w14:paraId="6600AF0E" w14:textId="77777777" w:rsidR="007A4DBE" w:rsidRDefault="00262BB0">
            <w:r>
              <w:rPr>
                <w:sz w:val="16"/>
              </w:rPr>
              <w:t>Overa</w:t>
            </w:r>
            <w:r>
              <w:rPr>
                <w:sz w:val="16"/>
              </w:rPr>
              <w:t>ll Result</w:t>
            </w:r>
          </w:p>
        </w:tc>
        <w:tc>
          <w:tcPr>
            <w:tcW w:w="4320" w:type="dxa"/>
          </w:tcPr>
          <w:p w14:paraId="4348A0C0" w14:textId="77777777" w:rsidR="007A4DBE" w:rsidRDefault="00262BB0">
            <w:r>
              <w:rPr>
                <w:sz w:val="16"/>
              </w:rPr>
              <w:t>Good</w:t>
            </w:r>
          </w:p>
        </w:tc>
      </w:tr>
      <w:tr w:rsidR="007A4DBE" w14:paraId="6D792E6F" w14:textId="77777777">
        <w:tc>
          <w:tcPr>
            <w:tcW w:w="4320" w:type="dxa"/>
          </w:tcPr>
          <w:p w14:paraId="77F0C1CF" w14:textId="77777777" w:rsidR="007A4DBE" w:rsidRDefault="00262BB0">
            <w:r>
              <w:rPr>
                <w:sz w:val="16"/>
              </w:rPr>
              <w:t>Comments/Suggestions</w:t>
            </w:r>
          </w:p>
        </w:tc>
        <w:tc>
          <w:tcPr>
            <w:tcW w:w="4320" w:type="dxa"/>
          </w:tcPr>
          <w:p w14:paraId="6A4829D1" w14:textId="77777777" w:rsidR="007A4DBE" w:rsidRDefault="00262BB0">
            <w:r>
              <w:rPr>
                <w:sz w:val="16"/>
              </w:rPr>
              <w:t>None provided</w:t>
            </w:r>
          </w:p>
        </w:tc>
      </w:tr>
    </w:tbl>
    <w:p w14:paraId="5CF74DA9" w14:textId="77777777" w:rsidR="007A4DBE" w:rsidRDefault="00262BB0">
      <w:pPr>
        <w:spacing w:after="40"/>
      </w:pPr>
      <w:r>
        <w:t xml:space="preserve">At this stage of the study, the client evaluation section was intentionally limited to the evaluation plan. The identified client was TONY'Z COMPUTER SHOP, but the researchers had not yet </w:t>
      </w:r>
      <w:r>
        <w:t xml:space="preserve">collected the final questionnaire responses and numerical ratings. The absence of these results meant that the chapter could describe the intended evaluation process but could not responsibly claim a specific level of usability, satisfaction, performance, </w:t>
      </w:r>
      <w:r>
        <w:t>or acceptance.</w:t>
      </w:r>
    </w:p>
    <w:p w14:paraId="166B379F" w14:textId="77777777" w:rsidR="007A4DBE" w:rsidRDefault="00262BB0">
      <w:pPr>
        <w:spacing w:after="40"/>
      </w:pPr>
      <w:r>
        <w:t>The planned evaluation should focus on whether the system's functions are understandable and useful in the actual computer-shop context. The owner or other authorized evaluator may review the dashboard, threat alerts, audit logs, whitelist c</w:t>
      </w:r>
      <w:r>
        <w:t>ontrols, and reporting functions. Feedback should focus on clarity of information, ease of navigation, usefulness of alerts, and features that may require improvement.</w:t>
      </w:r>
    </w:p>
    <w:p w14:paraId="2A417F77" w14:textId="77777777" w:rsidR="007A4DBE" w:rsidRDefault="00262BB0">
      <w:pPr>
        <w:spacing w:after="40"/>
      </w:pPr>
      <w:r>
        <w:t xml:space="preserve">Once the evaluation has been completed, the researchers can add the actual </w:t>
      </w:r>
      <w:r>
        <w:t>respondent information, rating scale, computed means, verbal interpretations, and comments. The results should be discussed according to the questionnaire that was actually administered. No rating should be inserted into the manuscript unless it is support</w:t>
      </w:r>
      <w:r>
        <w:t>ed by the completed evaluation forms.</w:t>
      </w:r>
    </w:p>
    <w:p w14:paraId="2DC3D49E" w14:textId="77777777" w:rsidR="007A4DBE" w:rsidRDefault="00262BB0">
      <w:pPr>
        <w:spacing w:after="40"/>
        <w:rPr>
          <w:rFonts w:ascii="Courier New" w:hAnsi="Courier New" w:cs="Courier New"/>
        </w:rPr>
      </w:pPr>
      <w:r>
        <w:rPr>
          <w:rFonts w:cs="Courier New"/>
        </w:rPr>
        <w:lastRenderedPageBreak/>
        <w:t>This section was reserved for the formal evaluation by the target client and intended users. The actual client was identified as a computer shop; however, the respondent count, completed questionnaires, ratings, and co</w:t>
      </w:r>
      <w:r>
        <w:rPr>
          <w:rFonts w:cs="Courier New"/>
        </w:rPr>
        <w:t>mments had not yet been provided. No numerical ratings were created in this draft.</w:t>
      </w:r>
    </w:p>
    <w:p w14:paraId="4CC089D0" w14:textId="77777777" w:rsidR="007A4DBE" w:rsidRDefault="00262BB0">
      <w:pPr>
        <w:spacing w:after="40"/>
        <w:rPr>
          <w:rFonts w:ascii="Courier New" w:hAnsi="Courier New" w:cs="Courier New"/>
        </w:rPr>
      </w:pPr>
      <w:r>
        <w:rPr>
          <w:rFonts w:cs="Courier New"/>
        </w:rPr>
        <w:t xml:space="preserve">After the client evaluation is completed, the researchers should insert the respondent profile, evaluation instrument, rating scale, computed means, verbal interpretations, </w:t>
      </w:r>
      <w:r>
        <w:rPr>
          <w:rFonts w:cs="Courier New"/>
        </w:rPr>
        <w:t xml:space="preserve">and qualitative comments. If the school requires ISO/IEC 25010, the results may be organized according to the required characteristics, such as functional suitability, performance efficiency, usability, reliability, security, maintainability, portability, </w:t>
      </w:r>
      <w:r>
        <w:rPr>
          <w:rFonts w:cs="Courier New"/>
        </w:rPr>
        <w:t>and compatibility, subject to the actual questionnaire used.</w:t>
      </w:r>
    </w:p>
    <w:tbl>
      <w:tblPr>
        <w:tblStyle w:val="TableGrid"/>
        <w:tblW w:w="0" w:type="auto"/>
        <w:tblLook w:val="04A0" w:firstRow="1" w:lastRow="0" w:firstColumn="1" w:lastColumn="0" w:noHBand="0" w:noVBand="1"/>
      </w:tblPr>
      <w:tblGrid>
        <w:gridCol w:w="1754"/>
        <w:gridCol w:w="1509"/>
        <w:gridCol w:w="1813"/>
      </w:tblGrid>
      <w:tr w:rsidR="007A4DBE" w14:paraId="01BB8A7E" w14:textId="77777777">
        <w:tc>
          <w:tcPr>
            <w:tcW w:w="2880" w:type="dxa"/>
          </w:tcPr>
          <w:p w14:paraId="1173D74B" w14:textId="77777777" w:rsidR="007A4DBE" w:rsidRDefault="00262BB0">
            <w:pPr>
              <w:spacing w:line="480" w:lineRule="auto"/>
              <w:rPr>
                <w:rFonts w:ascii="Courier New" w:hAnsi="Courier New" w:cs="Courier New"/>
              </w:rPr>
            </w:pPr>
            <w:r>
              <w:rPr>
                <w:rFonts w:cs="Courier New"/>
                <w:sz w:val="16"/>
              </w:rPr>
              <w:t>Evaluation Criterion</w:t>
            </w:r>
          </w:p>
        </w:tc>
        <w:tc>
          <w:tcPr>
            <w:tcW w:w="2880" w:type="dxa"/>
          </w:tcPr>
          <w:p w14:paraId="24170CD9" w14:textId="77777777" w:rsidR="007A4DBE" w:rsidRDefault="00262BB0">
            <w:pPr>
              <w:spacing w:line="480" w:lineRule="auto"/>
              <w:rPr>
                <w:rFonts w:ascii="Courier New" w:hAnsi="Courier New" w:cs="Courier New"/>
              </w:rPr>
            </w:pPr>
            <w:r>
              <w:rPr>
                <w:rFonts w:cs="Courier New"/>
                <w:sz w:val="16"/>
              </w:rPr>
              <w:t>Mean</w:t>
            </w:r>
          </w:p>
        </w:tc>
        <w:tc>
          <w:tcPr>
            <w:tcW w:w="2880" w:type="dxa"/>
          </w:tcPr>
          <w:p w14:paraId="2354A7F1" w14:textId="77777777" w:rsidR="007A4DBE" w:rsidRDefault="00262BB0">
            <w:pPr>
              <w:spacing w:line="480" w:lineRule="auto"/>
              <w:rPr>
                <w:rFonts w:ascii="Courier New" w:hAnsi="Courier New" w:cs="Courier New"/>
              </w:rPr>
            </w:pPr>
            <w:r>
              <w:rPr>
                <w:rFonts w:cs="Courier New"/>
                <w:sz w:val="16"/>
              </w:rPr>
              <w:t>Verbal Interpretation</w:t>
            </w:r>
          </w:p>
        </w:tc>
      </w:tr>
      <w:tr w:rsidR="007A4DBE" w14:paraId="286037ED" w14:textId="77777777">
        <w:tc>
          <w:tcPr>
            <w:tcW w:w="2880" w:type="dxa"/>
          </w:tcPr>
          <w:p w14:paraId="12BCB142" w14:textId="77777777" w:rsidR="007A4DBE" w:rsidRDefault="00262BB0">
            <w:pPr>
              <w:spacing w:line="480" w:lineRule="auto"/>
              <w:rPr>
                <w:rFonts w:ascii="Courier New" w:hAnsi="Courier New" w:cs="Courier New"/>
              </w:rPr>
            </w:pPr>
            <w:r>
              <w:rPr>
                <w:rFonts w:cs="Courier New"/>
                <w:sz w:val="16"/>
              </w:rPr>
              <w:t>Functional Suitability</w:t>
            </w:r>
          </w:p>
        </w:tc>
        <w:tc>
          <w:tcPr>
            <w:tcW w:w="2880" w:type="dxa"/>
          </w:tcPr>
          <w:p w14:paraId="6BE8EE45" w14:textId="77777777" w:rsidR="007A4DBE" w:rsidRDefault="00262BB0">
            <w:pPr>
              <w:spacing w:line="480" w:lineRule="auto"/>
              <w:rPr>
                <w:rFonts w:ascii="Courier New" w:hAnsi="Courier New" w:cs="Courier New"/>
              </w:rPr>
            </w:pPr>
            <w:r>
              <w:rPr>
                <w:rFonts w:cs="Courier New"/>
                <w:sz w:val="16"/>
              </w:rPr>
              <w:t>[Insert actual mean]</w:t>
            </w:r>
          </w:p>
        </w:tc>
        <w:tc>
          <w:tcPr>
            <w:tcW w:w="2880" w:type="dxa"/>
          </w:tcPr>
          <w:p w14:paraId="6209ADDF" w14:textId="77777777" w:rsidR="007A4DBE" w:rsidRDefault="00262BB0">
            <w:pPr>
              <w:spacing w:line="480" w:lineRule="auto"/>
              <w:rPr>
                <w:rFonts w:ascii="Courier New" w:hAnsi="Courier New" w:cs="Courier New"/>
              </w:rPr>
            </w:pPr>
            <w:r>
              <w:rPr>
                <w:rFonts w:cs="Courier New"/>
                <w:sz w:val="16"/>
              </w:rPr>
              <w:t>[Insert interpretation]</w:t>
            </w:r>
          </w:p>
        </w:tc>
      </w:tr>
      <w:tr w:rsidR="007A4DBE" w14:paraId="5DB42815" w14:textId="77777777">
        <w:tc>
          <w:tcPr>
            <w:tcW w:w="2880" w:type="dxa"/>
          </w:tcPr>
          <w:p w14:paraId="0E4E58DD" w14:textId="77777777" w:rsidR="007A4DBE" w:rsidRDefault="00262BB0">
            <w:pPr>
              <w:spacing w:line="480" w:lineRule="auto"/>
              <w:rPr>
                <w:rFonts w:ascii="Courier New" w:hAnsi="Courier New" w:cs="Courier New"/>
              </w:rPr>
            </w:pPr>
            <w:r>
              <w:rPr>
                <w:rFonts w:cs="Courier New"/>
                <w:sz w:val="16"/>
              </w:rPr>
              <w:t>Performance Efficiency</w:t>
            </w:r>
          </w:p>
        </w:tc>
        <w:tc>
          <w:tcPr>
            <w:tcW w:w="2880" w:type="dxa"/>
          </w:tcPr>
          <w:p w14:paraId="6EB3E0FC" w14:textId="77777777" w:rsidR="007A4DBE" w:rsidRDefault="00262BB0">
            <w:pPr>
              <w:spacing w:line="480" w:lineRule="auto"/>
              <w:rPr>
                <w:rFonts w:ascii="Courier New" w:hAnsi="Courier New" w:cs="Courier New"/>
              </w:rPr>
            </w:pPr>
            <w:r>
              <w:rPr>
                <w:rFonts w:cs="Courier New"/>
                <w:sz w:val="16"/>
              </w:rPr>
              <w:t>[Insert actual mean]</w:t>
            </w:r>
          </w:p>
        </w:tc>
        <w:tc>
          <w:tcPr>
            <w:tcW w:w="2880" w:type="dxa"/>
          </w:tcPr>
          <w:p w14:paraId="05CB276D" w14:textId="77777777" w:rsidR="007A4DBE" w:rsidRDefault="00262BB0">
            <w:pPr>
              <w:spacing w:line="480" w:lineRule="auto"/>
              <w:rPr>
                <w:rFonts w:ascii="Courier New" w:hAnsi="Courier New" w:cs="Courier New"/>
              </w:rPr>
            </w:pPr>
            <w:r>
              <w:rPr>
                <w:rFonts w:cs="Courier New"/>
                <w:sz w:val="16"/>
              </w:rPr>
              <w:t>[Insert interpretation]</w:t>
            </w:r>
          </w:p>
        </w:tc>
      </w:tr>
      <w:tr w:rsidR="007A4DBE" w14:paraId="50BFDC2B" w14:textId="77777777">
        <w:tc>
          <w:tcPr>
            <w:tcW w:w="2880" w:type="dxa"/>
          </w:tcPr>
          <w:p w14:paraId="6372A344" w14:textId="77777777" w:rsidR="007A4DBE" w:rsidRDefault="00262BB0">
            <w:pPr>
              <w:spacing w:line="480" w:lineRule="auto"/>
              <w:rPr>
                <w:rFonts w:ascii="Courier New" w:hAnsi="Courier New" w:cs="Courier New"/>
              </w:rPr>
            </w:pPr>
            <w:r>
              <w:rPr>
                <w:rFonts w:cs="Courier New"/>
                <w:sz w:val="16"/>
              </w:rPr>
              <w:t>Usabilit</w:t>
            </w:r>
            <w:r>
              <w:rPr>
                <w:rFonts w:cs="Courier New"/>
                <w:sz w:val="16"/>
              </w:rPr>
              <w:t>y</w:t>
            </w:r>
          </w:p>
        </w:tc>
        <w:tc>
          <w:tcPr>
            <w:tcW w:w="2880" w:type="dxa"/>
          </w:tcPr>
          <w:p w14:paraId="3FEE4849" w14:textId="77777777" w:rsidR="007A4DBE" w:rsidRDefault="00262BB0">
            <w:pPr>
              <w:spacing w:line="480" w:lineRule="auto"/>
              <w:rPr>
                <w:rFonts w:ascii="Courier New" w:hAnsi="Courier New" w:cs="Courier New"/>
              </w:rPr>
            </w:pPr>
            <w:r>
              <w:rPr>
                <w:rFonts w:cs="Courier New"/>
                <w:sz w:val="16"/>
              </w:rPr>
              <w:t>[Insert actual mean]</w:t>
            </w:r>
          </w:p>
        </w:tc>
        <w:tc>
          <w:tcPr>
            <w:tcW w:w="2880" w:type="dxa"/>
          </w:tcPr>
          <w:p w14:paraId="3357F788" w14:textId="77777777" w:rsidR="007A4DBE" w:rsidRDefault="00262BB0">
            <w:pPr>
              <w:spacing w:line="480" w:lineRule="auto"/>
              <w:rPr>
                <w:rFonts w:ascii="Courier New" w:hAnsi="Courier New" w:cs="Courier New"/>
              </w:rPr>
            </w:pPr>
            <w:r>
              <w:rPr>
                <w:rFonts w:cs="Courier New"/>
                <w:sz w:val="16"/>
              </w:rPr>
              <w:t>[Insert interpretation]</w:t>
            </w:r>
          </w:p>
        </w:tc>
      </w:tr>
      <w:tr w:rsidR="007A4DBE" w14:paraId="15DDCC98" w14:textId="77777777">
        <w:tc>
          <w:tcPr>
            <w:tcW w:w="2880" w:type="dxa"/>
          </w:tcPr>
          <w:p w14:paraId="6B6E4D90" w14:textId="77777777" w:rsidR="007A4DBE" w:rsidRDefault="00262BB0">
            <w:pPr>
              <w:spacing w:line="480" w:lineRule="auto"/>
              <w:rPr>
                <w:rFonts w:ascii="Courier New" w:hAnsi="Courier New" w:cs="Courier New"/>
              </w:rPr>
            </w:pPr>
            <w:r>
              <w:rPr>
                <w:rFonts w:cs="Courier New"/>
                <w:sz w:val="16"/>
              </w:rPr>
              <w:t>Reliability</w:t>
            </w:r>
          </w:p>
        </w:tc>
        <w:tc>
          <w:tcPr>
            <w:tcW w:w="2880" w:type="dxa"/>
          </w:tcPr>
          <w:p w14:paraId="01A27564" w14:textId="77777777" w:rsidR="007A4DBE" w:rsidRDefault="00262BB0">
            <w:pPr>
              <w:spacing w:line="480" w:lineRule="auto"/>
              <w:rPr>
                <w:rFonts w:ascii="Courier New" w:hAnsi="Courier New" w:cs="Courier New"/>
              </w:rPr>
            </w:pPr>
            <w:r>
              <w:rPr>
                <w:rFonts w:cs="Courier New"/>
                <w:sz w:val="16"/>
              </w:rPr>
              <w:t>[Insert actual mean]</w:t>
            </w:r>
          </w:p>
        </w:tc>
        <w:tc>
          <w:tcPr>
            <w:tcW w:w="2880" w:type="dxa"/>
          </w:tcPr>
          <w:p w14:paraId="507E3C58" w14:textId="77777777" w:rsidR="007A4DBE" w:rsidRDefault="00262BB0">
            <w:pPr>
              <w:spacing w:line="480" w:lineRule="auto"/>
              <w:rPr>
                <w:rFonts w:ascii="Courier New" w:hAnsi="Courier New" w:cs="Courier New"/>
              </w:rPr>
            </w:pPr>
            <w:r>
              <w:rPr>
                <w:rFonts w:cs="Courier New"/>
                <w:sz w:val="16"/>
              </w:rPr>
              <w:t>[Insert interpretation]</w:t>
            </w:r>
          </w:p>
        </w:tc>
      </w:tr>
      <w:tr w:rsidR="007A4DBE" w14:paraId="0E2D7A34" w14:textId="77777777">
        <w:tc>
          <w:tcPr>
            <w:tcW w:w="2880" w:type="dxa"/>
          </w:tcPr>
          <w:p w14:paraId="78FEB33D" w14:textId="77777777" w:rsidR="007A4DBE" w:rsidRDefault="00262BB0">
            <w:pPr>
              <w:spacing w:line="480" w:lineRule="auto"/>
              <w:rPr>
                <w:rFonts w:ascii="Courier New" w:hAnsi="Courier New" w:cs="Courier New"/>
              </w:rPr>
            </w:pPr>
            <w:r>
              <w:rPr>
                <w:rFonts w:cs="Courier New"/>
                <w:sz w:val="16"/>
              </w:rPr>
              <w:t>Security</w:t>
            </w:r>
          </w:p>
        </w:tc>
        <w:tc>
          <w:tcPr>
            <w:tcW w:w="2880" w:type="dxa"/>
          </w:tcPr>
          <w:p w14:paraId="5E2F2B10" w14:textId="77777777" w:rsidR="007A4DBE" w:rsidRDefault="00262BB0">
            <w:pPr>
              <w:spacing w:line="480" w:lineRule="auto"/>
              <w:rPr>
                <w:rFonts w:ascii="Courier New" w:hAnsi="Courier New" w:cs="Courier New"/>
              </w:rPr>
            </w:pPr>
            <w:r>
              <w:rPr>
                <w:rFonts w:cs="Courier New"/>
                <w:sz w:val="16"/>
              </w:rPr>
              <w:t>[Insert actual mean]</w:t>
            </w:r>
          </w:p>
        </w:tc>
        <w:tc>
          <w:tcPr>
            <w:tcW w:w="2880" w:type="dxa"/>
          </w:tcPr>
          <w:p w14:paraId="5293E10C" w14:textId="77777777" w:rsidR="007A4DBE" w:rsidRDefault="00262BB0">
            <w:pPr>
              <w:spacing w:line="480" w:lineRule="auto"/>
              <w:rPr>
                <w:rFonts w:ascii="Courier New" w:hAnsi="Courier New" w:cs="Courier New"/>
              </w:rPr>
            </w:pPr>
            <w:r>
              <w:rPr>
                <w:rFonts w:cs="Courier New"/>
                <w:sz w:val="16"/>
              </w:rPr>
              <w:t>[Insert interpretation]</w:t>
            </w:r>
          </w:p>
        </w:tc>
      </w:tr>
      <w:tr w:rsidR="007A4DBE" w14:paraId="310E2D9F" w14:textId="77777777">
        <w:tc>
          <w:tcPr>
            <w:tcW w:w="2880" w:type="dxa"/>
          </w:tcPr>
          <w:p w14:paraId="01B5E580" w14:textId="77777777" w:rsidR="007A4DBE" w:rsidRDefault="00262BB0">
            <w:pPr>
              <w:spacing w:line="480" w:lineRule="auto"/>
              <w:rPr>
                <w:rFonts w:ascii="Courier New" w:hAnsi="Courier New" w:cs="Courier New"/>
              </w:rPr>
            </w:pPr>
            <w:r>
              <w:rPr>
                <w:rFonts w:cs="Courier New"/>
                <w:sz w:val="16"/>
              </w:rPr>
              <w:t>Overall Mean</w:t>
            </w:r>
          </w:p>
        </w:tc>
        <w:tc>
          <w:tcPr>
            <w:tcW w:w="2880" w:type="dxa"/>
          </w:tcPr>
          <w:p w14:paraId="3A32135A" w14:textId="77777777" w:rsidR="007A4DBE" w:rsidRDefault="00262BB0">
            <w:pPr>
              <w:spacing w:line="480" w:lineRule="auto"/>
              <w:rPr>
                <w:rFonts w:ascii="Courier New" w:hAnsi="Courier New" w:cs="Courier New"/>
              </w:rPr>
            </w:pPr>
            <w:r>
              <w:rPr>
                <w:rFonts w:cs="Courier New"/>
                <w:sz w:val="16"/>
              </w:rPr>
              <w:t>[Insert actual mean]</w:t>
            </w:r>
          </w:p>
        </w:tc>
        <w:tc>
          <w:tcPr>
            <w:tcW w:w="2880" w:type="dxa"/>
          </w:tcPr>
          <w:p w14:paraId="2E1D31D9" w14:textId="77777777" w:rsidR="007A4DBE" w:rsidRDefault="00262BB0">
            <w:pPr>
              <w:spacing w:line="480" w:lineRule="auto"/>
              <w:rPr>
                <w:rFonts w:ascii="Courier New" w:hAnsi="Courier New" w:cs="Courier New"/>
              </w:rPr>
            </w:pPr>
            <w:r>
              <w:rPr>
                <w:rFonts w:cs="Courier New"/>
                <w:sz w:val="16"/>
              </w:rPr>
              <w:t>[Insert interpretation]</w:t>
            </w:r>
          </w:p>
        </w:tc>
      </w:tr>
    </w:tbl>
    <w:p w14:paraId="07F8F3CC" w14:textId="77777777" w:rsidR="007A4DBE" w:rsidRDefault="007A4DBE">
      <w:pPr>
        <w:spacing w:line="480" w:lineRule="auto"/>
        <w:rPr>
          <w:rFonts w:ascii="Courier New" w:hAnsi="Courier New" w:cs="Courier New"/>
        </w:rPr>
      </w:pPr>
    </w:p>
    <w:p w14:paraId="74AD9413" w14:textId="77777777" w:rsidR="007A4DBE" w:rsidRDefault="00262BB0">
      <w:pPr>
        <w:spacing w:after="40"/>
        <w:rPr>
          <w:rFonts w:ascii="Courier New" w:hAnsi="Courier New" w:cs="Courier New"/>
        </w:rPr>
      </w:pPr>
      <w:r>
        <w:rPr>
          <w:rFonts w:cs="Courier New"/>
        </w:rPr>
        <w:t xml:space="preserve">The discussion should be </w:t>
      </w:r>
      <w:r>
        <w:rPr>
          <w:rFonts w:cs="Courier New"/>
        </w:rPr>
        <w:t>written only after the actual ratings are available. Example wording for later use is: “The evaluators rated the system highest in [criterion], indicating that [evidence-based interpretation]. The lowest rating was recorded in [criterion], suggesting a nee</w:t>
      </w:r>
      <w:r>
        <w:rPr>
          <w:rFonts w:cs="Courier New"/>
        </w:rPr>
        <w:t>d to improve [specific feature].” The bracketed information must be replaced with actual results.</w:t>
      </w:r>
    </w:p>
    <w:p w14:paraId="42169B3B" w14:textId="77777777" w:rsidR="007A4DBE" w:rsidRDefault="00262BB0">
      <w:pPr>
        <w:spacing w:after="40"/>
      </w:pPr>
      <w:r>
        <w:t>The client feedback further supported the practical value of the system. The owner expressed satisfaction with the developed application and agreed with its i</w:t>
      </w:r>
      <w:r>
        <w:t xml:space="preserve">ntended purpose. The feature that displayed detected network attacks was identified as particularly useful because it provided a clearer way to recognize suspicious activity. The client did not identify a specific feature that required improvement and did </w:t>
      </w:r>
      <w:r>
        <w:t>not request an additional feature.</w:t>
      </w:r>
    </w:p>
    <w:p w14:paraId="784E09DC" w14:textId="77777777" w:rsidR="007A4DBE" w:rsidRDefault="00262BB0">
      <w:pPr>
        <w:pStyle w:val="Heading2"/>
        <w:spacing w:line="480" w:lineRule="auto"/>
        <w:rPr>
          <w:rFonts w:ascii="Courier New" w:hAnsi="Courier New" w:cs="Courier New"/>
          <w:color w:val="000000" w:themeColor="text1"/>
          <w:sz w:val="24"/>
          <w:szCs w:val="24"/>
        </w:rPr>
      </w:pPr>
      <w:r>
        <w:rPr>
          <w:rFonts w:cs="Courier New"/>
          <w:color w:val="000000" w:themeColor="text1"/>
          <w:szCs w:val="24"/>
        </w:rPr>
        <w:t>4.12 Chapter Summary</w:t>
      </w:r>
    </w:p>
    <w:p w14:paraId="64DD3E8C" w14:textId="77777777" w:rsidR="007A4DBE" w:rsidRDefault="00262BB0">
      <w:pPr>
        <w:spacing w:after="40"/>
        <w:ind w:firstLine="720"/>
        <w:rPr>
          <w:rFonts w:ascii="Courier New" w:hAnsi="Courier New" w:cs="Courier New"/>
        </w:rPr>
      </w:pPr>
      <w:r>
        <w:rPr>
          <w:rFonts w:cs="Courier New"/>
        </w:rPr>
        <w:t>This chapter presented the implemented features and initial functional results of the Automated Network Threat Detection and Management System. The application integrated administrator authentication, packet monitoring, ARP-spoofing detection, DDoS-related</w:t>
      </w:r>
      <w:r>
        <w:rPr>
          <w:rFonts w:cs="Courier New"/>
        </w:rPr>
        <w:t xml:space="preserve"> traffic detection, port-scan detection, alert recording, dashboard visualization, audit logging, IP whitelisting, searching, filtering, </w:t>
      </w:r>
      <w:proofErr w:type="gramStart"/>
      <w:r>
        <w:rPr>
          <w:rFonts w:cs="Courier New"/>
        </w:rPr>
        <w:t xml:space="preserve">and </w:t>
      </w:r>
      <w:r>
        <w:rPr>
          <w:rFonts w:cs="Courier New"/>
        </w:rPr>
        <w:t xml:space="preserve"> Excel</w:t>
      </w:r>
      <w:proofErr w:type="gramEnd"/>
    </w:p>
    <w:p w14:paraId="16B563FE" w14:textId="77777777" w:rsidR="007A4DBE" w:rsidRDefault="00262BB0">
      <w:pPr>
        <w:spacing w:after="40"/>
        <w:rPr>
          <w:rFonts w:ascii="Courier New" w:hAnsi="Courier New" w:cs="Courier New"/>
        </w:rPr>
      </w:pPr>
      <w:r>
        <w:t>The implemented system provided a centralized interface for monitoring selected network activities, detectin</w:t>
      </w:r>
      <w:r>
        <w:t xml:space="preserve">g </w:t>
      </w:r>
      <w:r>
        <w:t xml:space="preserve">predefined suspicious traffic patterns, generating alerts, recording administrative activities, and managing trusted IP addresses. The system was demonstrated at TONY'Z COMPUTER SHOP on August 13, 2026, where the owner reviewed the implemented features. </w:t>
      </w:r>
      <w:r>
        <w:t>The demonstrated functions produced the expected results and were recorded as passed. The client also evaluated the system positively and described it as good.</w:t>
      </w:r>
    </w:p>
    <w:p w14:paraId="47C9C6AA" w14:textId="77777777" w:rsidR="007A4DBE" w:rsidRDefault="00262BB0">
      <w:pPr>
        <w:spacing w:line="480" w:lineRule="auto"/>
        <w:rPr>
          <w:rFonts w:ascii="Courier New" w:hAnsi="Courier New" w:cs="Courier New"/>
        </w:rPr>
      </w:pPr>
      <w:r>
        <w:rPr>
          <w:rFonts w:ascii="Courier New" w:hAnsi="Courier New" w:cs="Courier New"/>
        </w:rPr>
        <w:br w:type="page"/>
      </w:r>
    </w:p>
    <w:p w14:paraId="22D734DC" w14:textId="77777777" w:rsidR="007A4DBE" w:rsidRDefault="00262BB0">
      <w:pPr>
        <w:pStyle w:val="Heading1"/>
        <w:pageBreakBefore/>
        <w:spacing w:line="480" w:lineRule="auto"/>
        <w:jc w:val="center"/>
        <w:rPr>
          <w:rFonts w:ascii="Courier New" w:hAnsi="Courier New" w:cs="Courier New"/>
          <w:color w:val="000000" w:themeColor="text1"/>
          <w:sz w:val="24"/>
          <w:szCs w:val="24"/>
        </w:rPr>
      </w:pPr>
      <w:r>
        <w:rPr>
          <w:rFonts w:cs="Courier New"/>
          <w:color w:val="000000" w:themeColor="text1"/>
          <w:szCs w:val="24"/>
        </w:rPr>
        <w:lastRenderedPageBreak/>
        <w:t>CHAPTER 5</w:t>
      </w:r>
    </w:p>
    <w:p w14:paraId="3513B23E" w14:textId="77777777" w:rsidR="007A4DBE" w:rsidRDefault="00262BB0">
      <w:pPr>
        <w:pStyle w:val="Heading1"/>
        <w:spacing w:line="480" w:lineRule="auto"/>
        <w:jc w:val="center"/>
        <w:rPr>
          <w:rFonts w:ascii="Courier New" w:hAnsi="Courier New" w:cs="Courier New"/>
          <w:color w:val="000000" w:themeColor="text1"/>
          <w:sz w:val="24"/>
          <w:szCs w:val="24"/>
        </w:rPr>
      </w:pPr>
      <w:r>
        <w:rPr>
          <w:rFonts w:cs="Courier New"/>
          <w:color w:val="000000" w:themeColor="text1"/>
          <w:szCs w:val="24"/>
        </w:rPr>
        <w:t>SUMMARY, CONCLUSIONS, AND RECOMMENDATIONS</w:t>
      </w:r>
    </w:p>
    <w:p w14:paraId="4FA9B197" w14:textId="77777777" w:rsidR="007A4DBE" w:rsidRDefault="00262BB0">
      <w:pPr>
        <w:pStyle w:val="Heading2"/>
        <w:spacing w:line="480" w:lineRule="auto"/>
        <w:rPr>
          <w:rFonts w:ascii="Courier New" w:hAnsi="Courier New" w:cs="Courier New"/>
          <w:color w:val="000000" w:themeColor="text1"/>
          <w:sz w:val="24"/>
          <w:szCs w:val="24"/>
        </w:rPr>
      </w:pPr>
      <w:r>
        <w:rPr>
          <w:rFonts w:cs="Courier New"/>
          <w:color w:val="000000" w:themeColor="text1"/>
          <w:szCs w:val="24"/>
        </w:rPr>
        <w:t>5.1 Introduction</w:t>
      </w:r>
    </w:p>
    <w:p w14:paraId="3C0EC91E" w14:textId="77777777" w:rsidR="007A4DBE" w:rsidRDefault="00262BB0">
      <w:pPr>
        <w:spacing w:after="40"/>
      </w:pPr>
      <w:r>
        <w:t xml:space="preserve">The chapter also </w:t>
      </w:r>
      <w:r>
        <w:t>considered the relationship between the developed system and the environment for which it was intended. Since the identified client was a computer shop with ten computer units and no regular staff, the discussion emphasized simplicity, centralized visibili</w:t>
      </w:r>
      <w:r>
        <w:t>ty, and administrative practicality. The conclusions were based on the functions that had already been implemented and documented rather than on results that had not yet been collected.</w:t>
      </w:r>
    </w:p>
    <w:p w14:paraId="1E4666E2" w14:textId="77777777" w:rsidR="007A4DBE" w:rsidRDefault="00262BB0">
      <w:pPr>
        <w:spacing w:after="40"/>
      </w:pPr>
      <w:r>
        <w:t>This chapter summarized the findings, conclusions, and recommendations</w:t>
      </w:r>
      <w:r>
        <w:t xml:space="preserve"> derived from the completed system implementation and the field demonstration conducted at TONY'Z COMPUTER SHOP. The discussion considered the implemented features, the observed system behavior, and the client's qualitative evaluation.</w:t>
      </w:r>
    </w:p>
    <w:p w14:paraId="0DE59D8F" w14:textId="77777777" w:rsidR="007A4DBE" w:rsidRDefault="00262BB0">
      <w:pPr>
        <w:spacing w:after="40"/>
        <w:rPr>
          <w:rFonts w:ascii="Courier New" w:hAnsi="Courier New" w:cs="Courier New"/>
        </w:rPr>
      </w:pPr>
      <w:r>
        <w:rPr>
          <w:rFonts w:cs="Courier New"/>
        </w:rPr>
        <w:t>This chapter present</w:t>
      </w:r>
      <w:r>
        <w:rPr>
          <w:rFonts w:cs="Courier New"/>
        </w:rPr>
        <w:t>ed the summary of findings, conclusions, recommendations, and expected impact of the study. The discussion was based on the implemented system features, the available source code, and the initial functional evidence presented in Chapter 4. Because formal c</w:t>
      </w:r>
      <w:r>
        <w:rPr>
          <w:rFonts w:cs="Courier New"/>
        </w:rPr>
        <w:t>lient evaluation results had not yet been provided, the conclusions were limited to the implemented functions and did not claim unsupported satisfaction ratings, accuracy percentages, or client acceptance levels.</w:t>
      </w:r>
    </w:p>
    <w:p w14:paraId="3CDA25EE" w14:textId="77777777" w:rsidR="007A4DBE" w:rsidRDefault="00262BB0">
      <w:pPr>
        <w:pStyle w:val="Heading2"/>
        <w:spacing w:line="480" w:lineRule="auto"/>
        <w:rPr>
          <w:rFonts w:ascii="Courier New" w:hAnsi="Courier New" w:cs="Courier New"/>
          <w:color w:val="000000" w:themeColor="text1"/>
          <w:sz w:val="24"/>
          <w:szCs w:val="24"/>
        </w:rPr>
      </w:pPr>
      <w:r>
        <w:rPr>
          <w:rFonts w:cs="Courier New"/>
          <w:color w:val="000000" w:themeColor="text1"/>
          <w:szCs w:val="24"/>
        </w:rPr>
        <w:t>5.2 Summary of Findings</w:t>
      </w:r>
    </w:p>
    <w:p w14:paraId="17EDF108" w14:textId="77777777" w:rsidR="007A4DBE" w:rsidRDefault="00262BB0">
      <w:pPr>
        <w:spacing w:after="40"/>
      </w:pPr>
      <w:r>
        <w:t>The system developm</w:t>
      </w:r>
      <w:r>
        <w:t>ent resulted in a single web-based environment where monitoring information and administrative controls were presented together. The dashboard provided a summarized view, while the detailed pages allowed the administrator to move from a general observation</w:t>
      </w:r>
      <w:r>
        <w:t xml:space="preserve"> to a specific record. This structure supported both quick monitoring and follow-up investigation.</w:t>
      </w:r>
    </w:p>
    <w:p w14:paraId="1E448405" w14:textId="77777777" w:rsidR="007A4DBE" w:rsidRDefault="00262BB0">
      <w:pPr>
        <w:spacing w:after="40"/>
      </w:pPr>
      <w:r>
        <w:t>The implementation also showed that network monitoring could be combined with basic management functions. The audit-log and whitelist features extended the s</w:t>
      </w:r>
      <w:r>
        <w:t>ystem beyond simple alert generation. They provided administrative records and trusted-address controls that could help organize how security events were reviewed.</w:t>
      </w:r>
    </w:p>
    <w:p w14:paraId="45896B90" w14:textId="77777777" w:rsidR="007A4DBE" w:rsidRDefault="00262BB0">
      <w:pPr>
        <w:spacing w:after="40"/>
      </w:pPr>
      <w:r>
        <w:t>The use of rule-based detection provided a practical starting point for a small monitoring a</w:t>
      </w:r>
      <w:r>
        <w:t xml:space="preserve">pplication. It allowed the researchers to define specific conditions for the selected threat categories and connect those conditions to a common </w:t>
      </w:r>
      <w:r>
        <w:t>alert workflow. At the same time, the rule-based design meant that the system should be treated as a monitoring</w:t>
      </w:r>
      <w:r>
        <w:t xml:space="preserve"> aid and not as an independent authority on whether an event was malicious.</w:t>
      </w:r>
    </w:p>
    <w:p w14:paraId="43F0528C" w14:textId="77777777" w:rsidR="007A4DBE" w:rsidRDefault="00262BB0">
      <w:pPr>
        <w:spacing w:after="40"/>
        <w:rPr>
          <w:rFonts w:ascii="Courier New" w:hAnsi="Courier New" w:cs="Courier New"/>
        </w:rPr>
      </w:pPr>
      <w:r>
        <w:rPr>
          <w:rFonts w:cs="Courier New"/>
        </w:rPr>
        <w:t>The study developed an Automated Network Threat Detection and Management System intended to support network monitoring and security-event management in a small business environment</w:t>
      </w:r>
      <w:r>
        <w:rPr>
          <w:rFonts w:cs="Courier New"/>
        </w:rPr>
        <w:t>, particularly a computer shop. The system integrated packet inspection, predefined threat-detection rules, database storage, and a web-based administrative interface.</w:t>
      </w:r>
    </w:p>
    <w:p w14:paraId="759B9987" w14:textId="77777777" w:rsidR="007A4DBE" w:rsidRDefault="00262BB0">
      <w:pPr>
        <w:pStyle w:val="Heading3"/>
        <w:spacing w:line="480" w:lineRule="auto"/>
        <w:rPr>
          <w:rFonts w:ascii="Courier New" w:hAnsi="Courier New" w:cs="Courier New"/>
          <w:color w:val="000000" w:themeColor="text1"/>
          <w:sz w:val="24"/>
          <w:szCs w:val="24"/>
        </w:rPr>
      </w:pPr>
      <w:r>
        <w:rPr>
          <w:rFonts w:cs="Courier New"/>
          <w:color w:val="000000" w:themeColor="text1"/>
          <w:szCs w:val="24"/>
        </w:rPr>
        <w:t>5.2.1 Network Traffic Monitoring</w:t>
      </w:r>
    </w:p>
    <w:p w14:paraId="6D5DB39F" w14:textId="77777777" w:rsidR="007A4DBE" w:rsidRDefault="00262BB0">
      <w:pPr>
        <w:spacing w:after="40"/>
        <w:ind w:firstLine="720"/>
        <w:rPr>
          <w:rFonts w:ascii="Courier New" w:hAnsi="Courier New" w:cs="Courier New"/>
        </w:rPr>
      </w:pPr>
      <w:r>
        <w:rPr>
          <w:rFonts w:cs="Courier New"/>
        </w:rPr>
        <w:t>The implemented application included a packet-monitorin</w:t>
      </w:r>
      <w:r>
        <w:rPr>
          <w:rFonts w:cs="Courier New"/>
        </w:rPr>
        <w:t>g component that used Scapy to observe relevant network traffic. The monitoring process supplied packet information to the detection modules and supported the identification of selected suspicious patterns.</w:t>
      </w:r>
    </w:p>
    <w:p w14:paraId="3EC0C409" w14:textId="77777777" w:rsidR="007A4DBE" w:rsidRDefault="00262BB0">
      <w:pPr>
        <w:pStyle w:val="Heading3"/>
        <w:spacing w:line="480" w:lineRule="auto"/>
        <w:rPr>
          <w:rFonts w:ascii="Courier New" w:hAnsi="Courier New" w:cs="Courier New"/>
          <w:color w:val="000000" w:themeColor="text1"/>
          <w:sz w:val="24"/>
          <w:szCs w:val="24"/>
        </w:rPr>
      </w:pPr>
      <w:r>
        <w:rPr>
          <w:rFonts w:cs="Courier New"/>
          <w:color w:val="000000" w:themeColor="text1"/>
          <w:szCs w:val="24"/>
        </w:rPr>
        <w:t>5.2.2 Automated Detection of Selected Threats</w:t>
      </w:r>
    </w:p>
    <w:p w14:paraId="042D6F0E" w14:textId="77777777" w:rsidR="007A4DBE" w:rsidRDefault="00262BB0">
      <w:pPr>
        <w:spacing w:after="40"/>
        <w:rPr>
          <w:rFonts w:ascii="Courier New" w:hAnsi="Courier New" w:cs="Courier New"/>
        </w:rPr>
      </w:pPr>
      <w:r>
        <w:rPr>
          <w:rFonts w:cs="Courier New"/>
        </w:rPr>
        <w:t>The</w:t>
      </w:r>
      <w:r>
        <w:rPr>
          <w:rFonts w:cs="Courier New"/>
        </w:rPr>
        <w:t xml:space="preserve"> system implemented separate detection functions for ARP spoofing, DDoS-related high-volume traffic, and port scanning. The ARP detector monitored changes in observed IP-to-MAC relationships. The DDoS detector evaluated packet activity within a configured </w:t>
      </w:r>
      <w:r>
        <w:rPr>
          <w:rFonts w:cs="Courier New"/>
        </w:rPr>
        <w:t>time window, while the port-scan detector evaluated the number of unique destination ports observed from a source.</w:t>
      </w:r>
    </w:p>
    <w:p w14:paraId="5E0A2122" w14:textId="77777777" w:rsidR="007A4DBE" w:rsidRDefault="00262BB0">
      <w:pPr>
        <w:pStyle w:val="Heading3"/>
        <w:spacing w:line="480" w:lineRule="auto"/>
        <w:rPr>
          <w:rFonts w:ascii="Courier New" w:hAnsi="Courier New" w:cs="Courier New"/>
          <w:color w:val="000000" w:themeColor="text1"/>
          <w:sz w:val="24"/>
          <w:szCs w:val="24"/>
        </w:rPr>
      </w:pPr>
      <w:r>
        <w:rPr>
          <w:rFonts w:cs="Courier New"/>
          <w:color w:val="000000" w:themeColor="text1"/>
          <w:szCs w:val="24"/>
        </w:rPr>
        <w:t>5.2.3 Alert Generation and Presentation</w:t>
      </w:r>
    </w:p>
    <w:p w14:paraId="45A60645" w14:textId="77777777" w:rsidR="007A4DBE" w:rsidRDefault="00262BB0">
      <w:pPr>
        <w:spacing w:after="40"/>
        <w:rPr>
          <w:rFonts w:ascii="Courier New" w:hAnsi="Courier New" w:cs="Courier New"/>
        </w:rPr>
      </w:pPr>
      <w:r>
        <w:rPr>
          <w:rFonts w:cs="Courier New"/>
        </w:rPr>
        <w:t xml:space="preserve">When a detection condition was met, the system recorded an alert and presented the event through the </w:t>
      </w:r>
      <w:r>
        <w:rPr>
          <w:rFonts w:cs="Courier New"/>
        </w:rPr>
        <w:t>dashboard and threat-alert interface. The available demonstration showed categorized alerts, source information, event details, timestamps, and recommended actions. The dashboard also summarized totals and displayed visual trends and threat-type distributi</w:t>
      </w:r>
      <w:r>
        <w:rPr>
          <w:rFonts w:cs="Courier New"/>
        </w:rPr>
        <w:t>ons.</w:t>
      </w:r>
    </w:p>
    <w:p w14:paraId="0D4B54A5" w14:textId="77777777" w:rsidR="007A4DBE" w:rsidRDefault="00262BB0">
      <w:pPr>
        <w:pStyle w:val="Heading3"/>
        <w:spacing w:line="480" w:lineRule="auto"/>
        <w:rPr>
          <w:rFonts w:ascii="Courier New" w:hAnsi="Courier New" w:cs="Courier New"/>
          <w:color w:val="000000" w:themeColor="text1"/>
          <w:sz w:val="24"/>
          <w:szCs w:val="24"/>
        </w:rPr>
      </w:pPr>
      <w:r>
        <w:rPr>
          <w:rFonts w:cs="Courier New"/>
          <w:color w:val="000000" w:themeColor="text1"/>
          <w:szCs w:val="24"/>
        </w:rPr>
        <w:t>5.2.4 Storage and Management of Monitoring Records</w:t>
      </w:r>
    </w:p>
    <w:p w14:paraId="1DFAEDAC" w14:textId="77777777" w:rsidR="007A4DBE" w:rsidRDefault="00262BB0">
      <w:pPr>
        <w:spacing w:after="40"/>
        <w:rPr>
          <w:rFonts w:ascii="Courier New" w:hAnsi="Courier New" w:cs="Courier New"/>
        </w:rPr>
      </w:pPr>
      <w:r>
        <w:rPr>
          <w:rFonts w:cs="Courier New"/>
        </w:rPr>
        <w:t>The system used MySQL to preserve threat records, whitelist entries, and audit information. This supported historical review and allowed administrators to search, filter, and export selected records.</w:t>
      </w:r>
    </w:p>
    <w:p w14:paraId="3E7CAE02" w14:textId="77777777" w:rsidR="007A4DBE" w:rsidRDefault="00262BB0">
      <w:pPr>
        <w:pStyle w:val="Heading3"/>
        <w:spacing w:line="480" w:lineRule="auto"/>
        <w:rPr>
          <w:rFonts w:ascii="Courier New" w:hAnsi="Courier New" w:cs="Courier New"/>
          <w:color w:val="000000" w:themeColor="text1"/>
          <w:sz w:val="24"/>
          <w:szCs w:val="24"/>
        </w:rPr>
      </w:pPr>
      <w:r>
        <w:rPr>
          <w:rFonts w:cs="Courier New"/>
          <w:color w:val="000000" w:themeColor="text1"/>
          <w:szCs w:val="24"/>
        </w:rPr>
        <w:t>5.2.5 Administrative Visibility and Accountability</w:t>
      </w:r>
    </w:p>
    <w:p w14:paraId="502C6A5A" w14:textId="77777777" w:rsidR="007A4DBE" w:rsidRDefault="00262BB0">
      <w:pPr>
        <w:spacing w:after="40"/>
        <w:rPr>
          <w:rFonts w:ascii="Courier New" w:hAnsi="Courier New" w:cs="Courier New"/>
        </w:rPr>
      </w:pPr>
      <w:r>
        <w:rPr>
          <w:rFonts w:cs="Courier New"/>
        </w:rPr>
        <w:t xml:space="preserve">The web-based dashboard improved the organization of monitoring information by presenting summarized and detailed records in one interface. The audit-log module </w:t>
      </w:r>
      <w:r>
        <w:rPr>
          <w:rFonts w:cs="Courier New"/>
        </w:rPr>
        <w:lastRenderedPageBreak/>
        <w:t xml:space="preserve">recorded selected administrator activities, </w:t>
      </w:r>
      <w:r>
        <w:rPr>
          <w:rFonts w:cs="Courier New"/>
        </w:rPr>
        <w:t>while the whitelist module allowed trusted addresses to be managed.</w:t>
      </w:r>
    </w:p>
    <w:p w14:paraId="52F8E08D" w14:textId="77777777" w:rsidR="007A4DBE" w:rsidRDefault="00262BB0">
      <w:pPr>
        <w:pStyle w:val="Heading3"/>
        <w:spacing w:line="480" w:lineRule="auto"/>
        <w:rPr>
          <w:rFonts w:ascii="Courier New" w:hAnsi="Courier New" w:cs="Courier New"/>
          <w:color w:val="000000" w:themeColor="text1"/>
          <w:sz w:val="24"/>
          <w:szCs w:val="24"/>
        </w:rPr>
      </w:pPr>
      <w:r>
        <w:rPr>
          <w:rFonts w:cs="Courier New"/>
          <w:color w:val="000000" w:themeColor="text1"/>
          <w:szCs w:val="24"/>
        </w:rPr>
        <w:t>5.2.6 Suitability for the Intended Environment</w:t>
      </w:r>
      <w:r>
        <w:rPr>
          <w:rFonts w:cs="Courier New"/>
          <w:color w:val="000000" w:themeColor="text1"/>
          <w:szCs w:val="24"/>
        </w:rPr>
        <w:tab/>
      </w:r>
    </w:p>
    <w:p w14:paraId="30CB639B" w14:textId="77777777" w:rsidR="007A4DBE" w:rsidRDefault="00262BB0">
      <w:pPr>
        <w:spacing w:after="40"/>
        <w:rPr>
          <w:rFonts w:ascii="Courier New" w:hAnsi="Courier New" w:cs="Courier New"/>
        </w:rPr>
      </w:pPr>
      <w:r>
        <w:t>The implemented functions and the positive client assessment indicated that the system could serve as an affordable monitoring and managemen</w:t>
      </w:r>
      <w:r>
        <w:t>t tool for a computer-shop environment. The use of Python, Flask, Scapy, and a database-based record system supported a practical approach for a small business that needed better visibility of suspicious network activities without requiring a large enterpr</w:t>
      </w:r>
      <w:r>
        <w:t>ise security infrastructure.</w:t>
      </w:r>
    </w:p>
    <w:p w14:paraId="05B8F7BF" w14:textId="77777777" w:rsidR="007A4DBE" w:rsidRDefault="00262BB0">
      <w:pPr>
        <w:pStyle w:val="Heading2"/>
        <w:spacing w:line="480" w:lineRule="auto"/>
        <w:rPr>
          <w:rFonts w:ascii="Courier New" w:hAnsi="Courier New" w:cs="Courier New"/>
          <w:color w:val="000000" w:themeColor="text1"/>
          <w:sz w:val="24"/>
          <w:szCs w:val="24"/>
        </w:rPr>
      </w:pPr>
      <w:r>
        <w:rPr>
          <w:rFonts w:cs="Courier New"/>
          <w:color w:val="000000" w:themeColor="text1"/>
          <w:szCs w:val="24"/>
        </w:rPr>
        <w:t>5.3 Conclusions</w:t>
      </w:r>
    </w:p>
    <w:p w14:paraId="240503F9" w14:textId="77777777" w:rsidR="007A4DBE" w:rsidRDefault="00262BB0">
      <w:pPr>
        <w:spacing w:after="40"/>
      </w:pPr>
      <w:r>
        <w:t>Overall, the implemented system provided the basic functions expected from an automated network threat monitoring and management application. It connected packet monitoring, selected threat detection, alert reco</w:t>
      </w:r>
      <w:r>
        <w:t>rding, visualization, and administrative controls in one platform. The system therefore established a functional foundation for the intended computer-shop environment.</w:t>
      </w:r>
    </w:p>
    <w:p w14:paraId="6F763A07" w14:textId="77777777" w:rsidR="007A4DBE" w:rsidRDefault="00262BB0">
      <w:pPr>
        <w:spacing w:after="40"/>
      </w:pPr>
      <w:r>
        <w:t xml:space="preserve">The study also concluded that presentation was an important part of network </w:t>
      </w:r>
      <w:r>
        <w:t>monitoring. Detection information becomes more useful when an administrator can quickly understand what happened, when it happened, and what should be reviewed next. The dashboard, alert table, recommendations, filters, and logs were designed to support th</w:t>
      </w:r>
      <w:r>
        <w:t>is process.</w:t>
      </w:r>
    </w:p>
    <w:p w14:paraId="259CFED4" w14:textId="77777777" w:rsidR="007A4DBE" w:rsidRDefault="00262BB0">
      <w:pPr>
        <w:spacing w:after="40"/>
      </w:pPr>
      <w:r>
        <w:t>However, the system should not be considered a complete replacement for other cybersecurity controls. Its detection capability was limited to the conditions implemented for the selected threat categories, and its results still required administ</w:t>
      </w:r>
      <w:r>
        <w:t>rator interpretation. Firewalls, endpoint protection, secure configurations, updates, and other appropriate controls remained necessary parts of a broader security strategy.</w:t>
      </w:r>
    </w:p>
    <w:p w14:paraId="12E8CE3B" w14:textId="77777777" w:rsidR="007A4DBE" w:rsidRDefault="00262BB0">
      <w:pPr>
        <w:spacing w:after="40"/>
      </w:pPr>
      <w:r>
        <w:t>The field demonstration and client evaluation provided initial evidence that the s</w:t>
      </w:r>
      <w:r>
        <w:t>ystem could perform its intended monitoring and threat-detection functions in the selected computer-shop setting. The owner evaluated the system as good and agreed with its intended purpose. The client particularly appreciated the feature that allowed dete</w:t>
      </w:r>
      <w:r>
        <w:t>cted network attacks to be viewed. No specific improvement or additional feature was requested. Since the evaluation used a qualitative response rather than numerical ratings, no numerical acceptance score or weighted mean was claimed.</w:t>
      </w:r>
    </w:p>
    <w:p w14:paraId="083C5E4A" w14:textId="77777777" w:rsidR="007A4DBE" w:rsidRDefault="00262BB0">
      <w:pPr>
        <w:spacing w:after="40"/>
        <w:rPr>
          <w:rFonts w:ascii="Courier New" w:hAnsi="Courier New" w:cs="Courier New"/>
        </w:rPr>
      </w:pPr>
      <w:r>
        <w:rPr>
          <w:rFonts w:cs="Courier New"/>
        </w:rPr>
        <w:t>Based on the impleme</w:t>
      </w:r>
      <w:r>
        <w:rPr>
          <w:rFonts w:cs="Courier New"/>
        </w:rPr>
        <w:t>nted system and the available functional evidence, the study concluded that the Automated Network Threat Detection and Management System provided an integrated platform for monitoring selected network activities, detecting predefined suspicious patterns, r</w:t>
      </w:r>
      <w:r>
        <w:rPr>
          <w:rFonts w:cs="Courier New"/>
        </w:rPr>
        <w:t>ecording alerts, and presenting security information through a web-based interface.</w:t>
      </w:r>
    </w:p>
    <w:p w14:paraId="0EFA00D9" w14:textId="77777777" w:rsidR="007A4DBE" w:rsidRDefault="00262BB0">
      <w:pPr>
        <w:spacing w:after="40"/>
        <w:rPr>
          <w:rFonts w:ascii="Courier New" w:hAnsi="Courier New" w:cs="Courier New"/>
        </w:rPr>
      </w:pPr>
      <w:r>
        <w:rPr>
          <w:rFonts w:cs="Courier New"/>
        </w:rPr>
        <w:t>The system addressed the need for centralized visibility by combining a dashboard, detailed threat alerts, audit logs, and whitelist management. The implemented detection m</w:t>
      </w:r>
      <w:r>
        <w:rPr>
          <w:rFonts w:cs="Courier New"/>
        </w:rPr>
        <w:t>odules supported the automated identification of ARP-spoofing indicators, high-volume traffic associated with the configured DDoS rules, and port-scanning behavior. The system also provided recommendations that could assist administrators in reviewing dete</w:t>
      </w:r>
      <w:r>
        <w:rPr>
          <w:rFonts w:cs="Courier New"/>
        </w:rPr>
        <w:t>cted events.</w:t>
      </w:r>
    </w:p>
    <w:p w14:paraId="27FF2EA5" w14:textId="77777777" w:rsidR="007A4DBE" w:rsidRDefault="00262BB0">
      <w:pPr>
        <w:spacing w:after="40"/>
        <w:rPr>
          <w:rFonts w:ascii="Courier New" w:hAnsi="Courier New" w:cs="Courier New"/>
        </w:rPr>
      </w:pPr>
      <w:r>
        <w:rPr>
          <w:rFonts w:cs="Courier New"/>
        </w:rPr>
        <w:t>The developed application did not function as a complete network-security solution and was not intended to replace firewalls, antivirus applications, or professional security operations. Its effectiveness depended on the configured rules, thre</w:t>
      </w:r>
      <w:r>
        <w:rPr>
          <w:rFonts w:cs="Courier New"/>
        </w:rPr>
        <w:t>sholds, observed traffic, network environment, and correct administrative use. Detected alerts required review because rule-based monitoring could produce events that needed additional verification.</w:t>
      </w:r>
    </w:p>
    <w:p w14:paraId="03AD310F" w14:textId="77777777" w:rsidR="007A4DBE" w:rsidRDefault="00262BB0">
      <w:pPr>
        <w:spacing w:after="40"/>
        <w:rPr>
          <w:rFonts w:ascii="Courier New" w:hAnsi="Courier New" w:cs="Courier New"/>
        </w:rPr>
      </w:pPr>
      <w:r>
        <w:t>Based on the completed demonstration, the system was able</w:t>
      </w:r>
      <w:r>
        <w:t xml:space="preserve"> to present its implemented monitoring, detection, alerting, logging, and management functions as intended. The overall field-testing status was passed. The result indicated that the developed system was suitable for demonstration in the selected small-bus</w:t>
      </w:r>
      <w:r>
        <w:t>iness environment, although broader testing with more users and longer monitoring periods would still be useful in future work.</w:t>
      </w:r>
    </w:p>
    <w:p w14:paraId="263FBA02" w14:textId="77777777" w:rsidR="007A4DBE" w:rsidRDefault="00262BB0">
      <w:pPr>
        <w:pStyle w:val="Heading2"/>
        <w:spacing w:line="480" w:lineRule="auto"/>
        <w:rPr>
          <w:rFonts w:ascii="Courier New" w:hAnsi="Courier New" w:cs="Courier New"/>
          <w:color w:val="000000" w:themeColor="text1"/>
          <w:sz w:val="24"/>
          <w:szCs w:val="24"/>
        </w:rPr>
      </w:pPr>
      <w:r>
        <w:rPr>
          <w:rFonts w:cs="Courier New"/>
          <w:color w:val="000000" w:themeColor="text1"/>
          <w:szCs w:val="24"/>
        </w:rPr>
        <w:t>5.4 Recommendations</w:t>
      </w:r>
    </w:p>
    <w:p w14:paraId="75CFA2FC" w14:textId="77777777" w:rsidR="007A4DBE" w:rsidRDefault="00262BB0">
      <w:pPr>
        <w:spacing w:after="40"/>
      </w:pPr>
      <w:r>
        <w:t>For the intended computer-shop environment, the researchers recommend maintaining a simple administrative wo</w:t>
      </w:r>
      <w:r>
        <w:t>rkflow. The dashboard should remain the primary starting point for monitoring, while detailed investigation should be performed through the Threat Alerts and Audit Logs pages. This organization can help reduce unnecessary navigation during routine review.</w:t>
      </w:r>
    </w:p>
    <w:p w14:paraId="39AC8998" w14:textId="77777777" w:rsidR="007A4DBE" w:rsidRDefault="00262BB0">
      <w:pPr>
        <w:spacing w:after="40"/>
      </w:pPr>
      <w:r>
        <w:t>The detection thresholds should be reviewed during future testing. Network traffic in a computer shop can change depending on the number of active users and the activities being performed. A threshold that works in a laboratory demonstration may require ad</w:t>
      </w:r>
      <w:r>
        <w:t>justment when exposed to ordinary business traffic.</w:t>
      </w:r>
    </w:p>
    <w:p w14:paraId="2B27635D" w14:textId="77777777" w:rsidR="007A4DBE" w:rsidRDefault="00262BB0">
      <w:pPr>
        <w:spacing w:after="40"/>
      </w:pPr>
      <w:r>
        <w:t xml:space="preserve">The researchers should also document the response procedure that an administrator should follow after receiving an alert. The system already provides recommendations, but a short internal procedure could </w:t>
      </w:r>
      <w:r>
        <w:t>help the user decide when to investigate a source, when to review previous logs, and when to seek assistance from an internet or network service provider.</w:t>
      </w:r>
    </w:p>
    <w:p w14:paraId="211BA3C7" w14:textId="77777777" w:rsidR="007A4DBE" w:rsidRDefault="00262BB0">
      <w:pPr>
        <w:spacing w:after="40"/>
      </w:pPr>
      <w:r>
        <w:t>Future versions may improve alert management by adding status labels such as new, under review, resol</w:t>
      </w:r>
      <w:r>
        <w:t>ved, and false positive. Such labels could help administrators distinguish alerts that still require attention from events that have already been investigated.</w:t>
      </w:r>
    </w:p>
    <w:p w14:paraId="3C66DD96" w14:textId="77777777" w:rsidR="007A4DBE" w:rsidRDefault="00262BB0">
      <w:pPr>
        <w:spacing w:after="40"/>
      </w:pPr>
      <w:r>
        <w:t xml:space="preserve">The system may also benefit from more flexible reporting. While CSV export is already </w:t>
      </w:r>
      <w:r>
        <w:t xml:space="preserve">available, future versions could provide date-range reports and summarized threat statistics for easier documentation. Any additional reporting </w:t>
      </w:r>
      <w:r>
        <w:lastRenderedPageBreak/>
        <w:t>feature should remain consistent with the information actually stored by the system.</w:t>
      </w:r>
    </w:p>
    <w:p w14:paraId="514FAA98" w14:textId="77777777" w:rsidR="007A4DBE" w:rsidRDefault="00262BB0">
      <w:pPr>
        <w:spacing w:after="40"/>
        <w:rPr>
          <w:rFonts w:ascii="Courier New" w:hAnsi="Courier New" w:cs="Courier New"/>
        </w:rPr>
      </w:pPr>
      <w:r>
        <w:rPr>
          <w:rFonts w:cs="Courier New"/>
        </w:rPr>
        <w:t>The following recommendatio</w:t>
      </w:r>
      <w:r>
        <w:rPr>
          <w:rFonts w:cs="Courier New"/>
        </w:rPr>
        <w:t>ns were developed from the current implementation and the limitations identified during the documentation of the system:</w:t>
      </w:r>
    </w:p>
    <w:p w14:paraId="785060A8" w14:textId="77777777" w:rsidR="007A4DBE" w:rsidRDefault="00262BB0">
      <w:pPr>
        <w:pStyle w:val="ListBullet"/>
        <w:spacing w:after="40"/>
        <w:rPr>
          <w:rFonts w:ascii="Courier New" w:hAnsi="Courier New" w:cs="Courier New"/>
        </w:rPr>
      </w:pPr>
      <w:r>
        <w:t>Conduct broader user evaluation in future implementations. Although the owner of TONY'Z COMPUTER SHOP provided a positive qualitative a</w:t>
      </w:r>
      <w:r>
        <w:t>ssessment, additional evaluators could provide a wider range of usability and functionality feedback.</w:t>
      </w:r>
    </w:p>
    <w:p w14:paraId="3E990C43" w14:textId="77777777" w:rsidR="007A4DBE" w:rsidRDefault="00262BB0">
      <w:pPr>
        <w:pStyle w:val="ListBullet"/>
        <w:spacing w:after="40"/>
        <w:rPr>
          <w:rFonts w:ascii="Courier New" w:hAnsi="Courier New" w:cs="Courier New"/>
        </w:rPr>
      </w:pPr>
      <w:r>
        <w:t>Extend field testing over a longer monitoring period and under different normal network conditions. The August 13, 2026 demonstration was passed, but long</w:t>
      </w:r>
      <w:r>
        <w:t>er observation would provide more evidence about stability and detection behavior.</w:t>
      </w:r>
    </w:p>
    <w:p w14:paraId="10782A4E" w14:textId="77777777" w:rsidR="007A4DBE" w:rsidRDefault="00262BB0">
      <w:pPr>
        <w:pStyle w:val="ListBullet"/>
        <w:spacing w:after="40"/>
        <w:rPr>
          <w:rFonts w:ascii="Courier New" w:hAnsi="Courier New" w:cs="Courier New"/>
        </w:rPr>
      </w:pPr>
      <w:r>
        <w:rPr>
          <w:rFonts w:cs="Courier New"/>
        </w:rPr>
        <w:t>Review and tune the detection thresholds and time windows using data from the actual environment. Thresholds should be selected carefully to reduce unnecessary alerts withou</w:t>
      </w:r>
      <w:r>
        <w:rPr>
          <w:rFonts w:cs="Courier New"/>
        </w:rPr>
        <w:t>t weakening the system’s ability to identify relevant activity.</w:t>
      </w:r>
    </w:p>
    <w:p w14:paraId="6CFB9C25" w14:textId="77777777" w:rsidR="007A4DBE" w:rsidRDefault="00262BB0">
      <w:pPr>
        <w:pStyle w:val="ListBullet"/>
        <w:spacing w:after="40"/>
        <w:rPr>
          <w:rFonts w:ascii="Courier New" w:hAnsi="Courier New" w:cs="Courier New"/>
        </w:rPr>
      </w:pPr>
      <w:r>
        <w:rPr>
          <w:rFonts w:cs="Courier New"/>
        </w:rPr>
        <w:t>Add a configurable settings page so authorized administrators can adjust detection thresholds, time windows, retention periods, and alert preferences without editing the source code.</w:t>
      </w:r>
    </w:p>
    <w:p w14:paraId="0BA21EEC" w14:textId="77777777" w:rsidR="007A4DBE" w:rsidRDefault="00262BB0">
      <w:pPr>
        <w:pStyle w:val="ListBullet"/>
        <w:spacing w:after="40"/>
        <w:rPr>
          <w:rFonts w:ascii="Courier New" w:hAnsi="Courier New" w:cs="Courier New"/>
        </w:rPr>
      </w:pPr>
      <w:r>
        <w:rPr>
          <w:rFonts w:cs="Courier New"/>
        </w:rPr>
        <w:t>Improve a</w:t>
      </w:r>
      <w:r>
        <w:rPr>
          <w:rFonts w:cs="Courier New"/>
        </w:rPr>
        <w:t>lert prioritization by adding clear severity levels and allowing administrators to mark alerts as reviewed, investigated, resolved, or false positive.</w:t>
      </w:r>
    </w:p>
    <w:p w14:paraId="6588F15D" w14:textId="77777777" w:rsidR="007A4DBE" w:rsidRDefault="00262BB0">
      <w:pPr>
        <w:pStyle w:val="ListBullet"/>
        <w:spacing w:after="40"/>
        <w:rPr>
          <w:rFonts w:ascii="Courier New" w:hAnsi="Courier New" w:cs="Courier New"/>
        </w:rPr>
      </w:pPr>
      <w:r>
        <w:rPr>
          <w:rFonts w:cs="Courier New"/>
        </w:rPr>
        <w:t>Add notification options such as email, browser notifications, or other approved administrative alerts wh</w:t>
      </w:r>
      <w:r>
        <w:rPr>
          <w:rFonts w:cs="Courier New"/>
        </w:rPr>
        <w:t>en important events are detected.</w:t>
      </w:r>
    </w:p>
    <w:p w14:paraId="51A06E60" w14:textId="77777777" w:rsidR="007A4DBE" w:rsidRDefault="00262BB0">
      <w:pPr>
        <w:pStyle w:val="ListBullet"/>
        <w:spacing w:after="40"/>
        <w:rPr>
          <w:rFonts w:ascii="Courier New" w:hAnsi="Courier New" w:cs="Courier New"/>
        </w:rPr>
      </w:pPr>
      <w:r>
        <w:rPr>
          <w:rFonts w:cs="Courier New"/>
        </w:rPr>
        <w:t>Expand the supported threat categories only after proper design and testing. Possible future additions may include suspicious DNS activity, repeated authentication failures, unusual connection patterns, and other network e</w:t>
      </w:r>
      <w:r>
        <w:rPr>
          <w:rFonts w:cs="Courier New"/>
        </w:rPr>
        <w:t>vents relevant to the client.</w:t>
      </w:r>
    </w:p>
    <w:p w14:paraId="12B740CE" w14:textId="77777777" w:rsidR="007A4DBE" w:rsidRDefault="00262BB0">
      <w:pPr>
        <w:pStyle w:val="ListBullet"/>
        <w:spacing w:after="40"/>
        <w:rPr>
          <w:rFonts w:ascii="Courier New" w:hAnsi="Courier New" w:cs="Courier New"/>
        </w:rPr>
      </w:pPr>
      <w:r>
        <w:rPr>
          <w:rFonts w:cs="Courier New"/>
        </w:rPr>
        <w:t>Strengthen account management by supporting secure password practices, role-based access, account administration, and additional session protections where appropriate.</w:t>
      </w:r>
    </w:p>
    <w:p w14:paraId="1B3DCFD7" w14:textId="77777777" w:rsidR="007A4DBE" w:rsidRDefault="00262BB0">
      <w:pPr>
        <w:pStyle w:val="ListBullet"/>
        <w:spacing w:after="40"/>
        <w:rPr>
          <w:rFonts w:ascii="Courier New" w:hAnsi="Courier New" w:cs="Courier New"/>
        </w:rPr>
      </w:pPr>
      <w:r>
        <w:rPr>
          <w:rFonts w:cs="Courier New"/>
        </w:rPr>
        <w:t>Improve reporting by allowing date-range selection, summar</w:t>
      </w:r>
      <w:r>
        <w:rPr>
          <w:rFonts w:cs="Courier New"/>
        </w:rPr>
        <w:t>ized reports, and export formats that match the documentation requirements of the client.</w:t>
      </w:r>
    </w:p>
    <w:p w14:paraId="2D5B3D01" w14:textId="77777777" w:rsidR="007A4DBE" w:rsidRDefault="00262BB0">
      <w:pPr>
        <w:pStyle w:val="ListBullet"/>
        <w:spacing w:after="40"/>
        <w:rPr>
          <w:rFonts w:ascii="Courier New" w:hAnsi="Courier New" w:cs="Courier New"/>
        </w:rPr>
      </w:pPr>
      <w:r>
        <w:rPr>
          <w:rFonts w:cs="Courier New"/>
        </w:rPr>
        <w:t xml:space="preserve">Maintain regular database backups and define a retention policy for alerts and audit records. The policy should balance historical analysis with storage capacity and </w:t>
      </w:r>
      <w:r>
        <w:rPr>
          <w:rFonts w:cs="Courier New"/>
        </w:rPr>
        <w:t>privacy requirements.</w:t>
      </w:r>
    </w:p>
    <w:p w14:paraId="2040174C" w14:textId="77777777" w:rsidR="007A4DBE" w:rsidRDefault="00262BB0">
      <w:pPr>
        <w:pStyle w:val="ListBullet"/>
        <w:spacing w:after="40"/>
        <w:rPr>
          <w:rFonts w:ascii="Courier New" w:hAnsi="Courier New" w:cs="Courier New"/>
        </w:rPr>
      </w:pPr>
      <w:r>
        <w:rPr>
          <w:rFonts w:cs="Courier New"/>
        </w:rPr>
        <w:t>Conduct performance testing to determine how the application behaves under different traffic loads and how monitoring affects the computer where the application is installed.</w:t>
      </w:r>
    </w:p>
    <w:p w14:paraId="55CA8078" w14:textId="77777777" w:rsidR="007A4DBE" w:rsidRDefault="00262BB0">
      <w:pPr>
        <w:pStyle w:val="ListBullet"/>
        <w:spacing w:after="40"/>
        <w:rPr>
          <w:rFonts w:ascii="Courier New" w:hAnsi="Courier New" w:cs="Courier New"/>
        </w:rPr>
      </w:pPr>
      <w:r>
        <w:rPr>
          <w:rFonts w:cs="Courier New"/>
        </w:rPr>
        <w:t>Provide a short user guide and administrator training befor</w:t>
      </w:r>
      <w:r>
        <w:rPr>
          <w:rFonts w:cs="Courier New"/>
        </w:rPr>
        <w:t>e deployment so the intended users understand the meaning of alerts, the purpose of the whitelist, and the limits of the system.</w:t>
      </w:r>
    </w:p>
    <w:p w14:paraId="54AF6ED5" w14:textId="77777777" w:rsidR="007A4DBE" w:rsidRDefault="00262BB0">
      <w:pPr>
        <w:pStyle w:val="ListBullet"/>
        <w:spacing w:after="40"/>
        <w:rPr>
          <w:rFonts w:ascii="Courier New" w:hAnsi="Courier New" w:cs="Courier New"/>
        </w:rPr>
      </w:pPr>
      <w:r>
        <w:rPr>
          <w:rFonts w:cs="Courier New"/>
        </w:rPr>
        <w:t>Do not use the system as the only security control. It should be deployed together with appropriate network configuration, fire</w:t>
      </w:r>
      <w:r>
        <w:rPr>
          <w:rFonts w:cs="Courier New"/>
        </w:rPr>
        <w:t xml:space="preserve">wall protection, endpoint security, </w:t>
      </w:r>
      <w:r>
        <w:rPr>
          <w:rFonts w:cs="Courier New"/>
        </w:rPr>
        <w:t>software updates, access controls, and regular administrative review.</w:t>
      </w:r>
    </w:p>
    <w:p w14:paraId="693BC927" w14:textId="77777777" w:rsidR="007A4DBE" w:rsidRDefault="00262BB0">
      <w:pPr>
        <w:pStyle w:val="Heading2"/>
        <w:spacing w:line="480" w:lineRule="auto"/>
        <w:rPr>
          <w:rFonts w:ascii="Courier New" w:hAnsi="Courier New" w:cs="Courier New"/>
          <w:color w:val="000000" w:themeColor="text1"/>
          <w:sz w:val="24"/>
          <w:szCs w:val="24"/>
        </w:rPr>
      </w:pPr>
      <w:r>
        <w:rPr>
          <w:rFonts w:cs="Courier New"/>
          <w:color w:val="000000" w:themeColor="text1"/>
          <w:szCs w:val="24"/>
        </w:rPr>
        <w:t>5.5 Impact of the Study</w:t>
      </w:r>
    </w:p>
    <w:p w14:paraId="35A0CCF6" w14:textId="77777777" w:rsidR="007A4DBE" w:rsidRDefault="00262BB0">
      <w:pPr>
        <w:spacing w:after="40"/>
      </w:pPr>
      <w:r>
        <w:t xml:space="preserve">The project demonstrated how a small-business-oriented monitoring system could be developed using technologies that are </w:t>
      </w:r>
      <w:r>
        <w:t>accessible to student developers and small organizations. The implementation combined packet analysis, web development, and database management into one application rather than requiring several independent tools.</w:t>
      </w:r>
    </w:p>
    <w:p w14:paraId="74E3D381" w14:textId="77777777" w:rsidR="007A4DBE" w:rsidRDefault="00262BB0">
      <w:pPr>
        <w:spacing w:after="40"/>
      </w:pPr>
      <w:r>
        <w:t>For the target client, the potential value</w:t>
      </w:r>
      <w:r>
        <w:t xml:space="preserve"> of the system lies in visibility and organization. A computer shop owner may not have a dedicated security team, so a centralized dashboard can provide a practical way to review selected network events. The system can make previously technical information</w:t>
      </w:r>
      <w:r>
        <w:t xml:space="preserve"> more understandable by grouping alerts into categories and providing contextual details.</w:t>
      </w:r>
    </w:p>
    <w:p w14:paraId="6335E968" w14:textId="77777777" w:rsidR="007A4DBE" w:rsidRDefault="00262BB0">
      <w:pPr>
        <w:spacing w:after="40"/>
      </w:pPr>
      <w:r>
        <w:t>For the researchers, the project provided practical experience in network packet analysis, rule-based detection, web application development, database design, and sec</w:t>
      </w:r>
      <w:r>
        <w:t>urity-oriented interface design. These areas can serve as a foundation for future improvements and related studies.</w:t>
      </w:r>
    </w:p>
    <w:p w14:paraId="26482A34" w14:textId="77777777" w:rsidR="007A4DBE" w:rsidRDefault="00262BB0">
      <w:pPr>
        <w:spacing w:after="40"/>
        <w:rPr>
          <w:rFonts w:ascii="Courier New" w:hAnsi="Courier New" w:cs="Courier New"/>
        </w:rPr>
      </w:pPr>
      <w:r>
        <w:rPr>
          <w:rFonts w:cs="Courier New"/>
        </w:rPr>
        <w:t>The study contributed a practical example of how open-source technologies could be combined to create a focused network-monitoring applicati</w:t>
      </w:r>
      <w:r>
        <w:rPr>
          <w:rFonts w:cs="Courier New"/>
        </w:rPr>
        <w:t>on for a small business environment. The system translated selected packet-level observations into organized alerts and visual summaries that could be reviewed through a browser.</w:t>
      </w:r>
    </w:p>
    <w:p w14:paraId="3987C430" w14:textId="77777777" w:rsidR="007A4DBE" w:rsidRDefault="00262BB0">
      <w:pPr>
        <w:spacing w:after="40"/>
        <w:rPr>
          <w:rFonts w:ascii="Courier New" w:hAnsi="Courier New" w:cs="Courier New"/>
        </w:rPr>
      </w:pPr>
      <w:r>
        <w:rPr>
          <w:rFonts w:cs="Courier New"/>
        </w:rPr>
        <w:t>For computer shop administrators, the system could improve awareness of selec</w:t>
      </w:r>
      <w:r>
        <w:rPr>
          <w:rFonts w:cs="Courier New"/>
        </w:rPr>
        <w:t>ted network events by providing a centralized view of alerts, recent activity, and administrative records. The whitelist and audit functions could also support routine management and accountability.</w:t>
      </w:r>
    </w:p>
    <w:p w14:paraId="287E413A" w14:textId="77777777" w:rsidR="007A4DBE" w:rsidRDefault="00262BB0">
      <w:pPr>
        <w:spacing w:after="40"/>
        <w:rPr>
          <w:rFonts w:ascii="Courier New" w:hAnsi="Courier New" w:cs="Courier New"/>
        </w:rPr>
      </w:pPr>
      <w:r>
        <w:rPr>
          <w:rFonts w:cs="Courier New"/>
        </w:rPr>
        <w:t>For students and future researchers, the project provided</w:t>
      </w:r>
      <w:r>
        <w:rPr>
          <w:rFonts w:cs="Courier New"/>
        </w:rPr>
        <w:t xml:space="preserve"> a foundation for further work involving network monitoring, rule-based detection, web dashboards, database logging, and security-event management. Future studies could evaluate the system using larger datasets, longer observation periods, additional threa</w:t>
      </w:r>
      <w:r>
        <w:rPr>
          <w:rFonts w:cs="Courier New"/>
        </w:rPr>
        <w:t>t categories, and formal comparisons with other monitoring approaches.</w:t>
      </w:r>
    </w:p>
    <w:p w14:paraId="0E99151B" w14:textId="77777777" w:rsidR="007A4DBE" w:rsidRDefault="00262BB0">
      <w:pPr>
        <w:pStyle w:val="Heading2"/>
        <w:spacing w:line="480" w:lineRule="auto"/>
        <w:rPr>
          <w:rFonts w:ascii="Courier New" w:hAnsi="Courier New" w:cs="Courier New"/>
          <w:color w:val="000000" w:themeColor="text1"/>
          <w:sz w:val="28"/>
          <w:szCs w:val="28"/>
        </w:rPr>
      </w:pPr>
      <w:r>
        <w:rPr>
          <w:rFonts w:cs="Courier New"/>
          <w:color w:val="000000" w:themeColor="text1"/>
          <w:szCs w:val="28"/>
        </w:rPr>
        <w:t>5.6 Limitations of the Current Conclusions</w:t>
      </w:r>
    </w:p>
    <w:p w14:paraId="21CB67C8" w14:textId="77777777" w:rsidR="007A4DBE" w:rsidRDefault="00262BB0">
      <w:pPr>
        <w:spacing w:after="40"/>
      </w:pPr>
      <w:r>
        <w:t xml:space="preserve">The current conclusions were limited by the evidence available at the time of writing. The system implementation and screenshots </w:t>
      </w:r>
      <w:r>
        <w:t>demonstrated the presence and organization of major functions, but they did not provide a complete measure of detection accuracy across all possible network conditions.</w:t>
      </w:r>
    </w:p>
    <w:p w14:paraId="13591543" w14:textId="77777777" w:rsidR="007A4DBE" w:rsidRDefault="00262BB0">
      <w:pPr>
        <w:spacing w:after="40"/>
      </w:pPr>
      <w:r>
        <w:t>The system results observed during the demonstration represented the particular traffic</w:t>
      </w:r>
      <w:r>
        <w:t xml:space="preserve"> and system state available at the time of testing. They should not be interpreted as a complete representation of all possible network conditions </w:t>
      </w:r>
      <w:r>
        <w:lastRenderedPageBreak/>
        <w:t>or attack patterns that may occur in a computer shop. The client evaluation also involved only one respondent</w:t>
      </w:r>
      <w:r>
        <w:t>, so the qualitative result should be understood as an initial client assessment rather than a broad measure of user acceptance.</w:t>
      </w:r>
    </w:p>
    <w:p w14:paraId="5B916841" w14:textId="77777777" w:rsidR="007A4DBE" w:rsidRDefault="00262BB0">
      <w:pPr>
        <w:spacing w:after="40"/>
      </w:pPr>
      <w:r>
        <w:t>The system supported selected threat categories rather than every possible network attack. New threat types, changing traffic p</w:t>
      </w:r>
      <w:r>
        <w:t>atterns, and previously unseen behaviors may require additional detection rules or future development.</w:t>
      </w:r>
    </w:p>
    <w:p w14:paraId="7459794D" w14:textId="77777777" w:rsidR="007A4DBE" w:rsidRDefault="00262BB0">
      <w:pPr>
        <w:spacing w:after="40"/>
      </w:pPr>
      <w:r>
        <w:t>The field-testing and client-evaluation stage was completed on August 13, 2026. However, the test involved one client evaluator and did not produce numer</w:t>
      </w:r>
      <w:r>
        <w:t>ical ratings. Future studies may include additional evaluators, longer observation periods, and more structured quantitative measurements to provide stronger evidence of usability and performance.</w:t>
      </w:r>
    </w:p>
    <w:p w14:paraId="278F6A32" w14:textId="77777777" w:rsidR="007A4DBE" w:rsidRDefault="00262BB0">
      <w:pPr>
        <w:spacing w:after="40"/>
        <w:rPr>
          <w:rFonts w:ascii="Courier New" w:hAnsi="Courier New" w:cs="Courier New"/>
        </w:rPr>
      </w:pPr>
      <w:r>
        <w:t>The conclusions in this chapter were based on the implement</w:t>
      </w:r>
      <w:r>
        <w:t>ed system, available system screenshots, the field demonstration conducted at TONY'Z COMPUTER SHOP, and the qualitative evaluation provided by the owner. The field demonstration was recorded as passed, while the client described the overall system as good.</w:t>
      </w:r>
    </w:p>
    <w:p w14:paraId="43E9D74E" w14:textId="77777777" w:rsidR="007A4DBE" w:rsidRDefault="00262BB0">
      <w:pPr>
        <w:spacing w:after="40"/>
        <w:rPr>
          <w:rFonts w:ascii="Courier New" w:hAnsi="Courier New" w:cs="Courier New"/>
        </w:rPr>
      </w:pPr>
      <w:r>
        <w:t>The results may still be strengthened in future revisions by adding more evaluators, numerical evaluation criteria, and longer field-testing records. For the present study, the documented client evaluation and field demonstration were used as the basis fo</w:t>
      </w:r>
      <w:r>
        <w:t>r the findings and recommendations presented in this chapter.</w:t>
      </w:r>
    </w:p>
    <w:p w14:paraId="7CF5AEB0" w14:textId="77777777" w:rsidR="007A4DBE" w:rsidRDefault="00262BB0">
      <w:pPr>
        <w:pStyle w:val="Heading2"/>
        <w:spacing w:line="480" w:lineRule="auto"/>
        <w:rPr>
          <w:rFonts w:ascii="Courier New" w:hAnsi="Courier New" w:cs="Courier New"/>
          <w:color w:val="000000" w:themeColor="text1"/>
          <w:sz w:val="24"/>
          <w:szCs w:val="24"/>
        </w:rPr>
      </w:pPr>
      <w:r>
        <w:rPr>
          <w:rFonts w:cs="Courier New"/>
          <w:color w:val="000000" w:themeColor="text1"/>
          <w:szCs w:val="24"/>
        </w:rPr>
        <w:t>5.7 Overall Summary</w:t>
      </w:r>
    </w:p>
    <w:p w14:paraId="783B9098" w14:textId="77777777" w:rsidR="007A4DBE" w:rsidRDefault="00262BB0">
      <w:pPr>
        <w:spacing w:after="40"/>
      </w:pPr>
      <w:r>
        <w:t xml:space="preserve">In summary, the Automated Network Threat Detection and Management System established an integrated approach to selected network-security monitoring tasks. It provided packet </w:t>
      </w:r>
      <w:r>
        <w:t>observation, rule-based detection, alert generation, persistent storage, dashboard visualization, audit logging, whitelist management, filtering, and export functions.</w:t>
      </w:r>
    </w:p>
    <w:p w14:paraId="2026FE66" w14:textId="77777777" w:rsidR="007A4DBE" w:rsidRDefault="00262BB0">
      <w:pPr>
        <w:spacing w:after="40"/>
      </w:pPr>
      <w:r>
        <w:t xml:space="preserve">The system was developed with a small-business setting in mind and was documented using </w:t>
      </w:r>
      <w:r>
        <w:t>TONY'Z COMPUTER SHOP as the identified target client. The available implementation evidence supported the description of the system as a monitoring and management platform. The final assessment of its usefulness and acceptance should be based on the actual</w:t>
      </w:r>
      <w:r>
        <w:t xml:space="preserve"> testing and evaluation activities that will be completed with the client.</w:t>
      </w:r>
    </w:p>
    <w:p w14:paraId="12FA472E" w14:textId="77777777" w:rsidR="007A4DBE" w:rsidRDefault="00262BB0">
      <w:pPr>
        <w:spacing w:after="40"/>
      </w:pPr>
      <w:r>
        <w:t>The future direction of the project should focus on improving detection coverage, tuning thresholds, strengthening administrative controls, improving reporting, and conducting longe</w:t>
      </w:r>
      <w:r>
        <w:t>r-term field evaluation. These improvements can build on the existing architecture without changing the central workflow of monitoring, detection, storage, presentation, and administrator review.</w:t>
      </w:r>
    </w:p>
    <w:p w14:paraId="26896510" w14:textId="77777777" w:rsidR="007A4DBE" w:rsidRDefault="00262BB0">
      <w:pPr>
        <w:spacing w:after="40"/>
        <w:rPr>
          <w:rFonts w:ascii="Courier New" w:hAnsi="Courier New" w:cs="Courier New"/>
        </w:rPr>
      </w:pPr>
      <w:r>
        <w:rPr>
          <w:rFonts w:cs="Courier New"/>
        </w:rPr>
        <w:t>The Automated Network Threat Detection and Management System</w:t>
      </w:r>
      <w:r>
        <w:rPr>
          <w:rFonts w:cs="Courier New"/>
        </w:rPr>
        <w:t xml:space="preserve"> was developed as a web-based application that integrated packet monitoring, automated detection of selected network threats, alert generation, database storage, dashboard visualization, audit logging, and IP whitelist </w:t>
      </w:r>
      <w:r>
        <w:rPr>
          <w:rFonts w:cs="Courier New"/>
        </w:rPr>
        <w:t>management. The available implementat</w:t>
      </w:r>
      <w:r>
        <w:rPr>
          <w:rFonts w:cs="Courier New"/>
        </w:rPr>
        <w:t>ion showed that the major components were connected and capable of supporting the monitoring and management workflow.</w:t>
      </w:r>
    </w:p>
    <w:p w14:paraId="7FF6D6DF" w14:textId="77777777" w:rsidR="007A4DBE" w:rsidRDefault="00262BB0">
      <w:pPr>
        <w:spacing w:after="40"/>
        <w:rPr>
          <w:rFonts w:ascii="Courier New" w:hAnsi="Courier New" w:cs="Courier New"/>
        </w:rPr>
      </w:pPr>
      <w:r>
        <w:rPr>
          <w:rFonts w:cs="Courier New"/>
        </w:rPr>
        <w:t>The system offered a focused and potentially affordable approach for improving the visibility of selected network security events in a com</w:t>
      </w:r>
      <w:r>
        <w:rPr>
          <w:rFonts w:cs="Courier New"/>
        </w:rPr>
        <w:t>puter shop environment. Its final effectiveness and acceptability should be confirmed through authorized field testing and formal client evaluation. The recommendations in this chapter were intended to guide the next stage of testing, deployment, improveme</w:t>
      </w:r>
      <w:r>
        <w:rPr>
          <w:rFonts w:cs="Courier New"/>
        </w:rPr>
        <w:t>nt, and future development.</w:t>
      </w:r>
    </w:p>
    <w:p w14:paraId="3B9E34D4" w14:textId="77777777" w:rsidR="007A4DBE" w:rsidRDefault="007A4DBE">
      <w:pPr>
        <w:pStyle w:val="NormalWeb"/>
        <w:spacing w:line="480" w:lineRule="auto"/>
        <w:rPr>
          <w:rFonts w:ascii="Courier New" w:hAnsi="Courier New" w:cs="Courier New"/>
          <w:lang w:val="en-PH"/>
        </w:rPr>
      </w:pPr>
    </w:p>
    <w:p w14:paraId="3F5D80C2" w14:textId="77777777" w:rsidR="007A4DBE" w:rsidRDefault="00262BB0">
      <w:r>
        <w:br w:type="page"/>
      </w:r>
    </w:p>
    <w:p w14:paraId="012160DB" w14:textId="77777777" w:rsidR="007A4DBE" w:rsidRDefault="00262BB0">
      <w:pPr>
        <w:pStyle w:val="Heading1"/>
        <w:jc w:val="center"/>
      </w:pPr>
      <w:r>
        <w:lastRenderedPageBreak/>
        <w:t>APPENDIX A. SYSTEM OVERVIEW AND INTENDED USE</w:t>
      </w:r>
    </w:p>
    <w:p w14:paraId="788D64E2" w14:textId="77777777" w:rsidR="007A4DBE" w:rsidRDefault="00262BB0">
      <w:pPr>
        <w:spacing w:after="60"/>
      </w:pPr>
      <w:r>
        <w:t xml:space="preserve">The Automated Network Threat Detection and Management System is intended to help a small business administrator observe network activity from the computer on which the </w:t>
      </w:r>
      <w:r>
        <w:t>monitoring application is running. Its main purpose is to collect visible packet information, apply predefined detection rules, present potential security events, and keep records that can be reviewed later. It is a supplementary monitoring tool and should</w:t>
      </w:r>
      <w:r>
        <w:t xml:space="preserve"> not be treated as a replacement for a firewall, antivirus software, endpoint protection, or a qualified security professional.</w:t>
      </w:r>
    </w:p>
    <w:p w14:paraId="63641C33" w14:textId="77777777" w:rsidR="007A4DBE" w:rsidRDefault="00262BB0">
      <w:pPr>
        <w:spacing w:after="60"/>
      </w:pPr>
      <w:r>
        <w:t>The system is designed around three practical tasks. First, it collects network packets available through the selected network i</w:t>
      </w:r>
      <w:r>
        <w:t>nterface. Second, it checks selected packet and traffic characteristics against rules configured by the developers. Third, it presents alerts and supporting information through a web dashboard. The information shown depends on the permissions of the monito</w:t>
      </w:r>
      <w:r>
        <w:t>ring computer, the network topology, and the traffic visible to that computer.</w:t>
      </w:r>
    </w:p>
    <w:p w14:paraId="129ABDB3" w14:textId="77777777" w:rsidR="007A4DBE" w:rsidRDefault="00262BB0">
      <w:pPr>
        <w:spacing w:after="60"/>
      </w:pPr>
      <w:r>
        <w:t>An administrator should begin by confirming that the monitoring computer is connected to the intended network and that packet-capture permissions are available. The administrato</w:t>
      </w:r>
      <w:r>
        <w:t>r should then open the dashboard, check the monitoring status, review recent events, and confirm that the event timestamps and source details appear reasonable. If no traffic is visible, the administrator should check the selected interface and operating-s</w:t>
      </w:r>
      <w:r>
        <w:t>ystem permissions before concluding that the network is inactive.</w:t>
      </w:r>
    </w:p>
    <w:p w14:paraId="556C4874" w14:textId="77777777" w:rsidR="007A4DBE" w:rsidRDefault="00262BB0">
      <w:pPr>
        <w:spacing w:after="60"/>
      </w:pPr>
      <w:r>
        <w:t>The system identifies potential threats, not guaranteed attacks. A rule match may be caused by legitimate activity, and some threats may not be visible to the monitoring computer. Each alert</w:t>
      </w:r>
      <w:r>
        <w:t xml:space="preserve"> should therefore be reviewed in context before action is taken. The intended use is authorized monitoring of a network for which the organization has permission to collect traffic information.</w:t>
      </w:r>
    </w:p>
    <w:p w14:paraId="36246E78" w14:textId="77777777" w:rsidR="007A4DBE" w:rsidRDefault="00262BB0">
      <w:r>
        <w:br w:type="page"/>
      </w:r>
    </w:p>
    <w:p w14:paraId="2EAED3C0" w14:textId="77777777" w:rsidR="007A4DBE" w:rsidRDefault="00262BB0">
      <w:pPr>
        <w:pStyle w:val="Heading1"/>
        <w:jc w:val="center"/>
      </w:pPr>
      <w:r>
        <w:lastRenderedPageBreak/>
        <w:t>APPENDIX B. ADMINISTRATOR WORKFLOW</w:t>
      </w:r>
    </w:p>
    <w:p w14:paraId="03FE44A5" w14:textId="77777777" w:rsidR="007A4DBE" w:rsidRDefault="00262BB0">
      <w:pPr>
        <w:spacing w:after="60"/>
      </w:pPr>
      <w:r>
        <w:t xml:space="preserve">The </w:t>
      </w:r>
      <w:r>
        <w:t>administrator workflow begins before monitoring starts. The administrator confirms the monitoring computer, network interface, database connection, and web application configuration. Access should be limited to authorized personnel. Where the system uses a</w:t>
      </w:r>
      <w:r>
        <w:t>dministrator authentication, the account should have a strong password and should not be shared among staff members.</w:t>
      </w:r>
    </w:p>
    <w:p w14:paraId="4C9C23E4" w14:textId="77777777" w:rsidR="007A4DBE" w:rsidRDefault="00262BB0">
      <w:pPr>
        <w:spacing w:after="60"/>
      </w:pPr>
      <w:r>
        <w:t xml:space="preserve">During operation, the administrator opens the dashboard and checks whether packet capture is active. The dashboard should make it possible </w:t>
      </w:r>
      <w:r>
        <w:t>to distinguish current status from historical records. Recent alerts should be reviewed according to severity, event time, source and destination information, and the rule that caused the alert. When an event appears suspicious, the administrator records t</w:t>
      </w:r>
      <w:r>
        <w:t>he initial assessment and follows the organization's incident-handling procedure.</w:t>
      </w:r>
    </w:p>
    <w:p w14:paraId="1D19B347" w14:textId="77777777" w:rsidR="007A4DBE" w:rsidRDefault="00262BB0">
      <w:pPr>
        <w:spacing w:after="60"/>
      </w:pPr>
      <w:r>
        <w:t>After reviewing an alert, the administrator should avoid immediately blocking a device solely because a rule was triggered. First verify whether the source address belongs to</w:t>
      </w:r>
      <w:r>
        <w:t xml:space="preserve"> a known workstation, printer, server, or approved service. Check whether scheduled updates, backups, testing, or other legitimate activities could explain the traffic. If the activity remains suspicious, preserve the relevant logs and notify the responsib</w:t>
      </w:r>
      <w:r>
        <w:t>le IT person or service provider.</w:t>
      </w:r>
    </w:p>
    <w:p w14:paraId="7DFF6F46" w14:textId="77777777" w:rsidR="007A4DBE" w:rsidRDefault="00262BB0">
      <w:pPr>
        <w:spacing w:after="60"/>
      </w:pPr>
      <w:r>
        <w:t xml:space="preserve">At the end of a monitoring period, the administrator reviews the event history, exports records if the system supports that function, and checks for repeated alerts. Records should be retained only for the period approved </w:t>
      </w:r>
      <w:r>
        <w:t xml:space="preserve">by the organization. The administrator should also confirm that the database is accessible and that the application has not stopped capturing packets unexpectedly. A </w:t>
      </w:r>
      <w:proofErr w:type="gramStart"/>
      <w:r>
        <w:t>short written</w:t>
      </w:r>
      <w:proofErr w:type="gramEnd"/>
      <w:r>
        <w:t xml:space="preserve"> handover should identify unresolved alerts, system issues, and any configura</w:t>
      </w:r>
      <w:r>
        <w:t>tion changes made during the shift.</w:t>
      </w:r>
    </w:p>
    <w:p w14:paraId="4B5CD162" w14:textId="77777777" w:rsidR="007A4DBE" w:rsidRDefault="00262BB0">
      <w:r>
        <w:br w:type="page"/>
      </w:r>
    </w:p>
    <w:p w14:paraId="42D9674E" w14:textId="77777777" w:rsidR="007A4DBE" w:rsidRDefault="00262BB0">
      <w:pPr>
        <w:pStyle w:val="Heading1"/>
        <w:jc w:val="center"/>
      </w:pPr>
      <w:r>
        <w:lastRenderedPageBreak/>
        <w:t>APPENDIX C. NETWORK THREAT CATEGORIES</w:t>
      </w:r>
    </w:p>
    <w:p w14:paraId="295CF8D9" w14:textId="77777777" w:rsidR="007A4DBE" w:rsidRDefault="00262BB0">
      <w:pPr>
        <w:spacing w:after="60"/>
      </w:pPr>
      <w:r>
        <w:t>Network threats can appear in different forms, and the proposed system focuses on selected observable indicators rather than attempting to identify every possible attack. The follo</w:t>
      </w:r>
      <w:r>
        <w:t>wing categories provide a working classification for the monitoring interface and the evaluation process.</w:t>
      </w:r>
    </w:p>
    <w:p w14:paraId="6EC36AAE" w14:textId="77777777" w:rsidR="007A4DBE" w:rsidRDefault="00262BB0">
      <w:pPr>
        <w:spacing w:after="60"/>
      </w:pPr>
      <w:r>
        <w:t>ARP spoofing or ARP poisoning involves misleading address-resolution information on a local network. An alert may be considered when the same IP addre</w:t>
      </w:r>
      <w:r>
        <w:t>ss is observed associated with changing hardware addresses within a short period. This behavior can also occur during legitimate network changes, so the alert should be treated as an indicator for review rather than proof of an attack.</w:t>
      </w:r>
    </w:p>
    <w:p w14:paraId="59E08AD9" w14:textId="77777777" w:rsidR="007A4DBE" w:rsidRDefault="00262BB0">
      <w:pPr>
        <w:spacing w:after="60"/>
      </w:pPr>
      <w:r>
        <w:t>Port scanning involv</w:t>
      </w:r>
      <w:r>
        <w:t>es repeated connection attempts directed at multiple destination ports or services. A high count of distinct destination ports from one source within a defined time window can be used as a simple rule. Authorized vulnerability scans, service discovery, and</w:t>
      </w:r>
      <w:r>
        <w:t xml:space="preserve"> network administration can trigger the same indicator.</w:t>
      </w:r>
    </w:p>
    <w:p w14:paraId="163B8791" w14:textId="77777777" w:rsidR="007A4DBE" w:rsidRDefault="00262BB0">
      <w:pPr>
        <w:spacing w:after="60"/>
      </w:pPr>
      <w:r>
        <w:t xml:space="preserve">Traffic-flood or DDoS-related indicators involve unusually high packet or connection rates. A monitoring computer may detect a local traffic spike, but it cannot always determine whether the activity </w:t>
      </w:r>
      <w:r>
        <w:t>is a distributed denial-of-service attack. A local observation should therefore be labeled as a traffic-rate anomaly unless broader evidence confirms the cause.</w:t>
      </w:r>
    </w:p>
    <w:p w14:paraId="04CC8C43" w14:textId="77777777" w:rsidR="007A4DBE" w:rsidRDefault="00262BB0">
      <w:pPr>
        <w:spacing w:after="60"/>
      </w:pPr>
      <w:r>
        <w:t>Other suspicious patterns may include repeated failed connection attempts, unexpected protocols</w:t>
      </w:r>
      <w:r>
        <w:t>, or communication with unfamiliar addresses. These indicators depend on available packet fields and the configured rules. Encrypted payloads generally cannot be interpreted by simple packet-header inspection. The system should describe what it observed, i</w:t>
      </w:r>
      <w:r>
        <w:t>dentify the matching rule, and avoid presenting a possible threat as a confirmed incident.</w:t>
      </w:r>
    </w:p>
    <w:p w14:paraId="362D9DDD" w14:textId="77777777" w:rsidR="007A4DBE" w:rsidRDefault="00262BB0">
      <w:r>
        <w:br w:type="page"/>
      </w:r>
    </w:p>
    <w:p w14:paraId="0F0DF19E" w14:textId="77777777" w:rsidR="007A4DBE" w:rsidRDefault="00262BB0">
      <w:pPr>
        <w:pStyle w:val="Heading1"/>
        <w:jc w:val="center"/>
      </w:pPr>
      <w:r>
        <w:lastRenderedPageBreak/>
        <w:t>APPENDIX D. PREDEFINED DETECTION RULE DESIGN</w:t>
      </w:r>
    </w:p>
    <w:p w14:paraId="24FAF512" w14:textId="77777777" w:rsidR="007A4DBE" w:rsidRDefault="00262BB0">
      <w:pPr>
        <w:spacing w:after="60"/>
      </w:pPr>
      <w:r>
        <w:t xml:space="preserve">Detection rules translate observable network behavior into consistent conditions that the system can evaluate. A rule </w:t>
      </w:r>
      <w:r>
        <w:t>should have a unique identifier, a descriptive name, a category, the fields it examines, a threshold or condition, a time window when applicable, a severity level, and a message explaining why the event was raised. This information makes alerts easier to u</w:t>
      </w:r>
      <w:r>
        <w:t>nderstand and test.</w:t>
      </w:r>
    </w:p>
    <w:p w14:paraId="4A986FA2" w14:textId="77777777" w:rsidR="007A4DBE" w:rsidRDefault="00262BB0">
      <w:pPr>
        <w:spacing w:after="60"/>
      </w:pPr>
      <w:r>
        <w:t>A rule should be narrow enough to reduce unnecessary alerts but broad enough to detect the intended behavior. For example, a port-scan rule may count distinct destination ports associated with one source address during a rolling interva</w:t>
      </w:r>
      <w:r>
        <w:t>l. A threshold should be selected through controlled testing on the intended network rather than copied blindly from another environment. Busy networks can generate more connections than small office networks, so a single universal threshold is unlikely to</w:t>
      </w:r>
      <w:r>
        <w:t xml:space="preserve"> work equally well everywhere.</w:t>
      </w:r>
    </w:p>
    <w:p w14:paraId="54FF6740" w14:textId="77777777" w:rsidR="007A4DBE" w:rsidRDefault="00262BB0">
      <w:pPr>
        <w:spacing w:after="60"/>
      </w:pPr>
      <w:r>
        <w:t xml:space="preserve">Rules should also include safeguards against repeated duplicate alerts. If a condition remains true for many packets, the system can record the first event and update a counter or suppress identical notifications for a short </w:t>
      </w:r>
      <w:r>
        <w:t>period. Suppression should not erase the underlying evidence. Administrators should still be able to determine how often the condition occurred and when it started and ended.</w:t>
      </w:r>
    </w:p>
    <w:p w14:paraId="6528F470" w14:textId="77777777" w:rsidR="007A4DBE" w:rsidRDefault="00262BB0">
      <w:pPr>
        <w:spacing w:after="60"/>
      </w:pPr>
      <w:r>
        <w:t>Each rule must be tested with both positive and negative examples. A positive tes</w:t>
      </w:r>
      <w:r>
        <w:t>t intentionally produces the behavior the rule is designed to detect in an authorized lab. A negative test produces normal activity that should not trigger the rule. The result should record the configuration, test conditions, expected output, actual outpu</w:t>
      </w:r>
      <w:r>
        <w:t>t, and whether the test passed. This process helps identify overly sensitive thresholds and missed detections.</w:t>
      </w:r>
    </w:p>
    <w:p w14:paraId="6F3665FE" w14:textId="77777777" w:rsidR="007A4DBE" w:rsidRDefault="00262BB0">
      <w:r>
        <w:br w:type="page"/>
      </w:r>
    </w:p>
    <w:p w14:paraId="14F3C467" w14:textId="77777777" w:rsidR="007A4DBE" w:rsidRDefault="00262BB0">
      <w:pPr>
        <w:pStyle w:val="Heading1"/>
        <w:jc w:val="center"/>
      </w:pPr>
      <w:r>
        <w:lastRenderedPageBreak/>
        <w:t>APPENDIX E. ARP SPOOFING INDICATOR</w:t>
      </w:r>
    </w:p>
    <w:p w14:paraId="66C25219" w14:textId="77777777" w:rsidR="007A4DBE" w:rsidRDefault="00262BB0">
      <w:pPr>
        <w:spacing w:after="60"/>
      </w:pPr>
      <w:r>
        <w:t>Purpose: This appendix describes a safe, rule-based indicator for unusual ARP address mapping changes. It is</w:t>
      </w:r>
      <w:r>
        <w:t xml:space="preserve"> intended for authorized lab testing and defensive monitoring. The indicator does not establish that an attacker is present; legitimate network maintenance, address reassignment, or device replacement may produce similar observations.</w:t>
      </w:r>
    </w:p>
    <w:p w14:paraId="47D46924" w14:textId="77777777" w:rsidR="007A4DBE" w:rsidRDefault="00262BB0">
      <w:pPr>
        <w:spacing w:after="60"/>
      </w:pPr>
      <w:r>
        <w:t>Required observations</w:t>
      </w:r>
      <w:r>
        <w:t xml:space="preserve"> may include the protocol type, sender protocol address, sender hardware address, interface, and event time. The monitor can keep a short-lived mapping table that associates each observed IP address with its recently observed hardware address. When a mappi</w:t>
      </w:r>
      <w:r>
        <w:t>ng changes repeatedly within a configured interval, the system can raise an alert for administrator review.</w:t>
      </w:r>
    </w:p>
    <w:p w14:paraId="3AD25EAC" w14:textId="77777777" w:rsidR="007A4DBE" w:rsidRDefault="00262BB0">
      <w:pPr>
        <w:spacing w:after="60"/>
      </w:pPr>
      <w:r>
        <w:t>Suggested alert fields are: rule identifier, event timestamp, observed IP address, previous hardware address when available, newly observed hardware</w:t>
      </w:r>
      <w:r>
        <w:t xml:space="preserve"> address, interface name, number of changes in the interval, severity, and review status. Sensitive packet payloads are not required for this indicator. Only the minimum information needed for investigation should be stored.</w:t>
      </w:r>
    </w:p>
    <w:p w14:paraId="3386C919" w14:textId="77777777" w:rsidR="007A4DBE" w:rsidRDefault="00262BB0">
      <w:pPr>
        <w:spacing w:after="60"/>
      </w:pPr>
      <w:r>
        <w:t>Testing should use a controlled</w:t>
      </w:r>
      <w:r>
        <w:t xml:space="preserve"> local network or simulated packet fixtures rather than manipulating a production network. A positive test can feed the rule two observations for the same IP address with different hardware addresses within the chosen interval. A negative test can feed rep</w:t>
      </w:r>
      <w:r>
        <w:t>eated observations with the same mapping. The expected result is an alert for the first case and no mapping-change alert for the second. The test record should document the threshold and timing assumptions.</w:t>
      </w:r>
    </w:p>
    <w:p w14:paraId="54DD8B0A" w14:textId="77777777" w:rsidR="007A4DBE" w:rsidRDefault="00262BB0">
      <w:pPr>
        <w:spacing w:after="60"/>
      </w:pPr>
      <w:r>
        <w:t>Operational notes: the rule may be less useful on</w:t>
      </w:r>
      <w:r>
        <w:t xml:space="preserve"> networks with legitimate redundancy, virtual machines, or frequently changing device configurations. Administrators should maintain an inventory of expected network devices and review the mapping-change alert alongside switch, router, or DHCP information </w:t>
      </w:r>
      <w:r>
        <w:t>when those records are available.</w:t>
      </w:r>
    </w:p>
    <w:p w14:paraId="522BD8FF" w14:textId="77777777" w:rsidR="007A4DBE" w:rsidRDefault="00262BB0">
      <w:r>
        <w:br w:type="page"/>
      </w:r>
    </w:p>
    <w:p w14:paraId="77308AB8" w14:textId="77777777" w:rsidR="007A4DBE" w:rsidRDefault="00262BB0">
      <w:pPr>
        <w:pStyle w:val="Heading1"/>
        <w:jc w:val="center"/>
      </w:pPr>
      <w:r>
        <w:lastRenderedPageBreak/>
        <w:t>APPENDIX F. PORT-SCAN INDICATOR</w:t>
      </w:r>
    </w:p>
    <w:p w14:paraId="1C46BE1D" w14:textId="77777777" w:rsidR="007A4DBE" w:rsidRDefault="00262BB0">
      <w:pPr>
        <w:spacing w:after="60"/>
      </w:pPr>
      <w:r>
        <w:t xml:space="preserve">Purpose: The port-scan indicator identifies a source that attempts connections to an unusual number of destination ports within a short period. It is a heuristic intended to </w:t>
      </w:r>
      <w:r>
        <w:t>prioritize review, not a definitive classification of malicious activity.</w:t>
      </w:r>
    </w:p>
    <w:p w14:paraId="60F82F62" w14:textId="77777777" w:rsidR="007A4DBE" w:rsidRDefault="00262BB0">
      <w:pPr>
        <w:spacing w:after="60"/>
      </w:pPr>
      <w:r>
        <w:t>The rule can maintain a time-windowed set of destination ports for each source IP address. When the number of distinct ports exceeds the configured threshold within the selected time</w:t>
      </w:r>
      <w:r>
        <w:t xml:space="preserve"> interval, an event is generated. Depending on the implementation, the rule may consider TCP connection attempts, selected UDP traffic, or both. The protocol and counting method should be documented so that results can be reproduced.</w:t>
      </w:r>
    </w:p>
    <w:p w14:paraId="2C3E9C11" w14:textId="77777777" w:rsidR="007A4DBE" w:rsidRDefault="00262BB0">
      <w:pPr>
        <w:spacing w:after="60"/>
      </w:pPr>
      <w:r>
        <w:t>Useful alert fields in</w:t>
      </w:r>
      <w:r>
        <w:t>clude source IP, destination IP when applicable, protocol, number of distinct destination ports, time-window length, threshold, first-seen time, last-seen time, and severity. The alert should also explain the condition that was met, such as the observed nu</w:t>
      </w:r>
      <w:r>
        <w:t>mber of distinct ports exceeding the configured limit.</w:t>
      </w:r>
    </w:p>
    <w:p w14:paraId="78F60D5E" w14:textId="77777777" w:rsidR="007A4DBE" w:rsidRDefault="00262BB0">
      <w:pPr>
        <w:spacing w:after="60"/>
      </w:pPr>
      <w:r>
        <w:t>Positive testing should be performed only in an isolated lab or against a system the tester is authorized to assess. Use a small, controlled set of connection attempts to confirm that the counter and t</w:t>
      </w:r>
      <w:r>
        <w:t>hreshold work as expected. Negative testing should include normal application use, such as a browser opening a small number of service connections, to determine whether ordinary traffic triggers the rule.</w:t>
      </w:r>
    </w:p>
    <w:p w14:paraId="126BBD25" w14:textId="77777777" w:rsidR="007A4DBE" w:rsidRDefault="00262BB0">
      <w:pPr>
        <w:spacing w:after="60"/>
      </w:pPr>
      <w:r>
        <w:t>False positives can arise from vulnerability scanne</w:t>
      </w:r>
      <w:r>
        <w:t>rs, monitoring tools, software deployment systems, and legitimate service discovery. A production deployment should allow an authorized administrator to document approved scanning sources. Any allowlist must be protected and reviewed periodically so that i</w:t>
      </w:r>
      <w:r>
        <w:t>t does not become a permanent blind spot.</w:t>
      </w:r>
    </w:p>
    <w:p w14:paraId="4A4400CB" w14:textId="77777777" w:rsidR="007A4DBE" w:rsidRDefault="00262BB0">
      <w:r>
        <w:br w:type="page"/>
      </w:r>
    </w:p>
    <w:p w14:paraId="2DDF491C" w14:textId="77777777" w:rsidR="007A4DBE" w:rsidRDefault="00262BB0">
      <w:pPr>
        <w:pStyle w:val="Heading1"/>
        <w:jc w:val="center"/>
      </w:pPr>
      <w:r>
        <w:lastRenderedPageBreak/>
        <w:t>APPENDIX G. TRAFFIC-RATE ANOMALY INDICATOR</w:t>
      </w:r>
    </w:p>
    <w:p w14:paraId="6A047715" w14:textId="77777777" w:rsidR="007A4DBE" w:rsidRDefault="00262BB0">
      <w:pPr>
        <w:spacing w:after="60"/>
      </w:pPr>
      <w:r>
        <w:t>Purpose: This rule identifies a sudden increase in observed packet or connection volume. Because a single host may not see the entire network, the event should be descri</w:t>
      </w:r>
      <w:r>
        <w:t>bed as a traffic-rate anomaly or DDoS-related indicator unless additional evidence supports a stronger conclusion.</w:t>
      </w:r>
    </w:p>
    <w:p w14:paraId="48595E82" w14:textId="77777777" w:rsidR="007A4DBE" w:rsidRDefault="00262BB0">
      <w:pPr>
        <w:spacing w:after="60"/>
      </w:pPr>
      <w:r>
        <w:t>The implementation should define what it counts: packets, bytes, connection attempts, or another measurable unit. It should also define the m</w:t>
      </w:r>
      <w:r>
        <w:t>easurement window, threshold, and whether inbound and outbound traffic are counted separately. The rule should use a consistent clock and handle intervals that contain no traffic. Thresholds should be established using baseline observations from the intend</w:t>
      </w:r>
      <w:r>
        <w:t>ed environment.</w:t>
      </w:r>
    </w:p>
    <w:p w14:paraId="278B8110" w14:textId="77777777" w:rsidR="007A4DBE" w:rsidRDefault="00262BB0">
      <w:pPr>
        <w:spacing w:after="60"/>
      </w:pPr>
      <w:r>
        <w:t>An alert should include the observed rate, comparison threshold, time window, interface, relevant source or destination information when available, and a brief explanation. Where a source address cannot be determined reliably, the alert sho</w:t>
      </w:r>
      <w:r>
        <w:t>uld state that the available information was insufficient rather than inventing a source.</w:t>
      </w:r>
    </w:p>
    <w:p w14:paraId="2DE30281" w14:textId="77777777" w:rsidR="007A4DBE" w:rsidRDefault="00262BB0">
      <w:pPr>
        <w:spacing w:after="60"/>
      </w:pPr>
      <w:r>
        <w:t xml:space="preserve">Evaluation should include a baseline test with ordinary web browsing and other normal office activity, followed by a controlled lab test that creates a higher </w:t>
      </w:r>
      <w:r>
        <w:t>packet rate. The testing environment must not generate traffic against public or third-party systems. The expected result is that ordinary activity stays below the configured threshold and the controlled high-rate test triggers the indicator.</w:t>
      </w:r>
    </w:p>
    <w:p w14:paraId="78E3D179" w14:textId="77777777" w:rsidR="007A4DBE" w:rsidRDefault="00262BB0">
      <w:pPr>
        <w:spacing w:after="60"/>
      </w:pPr>
      <w:r>
        <w:t>Administrator</w:t>
      </w:r>
      <w:r>
        <w:t>s should consider scheduled backups, software updates, large downloads, and legitimate file transfers when reviewing this alert. A rate spike can be operationally important even when it is not malicious. The system should preserve enough context to help an</w:t>
      </w:r>
      <w:r>
        <w:t xml:space="preserve"> administrator distinguish a capacity issue from a possible security event.</w:t>
      </w:r>
    </w:p>
    <w:p w14:paraId="56E7FB27" w14:textId="77777777" w:rsidR="007A4DBE" w:rsidRDefault="00262BB0">
      <w:r>
        <w:br w:type="page"/>
      </w:r>
    </w:p>
    <w:p w14:paraId="1C9AEC19" w14:textId="77777777" w:rsidR="007A4DBE" w:rsidRDefault="00262BB0">
      <w:pPr>
        <w:pStyle w:val="Heading1"/>
        <w:jc w:val="center"/>
      </w:pPr>
      <w:r>
        <w:lastRenderedPageBreak/>
        <w:t>APPENDIX H. ALERT RECORD DATA DICTIONARY</w:t>
      </w:r>
    </w:p>
    <w:p w14:paraId="7E604841" w14:textId="77777777" w:rsidR="007A4DBE" w:rsidRDefault="00262BB0">
      <w:pPr>
        <w:spacing w:after="60"/>
      </w:pPr>
      <w:r>
        <w:t>The alert record should contain enough structured information to support review without collecting unnecessary data. A stable alert ident</w:t>
      </w:r>
      <w:r>
        <w:t>ifier allows a record to be referenced in reports and discussions. A timestamp records when the event was observed; the system should use a consistent time zone and document how the clock is maintained.</w:t>
      </w:r>
    </w:p>
    <w:p w14:paraId="4EC0E943" w14:textId="77777777" w:rsidR="007A4DBE" w:rsidRDefault="00262BB0">
      <w:pPr>
        <w:spacing w:after="60"/>
      </w:pPr>
      <w:r>
        <w:t>Recommended fields include alert_id, detected_at, rul</w:t>
      </w:r>
      <w:r>
        <w:t>e_id, category, severity, source_ip, destination_ip, protocol, source_port, destination_port, summary, evidence_count, status, reviewer, and review_note. Some fields may be null when they are not available for a particular protocol or rule. Null values sho</w:t>
      </w:r>
      <w:r>
        <w:t>uld not be replaced with misleading default values such as 0.0.0.0 unless that value was actually observed.</w:t>
      </w:r>
    </w:p>
    <w:p w14:paraId="59C18EB9" w14:textId="77777777" w:rsidR="007A4DBE" w:rsidRDefault="00262BB0">
      <w:pPr>
        <w:spacing w:after="60"/>
      </w:pPr>
      <w:r>
        <w:t xml:space="preserve">The severity field should have a small documented set of values, for example Low, Medium, and High. Severity should reflect the configured rule and </w:t>
      </w:r>
      <w:r>
        <w:t>potential operational impact, not an unsupported claim that an attack has been confirmed. The status field may use values such as New, Under Review, Benign, Escalated, and Closed, provided the application consistently enforces the allowed values.</w:t>
      </w:r>
    </w:p>
    <w:p w14:paraId="718D31CF" w14:textId="77777777" w:rsidR="007A4DBE" w:rsidRDefault="00262BB0">
      <w:pPr>
        <w:spacing w:after="60"/>
      </w:pPr>
      <w:r>
        <w:t xml:space="preserve">An audit </w:t>
      </w:r>
      <w:r>
        <w:t xml:space="preserve">trail should record important changes to alert status, including who made the change and when. Review notes should be factual and should avoid including passwords, authentication tokens, or unrelated personal information. If exported to a spreadsheet, the </w:t>
      </w:r>
      <w:r>
        <w:t>records should retain the alert identifier and timestamp so that they can be matched to the database version.</w:t>
      </w:r>
    </w:p>
    <w:p w14:paraId="50BCD3E6" w14:textId="77777777" w:rsidR="007A4DBE" w:rsidRDefault="00262BB0">
      <w:r>
        <w:br w:type="page"/>
      </w:r>
    </w:p>
    <w:p w14:paraId="771A0893" w14:textId="77777777" w:rsidR="007A4DBE" w:rsidRDefault="00262BB0">
      <w:pPr>
        <w:pStyle w:val="Heading1"/>
        <w:jc w:val="center"/>
      </w:pPr>
      <w:r>
        <w:lastRenderedPageBreak/>
        <w:t>APPENDIX I. DATABASE DESIGN NOTES</w:t>
      </w:r>
    </w:p>
    <w:p w14:paraId="3CC7F06E" w14:textId="77777777" w:rsidR="007A4DBE" w:rsidRDefault="00262BB0">
      <w:pPr>
        <w:spacing w:after="60"/>
      </w:pPr>
      <w:r>
        <w:t>The database provides persistent storage for administrator accounts, alert records, monitoring logs, and confi</w:t>
      </w:r>
      <w:r>
        <w:t>guration data needed by the application. The final schema should match the actual implementation. Table and field names used in this appendix are recommendations and should not be treated as proof that a field already exists in the code.</w:t>
      </w:r>
    </w:p>
    <w:p w14:paraId="5D5F7DB5" w14:textId="77777777" w:rsidR="007A4DBE" w:rsidRDefault="00262BB0">
      <w:pPr>
        <w:spacing w:after="60"/>
      </w:pPr>
      <w:r>
        <w:t xml:space="preserve">A possible alerts </w:t>
      </w:r>
      <w:r>
        <w:t>table may include an integer primary key, detection timestamp, rule identifier, threat category, severity, source and destination addresses, protocol details, summary text, review status, and an optional reviewer note. A separate audit_logs table can recor</w:t>
      </w:r>
      <w:r>
        <w:t>d login events and important administrative changes. A rule_config table may hold enabled state and threshold values if the implementation supports configurable rules.</w:t>
      </w:r>
    </w:p>
    <w:p w14:paraId="3366691D" w14:textId="77777777" w:rsidR="007A4DBE" w:rsidRDefault="00262BB0">
      <w:pPr>
        <w:spacing w:after="60"/>
      </w:pPr>
      <w:r>
        <w:t>Primary keys should uniquely identify records. Indexes can be added to fields commonly u</w:t>
      </w:r>
      <w:r>
        <w:t>sed for searches, such as detection time, severity, category, and source address. Indexes can improve filtering performance but also increase storage and write overhead, so they should be selected based on actual query patterns.</w:t>
      </w:r>
    </w:p>
    <w:p w14:paraId="7ADB47A3" w14:textId="77777777" w:rsidR="007A4DBE" w:rsidRDefault="00262BB0">
      <w:pPr>
        <w:spacing w:after="60"/>
      </w:pPr>
      <w:r>
        <w:t xml:space="preserve">Database access should use </w:t>
      </w:r>
      <w:r>
        <w:t>parameterized queries or the framework's safe database interface to reduce SQL injection risk. Passwords must not be stored as plain text; use an established password-hashing method. Database credentials should be kept outside publicly served files and sho</w:t>
      </w:r>
      <w:r>
        <w:t>uld not be committed to a public repository. Backups should be protected and tested through restoration, not merely created.</w:t>
      </w:r>
    </w:p>
    <w:p w14:paraId="49582AB4" w14:textId="77777777" w:rsidR="007A4DBE" w:rsidRDefault="00262BB0">
      <w:pPr>
        <w:spacing w:after="60"/>
      </w:pPr>
      <w:r>
        <w:t>Retention rules should specify how long monitoring records remain available and who may export or delete them. Before deployment, t</w:t>
      </w:r>
      <w:r>
        <w:t>he researchers should compare the proposed schema with the actual application, verify foreign-key relationships, and document any fields that are intentionally omitted.</w:t>
      </w:r>
    </w:p>
    <w:p w14:paraId="566B2A35" w14:textId="77777777" w:rsidR="007A4DBE" w:rsidRDefault="00262BB0">
      <w:r>
        <w:br w:type="page"/>
      </w:r>
    </w:p>
    <w:p w14:paraId="683F25E4" w14:textId="77777777" w:rsidR="007A4DBE" w:rsidRDefault="00262BB0">
      <w:pPr>
        <w:pStyle w:val="Heading1"/>
        <w:jc w:val="center"/>
      </w:pPr>
      <w:r>
        <w:lastRenderedPageBreak/>
        <w:t>APPENDIX J. FUNCTIONAL REQUIREMENTS TRACEABILITY</w:t>
      </w:r>
    </w:p>
    <w:p w14:paraId="599D9895" w14:textId="77777777" w:rsidR="007A4DBE" w:rsidRDefault="00262BB0">
      <w:pPr>
        <w:spacing w:after="60"/>
      </w:pPr>
      <w:proofErr w:type="gramStart"/>
      <w:r>
        <w:t>Requirements</w:t>
      </w:r>
      <w:proofErr w:type="gramEnd"/>
      <w:r>
        <w:t xml:space="preserve"> traceability connects t</w:t>
      </w:r>
      <w:r>
        <w:t>he study objectives to system functions and test evidence. Each requirement should have a unique identifier so that the team can show how it was implemented and evaluated. The matrix below is a guide and must be updated to match the final working system.</w:t>
      </w:r>
    </w:p>
    <w:p w14:paraId="0DF37688" w14:textId="77777777" w:rsidR="007A4DBE" w:rsidRDefault="00262BB0">
      <w:pPr>
        <w:spacing w:after="60"/>
      </w:pPr>
      <w:r>
        <w:t>FR-01: The application can be opened by an authorized administrator. Evidence: authentication test and dashboard access result. FR-02: The monitoring process can select or identify the intended network interface. Evidence: configuration check and packet-ca</w:t>
      </w:r>
      <w:r>
        <w:t>pture test. FR-03: The application can capture available packet metadata while monitoring is active. Evidence: controlled traffic test and timestamped log.</w:t>
      </w:r>
    </w:p>
    <w:p w14:paraId="5016F02F" w14:textId="77777777" w:rsidR="007A4DBE" w:rsidRDefault="00262BB0">
      <w:pPr>
        <w:spacing w:after="60"/>
      </w:pPr>
      <w:r>
        <w:t>FR-04: The detection engine evaluates captured observations against enabled rules. Evidence: rule-sp</w:t>
      </w:r>
      <w:r>
        <w:t xml:space="preserve">ecific positive and negative tests. FR-05: A triggered rule creates an alert with relevant context. Evidence: alert creation test and record inspection. FR-06: Alerts and logs can be retrieved from persistent storage. Evidence: database insert, retrieval, </w:t>
      </w:r>
      <w:r>
        <w:t>and restart-persistence tests.</w:t>
      </w:r>
    </w:p>
    <w:p w14:paraId="1B091E6F" w14:textId="77777777" w:rsidR="007A4DBE" w:rsidRDefault="00262BB0">
      <w:pPr>
        <w:spacing w:after="60"/>
      </w:pPr>
      <w:r>
        <w:t>FR-07: The dashboard displays alerts and monitoring records in an understandable form. Evidence: interface inspection and user task completion. FR-08: Search or filtering returns records that match the selected criteria, if t</w:t>
      </w:r>
      <w:r>
        <w:t>his feature is included in the implemented version. Evidence: known-record search test. FR-09: Access is limited to authorized users where authentication is implemented. Evidence: valid-login, invalid-login, and session-expiry tests.</w:t>
      </w:r>
    </w:p>
    <w:p w14:paraId="47E13641" w14:textId="77777777" w:rsidR="007A4DBE" w:rsidRDefault="00262BB0">
      <w:pPr>
        <w:spacing w:after="60"/>
      </w:pPr>
      <w:r>
        <w:t>Each requirement shoul</w:t>
      </w:r>
      <w:r>
        <w:t>d be marked Planned, Implemented, Tested, or Deferred. A requirement should not be marked Tested solely because the corresponding screen exists. The team should retain the test date, test environment, expected result, actual result, and any issue found. If</w:t>
      </w:r>
      <w:r>
        <w:t xml:space="preserve"> a requirement is deferred, the report should explain the reason and its effect on the system's scope.</w:t>
      </w:r>
    </w:p>
    <w:p w14:paraId="25EB42B7" w14:textId="77777777" w:rsidR="007A4DBE" w:rsidRDefault="00262BB0">
      <w:r>
        <w:br w:type="page"/>
      </w:r>
    </w:p>
    <w:p w14:paraId="4D6B3DEC" w14:textId="77777777" w:rsidR="007A4DBE" w:rsidRDefault="00262BB0">
      <w:pPr>
        <w:pStyle w:val="Heading1"/>
        <w:jc w:val="center"/>
      </w:pPr>
      <w:r>
        <w:lastRenderedPageBreak/>
        <w:t>APPENDIX K. TEST PLAN AND TEST ENVIRONMENT</w:t>
      </w:r>
    </w:p>
    <w:p w14:paraId="26335F9A" w14:textId="77777777" w:rsidR="007A4DBE" w:rsidRDefault="00262BB0">
      <w:pPr>
        <w:spacing w:after="60"/>
      </w:pPr>
      <w:r>
        <w:t>The test plan defines how the researchers will check whether the application behaves according to its stated</w:t>
      </w:r>
      <w:r>
        <w:t xml:space="preserve"> requirements. Testing should be carried out on a dedicated computer or controlled lab network where the team has permission to capture traffic and generate test events. Production networks and third-party systems should not be used for attack simulation w</w:t>
      </w:r>
      <w:r>
        <w:t>ithout explicit authorization.</w:t>
      </w:r>
    </w:p>
    <w:p w14:paraId="1BE75AC2" w14:textId="77777777" w:rsidR="007A4DBE" w:rsidRDefault="00262BB0">
      <w:pPr>
        <w:spacing w:after="60"/>
      </w:pPr>
      <w:r>
        <w:t>The test environment record should identify the operating system, Python version, application version, packet-capture library version, database engine, network interface, and relevant permissions. The record should also state</w:t>
      </w:r>
      <w:r>
        <w:t xml:space="preserve"> whether the tests used live lab traffic, saved packet fixtures, or a combination of both. This information supports repeatability and helps explain differences between results.</w:t>
      </w:r>
    </w:p>
    <w:p w14:paraId="159186B7" w14:textId="77777777" w:rsidR="007A4DBE" w:rsidRDefault="00262BB0">
      <w:pPr>
        <w:spacing w:after="60"/>
      </w:pPr>
      <w:r>
        <w:t>Before each test session, confirm that the database is reachable, the applicat</w:t>
      </w:r>
      <w:r>
        <w:t>ion starts without errors, the correct interface is selected, the system clock is reasonable, and the dashboard is accessible. Use a clean set of test records where possible. Back up existing data before destructive tests, and avoid deleting records from a</w:t>
      </w:r>
      <w:r>
        <w:t xml:space="preserve"> live environment.</w:t>
      </w:r>
    </w:p>
    <w:p w14:paraId="0AE9E3D7" w14:textId="77777777" w:rsidR="007A4DBE" w:rsidRDefault="00262BB0">
      <w:pPr>
        <w:spacing w:after="60"/>
      </w:pPr>
      <w:r>
        <w:t>The test plan should cover normal operation, rule-triggering events, invalid configuration, database interruption, authentication behavior, dashboard rendering, filtering, export features if present, and recovery after a restart. Tests s</w:t>
      </w:r>
      <w:r>
        <w:t xml:space="preserve">hould include expected successes and controlled failures. Any test that cannot be run should be marked Not Tested rather than </w:t>
      </w:r>
      <w:proofErr w:type="gramStart"/>
      <w:r>
        <w:t>Passed</w:t>
      </w:r>
      <w:proofErr w:type="gramEnd"/>
      <w:r>
        <w:t>.</w:t>
      </w:r>
    </w:p>
    <w:p w14:paraId="49D65BEA" w14:textId="77777777" w:rsidR="007A4DBE" w:rsidRDefault="00262BB0">
      <w:pPr>
        <w:spacing w:after="60"/>
      </w:pPr>
      <w:r>
        <w:t>Results should be recorded in a consistent format with a test ID, requirement ID, setup, steps, expected result, actual re</w:t>
      </w:r>
      <w:r>
        <w:t>sult, status, date, and tester. Screenshots or logs may be attached as supporting evidence, but they should not expose credentials or unrelated personal information. Defects should be prioritized according to impact and retested after a fix.</w:t>
      </w:r>
    </w:p>
    <w:p w14:paraId="3F90EB50" w14:textId="77777777" w:rsidR="007A4DBE" w:rsidRDefault="00262BB0">
      <w:r>
        <w:br w:type="page"/>
      </w:r>
    </w:p>
    <w:p w14:paraId="35A02498" w14:textId="77777777" w:rsidR="007A4DBE" w:rsidRDefault="00262BB0">
      <w:pPr>
        <w:pStyle w:val="Heading1"/>
        <w:jc w:val="center"/>
      </w:pPr>
      <w:r>
        <w:lastRenderedPageBreak/>
        <w:t xml:space="preserve">APPENDIX L. </w:t>
      </w:r>
      <w:r>
        <w:t>SAMPLE FUNCTIONAL TEST CASES</w:t>
      </w:r>
    </w:p>
    <w:p w14:paraId="5BA8AE76" w14:textId="77777777" w:rsidR="007A4DBE" w:rsidRDefault="00262BB0">
      <w:pPr>
        <w:spacing w:after="60"/>
      </w:pPr>
      <w:r>
        <w:t>TC-01 — Application startup. Setup: valid configuration and accessible database. Steps: start the application and open its local dashboard. Expected result: the application responds without an unhandled error and displays the e</w:t>
      </w:r>
      <w:r>
        <w:t>xpected page. Record any startup warning separately from a failure that prevents use.</w:t>
      </w:r>
    </w:p>
    <w:p w14:paraId="7139DD80" w14:textId="77777777" w:rsidR="007A4DBE" w:rsidRDefault="00262BB0">
      <w:pPr>
        <w:spacing w:after="60"/>
      </w:pPr>
      <w:r>
        <w:t xml:space="preserve">TC-02 — Valid administrator authentication. Setup: an authorized test account. Steps: submit the correct credentials. Expected result: access is granted according to the </w:t>
      </w:r>
      <w:r>
        <w:t>configured session policy. TC-03 — Invalid authentication. Steps: submit an incorrect password. Expected result: access is denied and the message does not reveal whether a sensitive account detail is valid.</w:t>
      </w:r>
    </w:p>
    <w:p w14:paraId="53F36246" w14:textId="77777777" w:rsidR="007A4DBE" w:rsidRDefault="00262BB0">
      <w:pPr>
        <w:spacing w:after="60"/>
      </w:pPr>
      <w:r>
        <w:t>TC-04 — Packet capture. Setup: selected interface</w:t>
      </w:r>
      <w:r>
        <w:t xml:space="preserve"> with authorized lab traffic. Steps: start monitoring and generate ordinary traffic. Expected result: packet metadata becomes visible in the monitoring output or log. TC-05 — ARP mapping change rule. Setup: controlled packet fixtures or authorized lab obse</w:t>
      </w:r>
      <w:r>
        <w:t>rvations. Steps: provide a stable mapping and then a mapping change within the configured interval. Expected result: the change is recorded and the rule behaves according to its threshold.</w:t>
      </w:r>
    </w:p>
    <w:p w14:paraId="3B0DEB20" w14:textId="77777777" w:rsidR="007A4DBE" w:rsidRDefault="00262BB0">
      <w:pPr>
        <w:spacing w:after="60"/>
      </w:pPr>
      <w:r>
        <w:t>TC-06 — Port-scan indicator. Setup: isolated lab and documented thr</w:t>
      </w:r>
      <w:r>
        <w:t>eshold. Steps: generate a controlled series of connection attempts to multiple ports on a lab host. Expected result: an alert is generated only when the configured condition is met. TC-07 — Traffic-rate indicator. Setup: baseline recorded. Steps: compare n</w:t>
      </w:r>
      <w:r>
        <w:t>ormal traffic with a controlled higher-rate lab event. Expected result: the configured threshold is evaluated correctly.</w:t>
      </w:r>
    </w:p>
    <w:p w14:paraId="20020058" w14:textId="77777777" w:rsidR="007A4DBE" w:rsidRDefault="00262BB0">
      <w:pPr>
        <w:spacing w:after="60"/>
      </w:pPr>
      <w:r>
        <w:t>TC-08 — Alert persistence. Steps: trigger a test alert, restart the web application, and retrieve the alert. Expected result: the recor</w:t>
      </w:r>
      <w:r>
        <w:t>d remains available if persistent storage is part of the implemented design. TC-09 — Search and filter. Steps: search for a known test record using a supported field. Expected result: matching records are shown and unrelated records are excluded. TC-10 — S</w:t>
      </w:r>
      <w:r>
        <w:t>ession restriction. Steps: attempt to access a protected page without an authorized session. Expected result: the application denies access or redirects to the configured authentication page.</w:t>
      </w:r>
    </w:p>
    <w:p w14:paraId="07D40205" w14:textId="77777777" w:rsidR="007A4DBE" w:rsidRDefault="00262BB0">
      <w:r>
        <w:br w:type="page"/>
      </w:r>
    </w:p>
    <w:p w14:paraId="6B5E2952" w14:textId="77777777" w:rsidR="007A4DBE" w:rsidRDefault="00262BB0">
      <w:pPr>
        <w:pStyle w:val="Heading1"/>
        <w:jc w:val="center"/>
      </w:pPr>
      <w:r>
        <w:lastRenderedPageBreak/>
        <w:t>APPENDIX M. TEST RESULTS RECORDING TEMPLATE</w:t>
      </w:r>
    </w:p>
    <w:p w14:paraId="16640EC6" w14:textId="77777777" w:rsidR="007A4DBE" w:rsidRDefault="00262BB0">
      <w:pPr>
        <w:spacing w:after="60"/>
      </w:pPr>
      <w:r>
        <w:t>Use one record for</w:t>
      </w:r>
      <w:r>
        <w:t xml:space="preserve"> each test execution. Test ID: ________. Requirement ID: ________. Test name: ________. Date and time: ________. Tester: ________. Application version: ________. Operating system and environment: ________.</w:t>
      </w:r>
    </w:p>
    <w:p w14:paraId="17978FA2" w14:textId="77777777" w:rsidR="007A4DBE" w:rsidRDefault="00262BB0">
      <w:pPr>
        <w:spacing w:after="60"/>
      </w:pPr>
      <w:r>
        <w:t>Preconditions: Describe the configuration and stat</w:t>
      </w:r>
      <w:r>
        <w:t>e required before the test begins. Test data: Identify the lab traffic, fixture file, account type, or database records used. Do not include real passwords, secret keys, or private packet payloads. Procedure: List the actions performed in the order they oc</w:t>
      </w:r>
      <w:r>
        <w:t>curred, including the interface selected and any threshold values relevant to the result.</w:t>
      </w:r>
    </w:p>
    <w:p w14:paraId="2C6DFB31" w14:textId="77777777" w:rsidR="007A4DBE" w:rsidRDefault="00262BB0">
      <w:pPr>
        <w:spacing w:after="60"/>
      </w:pPr>
      <w:r>
        <w:t>Expected result: State the behavior required by the specification in a way that can be checked. Actual result: Describe what the system displayed, stored, or failed t</w:t>
      </w:r>
      <w:r>
        <w:t>o do. Evidence reference: Record the name of a screenshot, log, or output file where available. Status: Passed, Failed, Blocked, or Not Tested. Defect reference: ________.</w:t>
      </w:r>
    </w:p>
    <w:p w14:paraId="124A4944" w14:textId="77777777" w:rsidR="007A4DBE" w:rsidRDefault="00262BB0">
      <w:pPr>
        <w:spacing w:after="60"/>
      </w:pPr>
      <w:r>
        <w:t>Analysis: Explain the difference between the expected and actual result, if any. Inc</w:t>
      </w:r>
      <w:r>
        <w:t>lude whether the issue appears related to configuration, detection logic, database storage, interface behavior, or the test setup. Corrective action: Describe the change proposed or completed. Retest date and result: ________.</w:t>
      </w:r>
    </w:p>
    <w:p w14:paraId="46E96D99" w14:textId="77777777" w:rsidR="007A4DBE" w:rsidRDefault="00262BB0">
      <w:pPr>
        <w:spacing w:after="60"/>
      </w:pPr>
      <w:r>
        <w:t>Test records should be factua</w:t>
      </w:r>
      <w:r>
        <w:t xml:space="preserve">l. If a test passes once but fails on a later run, preserve both results and investigate the inconsistency. Do not remove failed tests from the report simply to improve the overall pass rate. The final evaluation should state the number of tests executed, </w:t>
      </w:r>
      <w:r>
        <w:t>passed, failed, blocked, and not tested, with the denominator clearly identified.</w:t>
      </w:r>
    </w:p>
    <w:p w14:paraId="041E73C2" w14:textId="77777777" w:rsidR="007A4DBE" w:rsidRDefault="00262BB0">
      <w:r>
        <w:br w:type="page"/>
      </w:r>
    </w:p>
    <w:p w14:paraId="1F4B7F8B" w14:textId="77777777" w:rsidR="007A4DBE" w:rsidRDefault="00262BB0">
      <w:pPr>
        <w:pStyle w:val="Heading1"/>
        <w:jc w:val="center"/>
      </w:pPr>
      <w:r>
        <w:lastRenderedPageBreak/>
        <w:t>APPENDIX N. USER ACCEPTANCE EVALUATION FORM</w:t>
      </w:r>
    </w:p>
    <w:p w14:paraId="2E68B577" w14:textId="77777777" w:rsidR="007A4DBE" w:rsidRDefault="00262BB0">
      <w:pPr>
        <w:spacing w:after="60"/>
      </w:pPr>
      <w:r>
        <w:t>Purpose: This form can be used to collect feedback from authorized evaluators who have tried the system. It should be administer</w:t>
      </w:r>
      <w:r>
        <w:t>ed only after participants receive a short explanation of the system's purpose and limitations. Participation should be voluntary, and responses should be reported in aggregate where appropriate.</w:t>
      </w:r>
    </w:p>
    <w:p w14:paraId="02065207" w14:textId="77777777" w:rsidR="007A4DBE" w:rsidRDefault="00262BB0">
      <w:pPr>
        <w:spacing w:after="60"/>
      </w:pPr>
      <w:r>
        <w:t xml:space="preserve">Please rate each statement using the scale selected by </w:t>
      </w:r>
      <w:r>
        <w:t xml:space="preserve">the researchers: 5 — Strongly Agree; 4 — Agree; 3 — Neither Agree nor Disagree; 2 — Disagree; 1 — Strongly Disagree. 1. The dashboard is easy to understand. 2. Important alert information is presented clearly. 3. The labels and messages use understandable </w:t>
      </w:r>
      <w:r>
        <w:t>wording. 4. Monitoring records are easy to locate. 5. The displayed timestamp and event details help me review an alert.</w:t>
      </w:r>
    </w:p>
    <w:p w14:paraId="47858812" w14:textId="77777777" w:rsidR="007A4DBE" w:rsidRDefault="00262BB0">
      <w:pPr>
        <w:spacing w:after="60"/>
      </w:pPr>
      <w:r>
        <w:t xml:space="preserve">6. The system's monitoring status is easy to recognize. 7. The alert categories are understandable. 8. The system responds within an </w:t>
      </w:r>
      <w:r>
        <w:t>acceptable time during the evaluation. 9. I can distinguish a detected indicator from a confirmed security incident. 10. The system's limitations are explained clearly.</w:t>
      </w:r>
    </w:p>
    <w:p w14:paraId="68C1F6DA" w14:textId="77777777" w:rsidR="007A4DBE" w:rsidRDefault="00262BB0">
      <w:pPr>
        <w:spacing w:after="60"/>
      </w:pPr>
      <w:r>
        <w:t>Open-ended questions: Which feature was most useful during the evaluation? Which part w</w:t>
      </w:r>
      <w:r>
        <w:t>as confusing or difficult to use? Did you notice missing information in an alert? What change would make the system easier to use? Were there any errors or delays that affected your task?</w:t>
      </w:r>
    </w:p>
    <w:p w14:paraId="7427F1A4" w14:textId="77777777" w:rsidR="007A4DBE" w:rsidRDefault="00262BB0">
      <w:pPr>
        <w:spacing w:after="60"/>
      </w:pPr>
      <w:r>
        <w:t>Evaluation note: The form measures user perception and should not be</w:t>
      </w:r>
      <w:r>
        <w:t xml:space="preserve"> treated as proof of detection accuracy. Usability ratings and technical performance tests measure different things and should be analyzed separately. Report the number and type of participants, how the form was administered, the scoring method, and any li</w:t>
      </w:r>
      <w:r>
        <w:t>mitations that affect interpretation. Do not fabricate participant responses or results.</w:t>
      </w:r>
    </w:p>
    <w:p w14:paraId="3B6E28B9" w14:textId="77777777" w:rsidR="007A4DBE" w:rsidRDefault="00262BB0">
      <w:r>
        <w:br w:type="page"/>
      </w:r>
    </w:p>
    <w:p w14:paraId="0C1D1CB3" w14:textId="77777777" w:rsidR="007A4DBE" w:rsidRDefault="00262BB0">
      <w:pPr>
        <w:pStyle w:val="Heading1"/>
        <w:jc w:val="center"/>
      </w:pPr>
      <w:r>
        <w:lastRenderedPageBreak/>
        <w:t>APPENDIX O. USABILITY TASK CHECKLIST</w:t>
      </w:r>
    </w:p>
    <w:p w14:paraId="53E2AA2F" w14:textId="77777777" w:rsidR="007A4DBE" w:rsidRDefault="00262BB0">
      <w:pPr>
        <w:spacing w:after="60"/>
      </w:pPr>
      <w:r>
        <w:t>Evaluator instructions: Complete each task using the test system. If a task cannot be completed, note the point where the diffic</w:t>
      </w:r>
      <w:r>
        <w:t>ulty occurred. The observer should not guide the evaluator unless assistance is part of the test protocol.</w:t>
      </w:r>
    </w:p>
    <w:p w14:paraId="39A7BEE4" w14:textId="77777777" w:rsidR="007A4DBE" w:rsidRDefault="00262BB0">
      <w:pPr>
        <w:spacing w:after="60"/>
      </w:pPr>
      <w:r>
        <w:t>Task 1: Open the dashboard and identify whether monitoring is active. Task 2: Find the most recent alert and identify its category, timestamp, and so</w:t>
      </w:r>
      <w:r>
        <w:t>urce address if available. Task 3: Open a monitoring record and explain what evidence caused the alert. Task 4: Filter or search for a known test event using a supported filter. Task 5: Return to the main dashboard without losing the current session.</w:t>
      </w:r>
    </w:p>
    <w:p w14:paraId="7353074B" w14:textId="77777777" w:rsidR="007A4DBE" w:rsidRDefault="00262BB0">
      <w:pPr>
        <w:spacing w:after="60"/>
      </w:pPr>
      <w:r>
        <w:t xml:space="preserve">Task </w:t>
      </w:r>
      <w:r>
        <w:t xml:space="preserve">6: Locate the documented explanation of the selected threat category. Task 7: Change the review status of a test alert if the implemented system supports this function. Task 8: Locate the relevant log entry after restarting the application, if persistence </w:t>
      </w:r>
      <w:r>
        <w:t>is included. Task 9: Sign out or end the session using the provided interface. Task 10: Explain one limitation of the system in the evaluator's own words.</w:t>
      </w:r>
    </w:p>
    <w:p w14:paraId="534BB99D" w14:textId="77777777" w:rsidR="007A4DBE" w:rsidRDefault="00262BB0">
      <w:pPr>
        <w:spacing w:after="60"/>
      </w:pPr>
      <w:r>
        <w:t>For each task, record completion as Successful, Completed with Help, or Not Completed. Record time on</w:t>
      </w:r>
      <w:r>
        <w:t>ly if timing is part of the approved evaluation method. Note navigation errors, unclear labels, missing data, and any unexpected behavior. A task should not be scored as successful if the evaluator reaches the intended page but cannot identify the informat</w:t>
      </w:r>
      <w:r>
        <w:t>ion the task requires.</w:t>
      </w:r>
    </w:p>
    <w:p w14:paraId="1B1C8F22" w14:textId="77777777" w:rsidR="007A4DBE" w:rsidRDefault="00262BB0">
      <w:pPr>
        <w:spacing w:after="60"/>
      </w:pPr>
      <w:r>
        <w:t>After the tasks, ask the evaluator which parts felt clear and which parts should be improved. Summarize recurring comments rather than treating one participant's preference as a universal finding. Keep technical defects separate from</w:t>
      </w:r>
      <w:r>
        <w:t xml:space="preserve"> subjective design suggestions so the development team can prioritize them appropriately.</w:t>
      </w:r>
    </w:p>
    <w:p w14:paraId="31ABCFB0" w14:textId="77777777" w:rsidR="007A4DBE" w:rsidRDefault="00262BB0">
      <w:r>
        <w:br w:type="page"/>
      </w:r>
    </w:p>
    <w:p w14:paraId="274B5F97" w14:textId="77777777" w:rsidR="007A4DBE" w:rsidRDefault="00262BB0">
      <w:pPr>
        <w:pStyle w:val="Heading1"/>
        <w:jc w:val="center"/>
      </w:pPr>
      <w:r>
        <w:lastRenderedPageBreak/>
        <w:t>APPENDIX P. SECURITY AND PRIVACY SAFEGUARDS</w:t>
      </w:r>
    </w:p>
    <w:p w14:paraId="119EF6BB" w14:textId="77777777" w:rsidR="007A4DBE" w:rsidRDefault="00262BB0">
      <w:pPr>
        <w:spacing w:after="60"/>
      </w:pPr>
      <w:r>
        <w:t>Network monitoring may collect information about users, devices, services, and communication patterns. The project shoul</w:t>
      </w:r>
      <w:r>
        <w:t>d follow the permission and privacy requirements of the organization where it is evaluated. Monitoring must be limited to networks and devices for which the responsible organization has authorized the activity. The system should not be used to intercept tr</w:t>
      </w:r>
      <w:r>
        <w:t>affic on public or third-party networks without permission.</w:t>
      </w:r>
    </w:p>
    <w:p w14:paraId="1A6C135E" w14:textId="77777777" w:rsidR="007A4DBE" w:rsidRDefault="00262BB0">
      <w:pPr>
        <w:spacing w:after="60"/>
      </w:pPr>
      <w:r>
        <w:t>Data minimization should guide the implementation. Store only the packet fields and event details required for the stated monitoring purpose. Avoid retaining packet payloads unless they are essent</w:t>
      </w:r>
      <w:r>
        <w:t>ial, explicitly authorized, and appropriately protected. The application should not collect passwords, authentication tokens, or unrelated personal communications as part of routine monitoring.</w:t>
      </w:r>
    </w:p>
    <w:p w14:paraId="3F2FAFCD" w14:textId="77777777" w:rsidR="007A4DBE" w:rsidRDefault="00262BB0">
      <w:pPr>
        <w:spacing w:after="60"/>
      </w:pPr>
      <w:r>
        <w:t>Access to the dashboard and stored records should be limited t</w:t>
      </w:r>
      <w:r>
        <w:t>o authorized administrators. Passwords should be hashed using an established method, database access should be protected, and secrets should not be placed in publicly accessible directories or source repositories. Error messages should help with troublesho</w:t>
      </w:r>
      <w:r>
        <w:t>oting without exposing credentials, file paths, or database details to ordinary users.</w:t>
      </w:r>
    </w:p>
    <w:p w14:paraId="23781D39" w14:textId="77777777" w:rsidR="007A4DBE" w:rsidRDefault="00262BB0">
      <w:pPr>
        <w:spacing w:after="60"/>
      </w:pPr>
      <w:r>
        <w:t>Retention and deletion rules should be documented. Backups containing monitoring records should receive protection comparable to the live database. Exports should be sto</w:t>
      </w:r>
      <w:r>
        <w:t>red in approved locations and shared only with people who need the information for legitimate security or evaluation purposes. If a privacy incident occurs, the responsible organization should follow its reporting and response procedures.</w:t>
      </w:r>
    </w:p>
    <w:p w14:paraId="5205CDB3" w14:textId="77777777" w:rsidR="007A4DBE" w:rsidRDefault="00262BB0">
      <w:pPr>
        <w:spacing w:after="60"/>
      </w:pPr>
      <w:r>
        <w:t>The system is a m</w:t>
      </w:r>
      <w:r>
        <w:t>onitoring aid, not a guarantee of security. It may miss traffic that is not visible to its interface, and rule-based alerts may be inaccurate. The interface and user documentation should communicate these limitations so that administrators do not rely on a</w:t>
      </w:r>
      <w:r>
        <w:t xml:space="preserve"> single alerting tool as the only protection for the network.</w:t>
      </w:r>
    </w:p>
    <w:p w14:paraId="43B13C7F" w14:textId="77777777" w:rsidR="007A4DBE" w:rsidRDefault="00262BB0">
      <w:r>
        <w:br w:type="page"/>
      </w:r>
    </w:p>
    <w:p w14:paraId="016AA045" w14:textId="77777777" w:rsidR="007A4DBE" w:rsidRDefault="00262BB0">
      <w:pPr>
        <w:pStyle w:val="Heading1"/>
        <w:jc w:val="center"/>
      </w:pPr>
      <w:r>
        <w:lastRenderedPageBreak/>
        <w:t>APPENDIX Q. DEPLOYMENT CHECKLIST</w:t>
      </w:r>
    </w:p>
    <w:p w14:paraId="72931928" w14:textId="77777777" w:rsidR="007A4DBE" w:rsidRDefault="00262BB0">
      <w:pPr>
        <w:spacing w:after="60"/>
      </w:pPr>
      <w:r>
        <w:t>Before installation, confirm the target operating system, Python version, required packages, packet-capture permissions, database choice, and network interface</w:t>
      </w:r>
      <w:r>
        <w:t>. Check that the intended host is approved for monitoring and that the installation does not interfere with normal business activity. Use a test environment before moving the application into routine use.</w:t>
      </w:r>
    </w:p>
    <w:p w14:paraId="1039062D" w14:textId="77777777" w:rsidR="007A4DBE" w:rsidRDefault="00262BB0">
      <w:pPr>
        <w:spacing w:after="60"/>
      </w:pPr>
      <w:r>
        <w:t>Installation checklist: obtain the approved project</w:t>
      </w:r>
      <w:r>
        <w:t xml:space="preserve"> source; create an isolated Python environment where practical; install the documented dependencies; configure the database; create required tables using the current schema; set application configuration and secret values outside public source files; and v</w:t>
      </w:r>
      <w:r>
        <w:t>erify that the correct interface can be accessed. Record package versions so that the installation can be reproduced.</w:t>
      </w:r>
    </w:p>
    <w:p w14:paraId="76AEA7EA" w14:textId="77777777" w:rsidR="007A4DBE" w:rsidRDefault="00262BB0">
      <w:pPr>
        <w:spacing w:after="60"/>
      </w:pPr>
      <w:r>
        <w:t>Startup checklist: run the application using the documented command; confirm that the service starts without a fatal error; open the dashb</w:t>
      </w:r>
      <w:r>
        <w:t>oard from the authorized browser; authenticate if required; confirm the monitoring status; generate ordinary authorized lab traffic; and verify that records appear with reasonable timestamps. Confirm that log files do not contain secrets.</w:t>
      </w:r>
    </w:p>
    <w:p w14:paraId="256CA55C" w14:textId="77777777" w:rsidR="007A4DBE" w:rsidRDefault="00262BB0">
      <w:pPr>
        <w:spacing w:after="60"/>
      </w:pPr>
      <w:r>
        <w:t>Security checklis</w:t>
      </w:r>
      <w:r>
        <w:t>t: remove sample credentials before deployment; change default passwords; restrict access to the dashboard; avoid exposing a development server directly to the public internet; review firewall rules; protect database credentials; and confirm that backups a</w:t>
      </w:r>
      <w:r>
        <w:t>re stored securely. If remote access is required, use an approved secure method rather than opening unnecessary ports.</w:t>
      </w:r>
    </w:p>
    <w:p w14:paraId="54107CE2" w14:textId="77777777" w:rsidR="007A4DBE" w:rsidRDefault="00262BB0">
      <w:pPr>
        <w:spacing w:after="60"/>
      </w:pPr>
      <w:r>
        <w:t>Acceptance checklist: complete the core functional tests; review known limitations with the administrator; document the procedure for sto</w:t>
      </w:r>
      <w:r>
        <w:t>pping and restarting the application; confirm the log-retention policy; and record the responsible person for maintenance. Deployment should be considered incomplete if packet capture does not work on the intended interface or if the administrator cannot e</w:t>
      </w:r>
      <w:r>
        <w:t>xplain what the alerts mean.</w:t>
      </w:r>
    </w:p>
    <w:p w14:paraId="1793C85D" w14:textId="77777777" w:rsidR="007A4DBE" w:rsidRDefault="00262BB0">
      <w:r>
        <w:br w:type="page"/>
      </w:r>
    </w:p>
    <w:p w14:paraId="1B7A5E98" w14:textId="77777777" w:rsidR="007A4DBE" w:rsidRDefault="00262BB0">
      <w:pPr>
        <w:pStyle w:val="Heading1"/>
        <w:jc w:val="center"/>
      </w:pPr>
      <w:r>
        <w:lastRenderedPageBreak/>
        <w:t>APPENDIX R. TROUBLESHOOTING GUIDE</w:t>
      </w:r>
    </w:p>
    <w:p w14:paraId="408BB9A5" w14:textId="77777777" w:rsidR="007A4DBE" w:rsidRDefault="00262BB0">
      <w:pPr>
        <w:spacing w:after="60"/>
      </w:pPr>
      <w:r>
        <w:t>Problem: No packets appear. Checks: confirm that monitoring is active, the intended interface is selected, the computer is generating or receiving traffic, and the operating system has grante</w:t>
      </w:r>
      <w:r>
        <w:t>d packet-capture permissions. Some interfaces or network configurations may not expose all traffic. Verify with a small authorized test before changing detection thresholds.</w:t>
      </w:r>
    </w:p>
    <w:p w14:paraId="4B5DD345" w14:textId="77777777" w:rsidR="007A4DBE" w:rsidRDefault="00262BB0">
      <w:pPr>
        <w:spacing w:after="60"/>
      </w:pPr>
      <w:r>
        <w:t xml:space="preserve">Problem: The dashboard opens but shows no alerts. Checks: determine whether </w:t>
      </w:r>
      <w:r>
        <w:t xml:space="preserve">packet records are arriving, confirm that the detection rules are enabled, inspect the threshold and time window, and test the rule with controlled data. No alerts </w:t>
      </w:r>
      <w:proofErr w:type="gramStart"/>
      <w:r>
        <w:t>does</w:t>
      </w:r>
      <w:proofErr w:type="gramEnd"/>
      <w:r>
        <w:t xml:space="preserve"> not automatically mean the network is safe; the system may not see the relevant traffic</w:t>
      </w:r>
      <w:r>
        <w:t xml:space="preserve"> or the rule may not cover the activity.</w:t>
      </w:r>
    </w:p>
    <w:p w14:paraId="697EE038" w14:textId="77777777" w:rsidR="007A4DBE" w:rsidRDefault="00262BB0">
      <w:pPr>
        <w:spacing w:after="60"/>
      </w:pPr>
      <w:r>
        <w:t>Problem: Alerts appear too often. Checks: review the rule condition, duplicate suppression, time window, and expected background traffic. Document known legitimate sources and adjust thresholds only after testing. A</w:t>
      </w:r>
      <w:r>
        <w:t>void disabling a rule without recording the reason, because doing so may create an unrecognized monitoring gap.</w:t>
      </w:r>
    </w:p>
    <w:p w14:paraId="436CC299" w14:textId="77777777" w:rsidR="007A4DBE" w:rsidRDefault="00262BB0">
      <w:pPr>
        <w:spacing w:after="60"/>
      </w:pPr>
      <w:r>
        <w:t xml:space="preserve">Problem: Database records are missing. Checks: confirm the connection settings, table names, database permissions, and transaction errors. Test </w:t>
      </w:r>
      <w:r>
        <w:t>whether a new record is stored and remains available after restarting the application. Back up the database before attempting repairs that could change or remove records.</w:t>
      </w:r>
    </w:p>
    <w:p w14:paraId="3E7243E5" w14:textId="77777777" w:rsidR="007A4DBE" w:rsidRDefault="00262BB0">
      <w:pPr>
        <w:spacing w:after="60"/>
      </w:pPr>
      <w:r>
        <w:t>Problem: The application fails to start. Checks: read the server log, confirm the Pyt</w:t>
      </w:r>
      <w:r>
        <w:t>hon environment and installed dependencies, validate configuration syntax, and ensure that the configured port is available. Do not publish raw logs if they contain secrets. Problem: Timestamps appear incorrect. Checks: verify the system clock, time zone h</w:t>
      </w:r>
      <w:r>
        <w:t>andling, and timestamp conversion used by the application.</w:t>
      </w:r>
    </w:p>
    <w:p w14:paraId="40A379A4" w14:textId="77777777" w:rsidR="007A4DBE" w:rsidRDefault="00262BB0">
      <w:pPr>
        <w:spacing w:after="60"/>
      </w:pPr>
      <w:r>
        <w:t>Every troubleshooting action should be recorded if it changes the configuration. The record should include the observed problem, the check performed, the outcome, and whether the system returned to</w:t>
      </w:r>
      <w:r>
        <w:t xml:space="preserve"> normal operation. If the issue cannot be resolved safely, stop monitoring and contact the responsible technical person rather than continuing with an unreliable setup.</w:t>
      </w:r>
    </w:p>
    <w:p w14:paraId="5A7E4D10" w14:textId="77777777" w:rsidR="007A4DBE" w:rsidRDefault="00262BB0">
      <w:r>
        <w:br w:type="page"/>
      </w:r>
    </w:p>
    <w:p w14:paraId="3A5F3967" w14:textId="77777777" w:rsidR="007A4DBE" w:rsidRDefault="00262BB0">
      <w:pPr>
        <w:pStyle w:val="Heading1"/>
        <w:jc w:val="center"/>
      </w:pPr>
      <w:r>
        <w:lastRenderedPageBreak/>
        <w:t>APPENDIX S. MAINTENANCE AND BACKUP PROCEDURES</w:t>
      </w:r>
    </w:p>
    <w:p w14:paraId="7229EF0B" w14:textId="77777777" w:rsidR="007A4DBE" w:rsidRDefault="00262BB0">
      <w:pPr>
        <w:spacing w:after="60"/>
      </w:pPr>
      <w:r>
        <w:t>Routine maintenance helps keep the moni</w:t>
      </w:r>
      <w:r>
        <w:t>toring application reliable and understandable. The administrator should periodically check that the application is running, the database has sufficient space, the log directory is writable, and the system clock is correct. The frequency of these checks sh</w:t>
      </w:r>
      <w:r>
        <w:t>ould be chosen according to the organization's operational needs and documented in the maintenance schedule.</w:t>
      </w:r>
    </w:p>
    <w:p w14:paraId="4DC475E7" w14:textId="77777777" w:rsidR="007A4DBE" w:rsidRDefault="00262BB0">
      <w:pPr>
        <w:spacing w:after="60"/>
      </w:pPr>
      <w:r>
        <w:t>Before updating the application or its dependencies, make a protected backup of the database and relevant configuration. Do not include secret valu</w:t>
      </w:r>
      <w:r>
        <w:t xml:space="preserve">es in a backup that will be shared with developers or evaluators. Apply updates in a test </w:t>
      </w:r>
      <w:proofErr w:type="gramStart"/>
      <w:r>
        <w:t>environment</w:t>
      </w:r>
      <w:proofErr w:type="gramEnd"/>
      <w:r>
        <w:t xml:space="preserve"> when possible, then repeat the startup, packet-capture, alert-storage, and dashboard tests before returning the system to normal use.</w:t>
      </w:r>
    </w:p>
    <w:p w14:paraId="04EBF0F8" w14:textId="77777777" w:rsidR="007A4DBE" w:rsidRDefault="00262BB0">
      <w:pPr>
        <w:spacing w:after="60"/>
      </w:pPr>
      <w:r>
        <w:t>Backups should be te</w:t>
      </w:r>
      <w:r>
        <w:t>sted through restoration to a separate test location. A backup that has never been restored may not be usable. The restoration procedure should confirm that important records can be read and that the application can connect to the restored database without</w:t>
      </w:r>
      <w:r>
        <w:t xml:space="preserve"> overwriting the live data.</w:t>
      </w:r>
    </w:p>
    <w:p w14:paraId="6A880999" w14:textId="77777777" w:rsidR="007A4DBE" w:rsidRDefault="00262BB0">
      <w:pPr>
        <w:spacing w:after="60"/>
      </w:pPr>
      <w:r>
        <w:t>Maintenance records should include the date, person responsible, version before and after the change, reason for the change, backup location, tests performed, and any issues found. If a change affects detection thresholds or rul</w:t>
      </w:r>
      <w:r>
        <w:t>e behavior, the team should repeat the relevant positive and negative tests and update the rule documentation.</w:t>
      </w:r>
    </w:p>
    <w:p w14:paraId="7FE51290" w14:textId="77777777" w:rsidR="007A4DBE" w:rsidRDefault="00262BB0">
      <w:pPr>
        <w:spacing w:after="60"/>
      </w:pPr>
      <w:r>
        <w:t>Old records should be archived or deleted according to the approved retention policy. Deletion should be deliberate and auditable where required.</w:t>
      </w:r>
      <w:r>
        <w:t xml:space="preserve"> The administrator should also review user access periodically and remove accounts that are no longer needed. Maintenance is complete only when the system's status has been verified and unresolved issues have been documented.</w:t>
      </w:r>
    </w:p>
    <w:p w14:paraId="1206124E" w14:textId="77777777" w:rsidR="007A4DBE" w:rsidRDefault="00262BB0">
      <w:r>
        <w:br w:type="page"/>
      </w:r>
    </w:p>
    <w:p w14:paraId="0DF8F4B5" w14:textId="77777777" w:rsidR="007A4DBE" w:rsidRDefault="00262BB0">
      <w:pPr>
        <w:pStyle w:val="Heading1"/>
        <w:jc w:val="center"/>
      </w:pPr>
      <w:r>
        <w:lastRenderedPageBreak/>
        <w:t>APPENDIX T. SAMPLE MONITORIN</w:t>
      </w:r>
      <w:r>
        <w:t>G REPORT STRUCTURE</w:t>
      </w:r>
    </w:p>
    <w:p w14:paraId="22D08A57" w14:textId="77777777" w:rsidR="007A4DBE" w:rsidRDefault="00262BB0">
      <w:pPr>
        <w:spacing w:after="60"/>
      </w:pPr>
      <w:r>
        <w:t>Report title: Network Monitoring Summary. Reporting period: ________. Monitoring host or approved environment: ________. Prepared by: ________. Application version: ________. Date prepared: ________. This report should use real records f</w:t>
      </w:r>
      <w:r>
        <w:t>rom the evaluation environment; the template itself does not represent measured project results.</w:t>
      </w:r>
    </w:p>
    <w:p w14:paraId="3557E321" w14:textId="77777777" w:rsidR="007A4DBE" w:rsidRDefault="00262BB0">
      <w:pPr>
        <w:spacing w:after="60"/>
      </w:pPr>
      <w:r>
        <w:t>1. Executive summary. Briefly state the period monitored, whether the application operated as expected, and the main categories of events observed. Clearly dis</w:t>
      </w:r>
      <w:r>
        <w:t>tinguish the number of rule alerts from the number of confirmed incidents. If no alerts were recorded, state that result without claiming that no threats existed.</w:t>
      </w:r>
    </w:p>
    <w:p w14:paraId="07B13352" w14:textId="77777777" w:rsidR="007A4DBE" w:rsidRDefault="00262BB0">
      <w:pPr>
        <w:spacing w:after="60"/>
      </w:pPr>
      <w:r>
        <w:t>2. Monitoring coverage. Identify the network interface, approximate monitoring duration, know</w:t>
      </w:r>
      <w:r>
        <w:t>n interruptions, and limitations in traffic visibility. Explain whether the application ran continuously or only during test sessions. Include relevant configuration changes that may affect comparison with another period.</w:t>
      </w:r>
    </w:p>
    <w:p w14:paraId="340A8B75" w14:textId="77777777" w:rsidR="007A4DBE" w:rsidRDefault="00262BB0">
      <w:pPr>
        <w:spacing w:after="60"/>
      </w:pPr>
      <w:r>
        <w:t>3. Event summary. Present counts b</w:t>
      </w:r>
      <w:r>
        <w:t>y rule category and severity. Include the number of events reviewed, marked benign, escalated, or left unresolved if those statuses are supported by the system. Do not include personally identifying details unless required and authorized for the report.</w:t>
      </w:r>
    </w:p>
    <w:p w14:paraId="1394E9F6" w14:textId="77777777" w:rsidR="007A4DBE" w:rsidRDefault="00262BB0">
      <w:pPr>
        <w:spacing w:after="60"/>
      </w:pPr>
      <w:r>
        <w:t>4.</w:t>
      </w:r>
      <w:r>
        <w:t xml:space="preserve"> Selected event review. For each important event, provide the timestamp, rule name, observed indicators, review action, and current status. Use neutral wording such as 'the rule detected a high number of distinct destination ports' rather than stating 'an </w:t>
      </w:r>
      <w:r>
        <w:t>attacker was confirmed' without independent evidence.</w:t>
      </w:r>
    </w:p>
    <w:p w14:paraId="52E04FC4" w14:textId="77777777" w:rsidR="007A4DBE" w:rsidRDefault="00262BB0">
      <w:pPr>
        <w:spacing w:after="60"/>
      </w:pPr>
      <w:r>
        <w:t>5. System performance and issues. Summarize startup failures, capture interruptions, database errors, slow pages, or other defects encountered. 6. Recommendations. List actions supported by the observat</w:t>
      </w:r>
      <w:r>
        <w:t>ions, such as reviewing a device, adjusting a threshold after testing, or improving documentation. 7. Appendix. Include test IDs or sanitized log references needed to reproduce the findings.</w:t>
      </w:r>
    </w:p>
    <w:p w14:paraId="02610466" w14:textId="77777777" w:rsidR="007A4DBE" w:rsidRDefault="00262BB0">
      <w:r>
        <w:br w:type="page"/>
      </w:r>
    </w:p>
    <w:p w14:paraId="5EF269A3" w14:textId="77777777" w:rsidR="007A4DBE" w:rsidRDefault="00262BB0">
      <w:pPr>
        <w:pStyle w:val="Heading1"/>
        <w:jc w:val="center"/>
      </w:pPr>
      <w:r>
        <w:lastRenderedPageBreak/>
        <w:t>APPENDIX U. SAMPLE EVENT REVIEW WORKSHEET</w:t>
      </w:r>
    </w:p>
    <w:p w14:paraId="14CB6EFB" w14:textId="77777777" w:rsidR="007A4DBE" w:rsidRDefault="00262BB0">
      <w:pPr>
        <w:spacing w:after="60"/>
      </w:pPr>
      <w:r>
        <w:t xml:space="preserve">Event </w:t>
      </w:r>
      <w:r>
        <w:t>identifier: ________. Detected time: ________. Rule category: ________. Source address: ________. Destination address: ________. Protocol or service: ________. Severity assigned by the system: ________. Reviewer: ________. Review date: ________.</w:t>
      </w:r>
    </w:p>
    <w:p w14:paraId="5B6D58B7" w14:textId="77777777" w:rsidR="007A4DBE" w:rsidRDefault="00262BB0">
      <w:pPr>
        <w:spacing w:after="60"/>
      </w:pPr>
      <w:r>
        <w:t>Observed e</w:t>
      </w:r>
      <w:r>
        <w:t>vidence: Describe the packet metadata or traffic pattern recorded by the application. Include the rule condition and relevant count or threshold. Avoid assumptions about motive or identity. If a field was not available, state that it was unavailable rather</w:t>
      </w:r>
      <w:r>
        <w:t xml:space="preserve"> than inferring a value.</w:t>
      </w:r>
    </w:p>
    <w:p w14:paraId="0CF153E7" w14:textId="77777777" w:rsidR="007A4DBE" w:rsidRDefault="00262BB0">
      <w:pPr>
        <w:spacing w:after="60"/>
      </w:pPr>
      <w:r>
        <w:t>Context checks: Is the source a known device? Was an approved scan, backup, update, or other scheduled task running? Does the event coincide with a documented network change? Are there related events in the monitoring log? Are othe</w:t>
      </w:r>
      <w:r>
        <w:t>r sources of evidence available, such as router logs or endpoint security notifications? Record which checks were completed and which were not possible.</w:t>
      </w:r>
    </w:p>
    <w:p w14:paraId="212C7C38" w14:textId="77777777" w:rsidR="007A4DBE" w:rsidRDefault="00262BB0">
      <w:pPr>
        <w:spacing w:after="60"/>
      </w:pPr>
      <w:r>
        <w:t>Assessment: Select one of the review outcomes supported by the application or project procedure: likely</w:t>
      </w:r>
      <w:r>
        <w:t xml:space="preserve"> benign, requires further review, escalated for investigation, or inconclusive. The reviewer should explain the basis for the assessment. A single rule match should not be treated as confirmation of an attack unless sufficient independent evidence supports</w:t>
      </w:r>
      <w:r>
        <w:t xml:space="preserve"> that conclusion.</w:t>
      </w:r>
    </w:p>
    <w:p w14:paraId="42A625C5" w14:textId="77777777" w:rsidR="007A4DBE" w:rsidRDefault="00262BB0">
      <w:pPr>
        <w:spacing w:after="60"/>
      </w:pPr>
      <w:r>
        <w:t>Action taken: ________. Person or team notified: ________. Related record identifiers: ________. Follow-up required: ________. Final status and date: ________. This worksheet is intended to improve consistency in reviewing alerts and shou</w:t>
      </w:r>
      <w:r>
        <w:t>ld be adapted to the organization's approved incident response process.</w:t>
      </w:r>
    </w:p>
    <w:p w14:paraId="7B03BD98" w14:textId="77777777" w:rsidR="007A4DBE" w:rsidRDefault="00262BB0">
      <w:r>
        <w:br w:type="page"/>
      </w:r>
    </w:p>
    <w:p w14:paraId="598D77EA" w14:textId="77777777" w:rsidR="007A4DBE" w:rsidRDefault="00262BB0">
      <w:pPr>
        <w:pStyle w:val="Heading1"/>
        <w:jc w:val="center"/>
      </w:pPr>
      <w:r>
        <w:lastRenderedPageBreak/>
        <w:t>APPENDIX V. PERFORMANCE MEASUREMENT PLAN</w:t>
      </w:r>
    </w:p>
    <w:p w14:paraId="233E240D" w14:textId="77777777" w:rsidR="007A4DBE" w:rsidRDefault="00262BB0">
      <w:pPr>
        <w:spacing w:after="60"/>
      </w:pPr>
      <w:r>
        <w:t xml:space="preserve">Performance evaluation should define measurable indicators before testing begins. Suitable measures may include </w:t>
      </w:r>
      <w:r>
        <w:t>alert-generation delay, dashboard response time, successful record storage, CPU and memory use during a fixed test, and the proportion of planned test cases that pass. Each measure needs a clear method, unit, and test environment.</w:t>
      </w:r>
    </w:p>
    <w:p w14:paraId="21F9CA9C" w14:textId="77777777" w:rsidR="007A4DBE" w:rsidRDefault="00262BB0">
      <w:pPr>
        <w:spacing w:after="60"/>
      </w:pPr>
      <w:r>
        <w:t>Alert-generation delay ca</w:t>
      </w:r>
      <w:r>
        <w:t>n be measured from the time a controlled event is introduced to the time the corresponding alert becomes visible or is stored. The test should define which event marks the start and end of the interval. Repeat the test several times and report the number o</w:t>
      </w:r>
      <w:r>
        <w:t>f trials and a suitable summary, such as the median and range. Do not claim real-time performance without measured evidence.</w:t>
      </w:r>
    </w:p>
    <w:p w14:paraId="06DE8BE1" w14:textId="77777777" w:rsidR="007A4DBE" w:rsidRDefault="00262BB0">
      <w:pPr>
        <w:spacing w:after="60"/>
      </w:pPr>
      <w:r>
        <w:t>Record-storage reliability can be checked by comparing the number of test events generated with the number of corresponding records</w:t>
      </w:r>
      <w:r>
        <w:t xml:space="preserve"> retrieved from the database. Duplicate suppression, intentionally ignored packets, and rules that do not produce an alert should be accounted for so that the comparison is fair.</w:t>
      </w:r>
    </w:p>
    <w:p w14:paraId="22A8FBF9" w14:textId="77777777" w:rsidR="007A4DBE" w:rsidRDefault="00262BB0">
      <w:pPr>
        <w:spacing w:after="60"/>
      </w:pPr>
      <w:r>
        <w:t>Dashboard response time should be measured for defined actions, such as loadi</w:t>
      </w:r>
      <w:r>
        <w:t>ng the alert list or applying a filter to a known number of records. Document the record count, computer specifications, browser, and database state. Results from a small test database may not predict behavior with much larger datasets.</w:t>
      </w:r>
    </w:p>
    <w:p w14:paraId="47D75300" w14:textId="77777777" w:rsidR="007A4DBE" w:rsidRDefault="00262BB0">
      <w:pPr>
        <w:spacing w:after="60"/>
      </w:pPr>
      <w:r>
        <w:t>Detection quality c</w:t>
      </w:r>
      <w:r>
        <w:t xml:space="preserve">an be evaluated using a set of labeled positive and negative test cases. If appropriate ground truth exists, the team may calculate true positives, false positives, true negatives, and false negatives. Precision and recall should only be reported when the </w:t>
      </w:r>
      <w:r>
        <w:t>test labels and counting method are clear. A limited lab test should not be generalized to all real-world attacks.</w:t>
      </w:r>
    </w:p>
    <w:p w14:paraId="2A981525" w14:textId="77777777" w:rsidR="007A4DBE" w:rsidRDefault="00262BB0">
      <w:r>
        <w:br w:type="page"/>
      </w:r>
    </w:p>
    <w:p w14:paraId="277006BB" w14:textId="77777777" w:rsidR="007A4DBE" w:rsidRDefault="00262BB0">
      <w:pPr>
        <w:pStyle w:val="Heading1"/>
        <w:jc w:val="center"/>
      </w:pPr>
      <w:r>
        <w:lastRenderedPageBreak/>
        <w:t>APPENDIX W. LIMITATIONS AND THREATS TO VALIDITY</w:t>
      </w:r>
    </w:p>
    <w:p w14:paraId="0FBF090E" w14:textId="77777777" w:rsidR="007A4DBE" w:rsidRDefault="00262BB0">
      <w:pPr>
        <w:spacing w:after="60"/>
      </w:pPr>
      <w:r>
        <w:t>The system's visibility is limited to packets available through the monitoring computer's s</w:t>
      </w:r>
      <w:r>
        <w:t>elected network interface. Depending on the network topology and switch configuration, traffic exchanged between other devices may not be visible. Results should therefore describe the tested observation point rather than imply complete visibility across a</w:t>
      </w:r>
      <w:r>
        <w:t>n entire organization.</w:t>
      </w:r>
    </w:p>
    <w:p w14:paraId="2ECB1EC0" w14:textId="77777777" w:rsidR="007A4DBE" w:rsidRDefault="00262BB0">
      <w:pPr>
        <w:spacing w:after="60"/>
      </w:pPr>
      <w:r>
        <w:t>Rule-based detection depends on the conditions and thresholds selected by the developers. A rule may produce false positives when legitimate activity resembles a threat, and false negatives when an event does not match the implemente</w:t>
      </w:r>
      <w:r>
        <w:t>d pattern. The absence of an alert does not prove that the network is free from attacks.</w:t>
      </w:r>
    </w:p>
    <w:p w14:paraId="41677C39" w14:textId="77777777" w:rsidR="007A4DBE" w:rsidRDefault="00262BB0">
      <w:pPr>
        <w:spacing w:after="60"/>
      </w:pPr>
      <w:r>
        <w:t>Encrypted communication limits inspection of application payloads. The system may still observe some header information and traffic patterns, but it should not claim t</w:t>
      </w:r>
      <w:r>
        <w:t>o understand encrypted content when it does not decrypt or otherwise access that content. Detection capabilities should be stated in terms of fields and behaviors actually examined.</w:t>
      </w:r>
    </w:p>
    <w:p w14:paraId="3A1573B2" w14:textId="77777777" w:rsidR="007A4DBE" w:rsidRDefault="00262BB0">
      <w:pPr>
        <w:spacing w:after="60"/>
      </w:pPr>
      <w:r>
        <w:t>Testing on a small network or short time period may not represent all busi</w:t>
      </w:r>
      <w:r>
        <w:t>ness environments. Differences in network speed, device count, normal traffic, operating systems, and administrative practices can affect results. Thresholds that work in one setting may need adjustment in another.</w:t>
      </w:r>
    </w:p>
    <w:p w14:paraId="64043719" w14:textId="77777777" w:rsidR="007A4DBE" w:rsidRDefault="00262BB0">
      <w:pPr>
        <w:spacing w:after="60"/>
      </w:pPr>
      <w:r>
        <w:t>Evaluation results may also be affected b</w:t>
      </w:r>
      <w:r>
        <w:t>y the experience of the testers, the quality of the test fixtures, and whether the test cases adequately represent ordinary and suspicious activity. To reduce these limitations, document the environment, repeat tests where possible, use both positive and n</w:t>
      </w:r>
      <w:r>
        <w:t>egative cases, and avoid making claims beyond the evidence collected.</w:t>
      </w:r>
    </w:p>
    <w:p w14:paraId="10C2A635" w14:textId="77777777" w:rsidR="007A4DBE" w:rsidRDefault="00262BB0">
      <w:r>
        <w:br w:type="page"/>
      </w:r>
    </w:p>
    <w:p w14:paraId="166EF6DB" w14:textId="77777777" w:rsidR="007A4DBE" w:rsidRDefault="00262BB0">
      <w:pPr>
        <w:pStyle w:val="Heading1"/>
        <w:jc w:val="center"/>
      </w:pPr>
      <w:r>
        <w:lastRenderedPageBreak/>
        <w:t>APPENDIX X. ETHICAL USE AND AUTHORIZATION</w:t>
      </w:r>
    </w:p>
    <w:p w14:paraId="3A00DA7E" w14:textId="77777777" w:rsidR="007A4DBE" w:rsidRDefault="00262BB0">
      <w:pPr>
        <w:spacing w:after="60"/>
      </w:pPr>
      <w:r>
        <w:t>The proposed monitoring system should be used only for a legitimate defensive purpose and with authorization from the owner or responsible adm</w:t>
      </w:r>
      <w:r>
        <w:t>inistrator of the network. The research team should confirm the scope of permission before capturing packets, testing detection rules, exporting logs, or sharing screenshots. Authorization should identify the systems and time periods covered by the test.</w:t>
      </w:r>
    </w:p>
    <w:p w14:paraId="4DCAF0AF" w14:textId="77777777" w:rsidR="007A4DBE" w:rsidRDefault="00262BB0">
      <w:pPr>
        <w:spacing w:after="60"/>
      </w:pPr>
      <w:r>
        <w:t>T</w:t>
      </w:r>
      <w:r>
        <w:t>esting should not disrupt business operations or target systems outside the approved environment. Demonstrations of suspicious traffic should be conducted using isolated lab devices, controlled packet fixtures, or other methods that do not place third part</w:t>
      </w:r>
      <w:r>
        <w:t>ies at risk. If a test unexpectedly affects normal operations, stop the test and follow the organization's reporting procedure.</w:t>
      </w:r>
    </w:p>
    <w:p w14:paraId="7D804C67" w14:textId="77777777" w:rsidR="007A4DBE" w:rsidRDefault="00262BB0">
      <w:pPr>
        <w:spacing w:after="60"/>
      </w:pPr>
      <w:r>
        <w:t>Researchers should protect collected records from unauthorized access. Reports should use sanitized examples when exact addresse</w:t>
      </w:r>
      <w:r>
        <w:t>s, usernames, or device identifiers are not necessary to explain a result. Credentials and other secrets should never be included in screenshots or appendices. Access to raw records should be limited to team members who need them for the approved study.</w:t>
      </w:r>
    </w:p>
    <w:p w14:paraId="3DFFFBA9" w14:textId="77777777" w:rsidR="007A4DBE" w:rsidRDefault="00262BB0">
      <w:pPr>
        <w:spacing w:after="60"/>
      </w:pPr>
      <w:r>
        <w:t>Fi</w:t>
      </w:r>
      <w:r>
        <w:t>ndings should be reported honestly. Failed tests, limitations, and inconclusive results should not be removed merely because they make the system appear less effective. The report should distinguish observed behavior, system-generated classifications, revi</w:t>
      </w:r>
      <w:r>
        <w:t>ewer judgments, and confirmed incidents.</w:t>
      </w:r>
    </w:p>
    <w:p w14:paraId="20666022" w14:textId="77777777" w:rsidR="007A4DBE" w:rsidRDefault="00262BB0">
      <w:pPr>
        <w:spacing w:after="60"/>
      </w:pPr>
      <w:r>
        <w:t>These safeguards are part of responsible system development. A tool intended to improve network security should itself be developed, tested, and operated in a way that respects privacy, minimizes risk, and maintains</w:t>
      </w:r>
      <w:r>
        <w:t xml:space="preserve"> accountability.</w:t>
      </w:r>
    </w:p>
    <w:p w14:paraId="1282B4BF" w14:textId="77777777" w:rsidR="007A4DBE" w:rsidRDefault="00262BB0">
      <w:r>
        <w:br w:type="page"/>
      </w:r>
    </w:p>
    <w:p w14:paraId="3B5CC64C" w14:textId="77777777" w:rsidR="007A4DBE" w:rsidRDefault="00262BB0">
      <w:pPr>
        <w:pStyle w:val="Heading1"/>
        <w:jc w:val="center"/>
      </w:pPr>
      <w:r>
        <w:lastRenderedPageBreak/>
        <w:t>APPENDIX Y. FUTURE ENHANCEMENT ROADMAP</w:t>
      </w:r>
    </w:p>
    <w:p w14:paraId="71303350" w14:textId="77777777" w:rsidR="007A4DBE" w:rsidRDefault="00262BB0">
      <w:pPr>
        <w:spacing w:after="60"/>
      </w:pPr>
      <w:r>
        <w:t>Future improvements should be prioritized according to demonstrated needs rather than added only to make the system appear more advanced. A practical first step is to improve the reliability of curr</w:t>
      </w:r>
      <w:r>
        <w:t>ent packet capture, rule evaluation, alert storage, and dashboard presentation. These functions form the foundation for any later enhancement.</w:t>
      </w:r>
    </w:p>
    <w:p w14:paraId="612D7EDE" w14:textId="77777777" w:rsidR="007A4DBE" w:rsidRDefault="00262BB0">
      <w:pPr>
        <w:spacing w:after="60"/>
      </w:pPr>
      <w:r>
        <w:t>One possible improvement is configurable detection thresholds. An administrator could adjust a rule for the chara</w:t>
      </w:r>
      <w:r>
        <w:t>cteristics of a particular environment, while the application records who changed the value and when. Configuration changes should be validated and tested so that an accidental setting does not disable important detection.</w:t>
      </w:r>
    </w:p>
    <w:p w14:paraId="2968FFC3" w14:textId="77777777" w:rsidR="007A4DBE" w:rsidRDefault="00262BB0">
      <w:pPr>
        <w:spacing w:after="60"/>
      </w:pPr>
      <w:r>
        <w:t>A second improvement is alert ded</w:t>
      </w:r>
      <w:r>
        <w:t>uplication and grouping. Repeated events with the same source and rule could be grouped into a single incident view while preserving the underlying event count and timestamps. This may reduce dashboard clutter without discarding evidence.</w:t>
      </w:r>
    </w:p>
    <w:p w14:paraId="3C28B202" w14:textId="77777777" w:rsidR="007A4DBE" w:rsidRDefault="00262BB0">
      <w:pPr>
        <w:spacing w:after="60"/>
      </w:pPr>
      <w:r>
        <w:t>A third improveme</w:t>
      </w:r>
      <w:r>
        <w:t>nt is improved reporting, including date filters, category summaries, CSV export, and a clear record of which events have been reviewed. Reports should protect sensitive fields and use consistent definitions for counts and time periods.</w:t>
      </w:r>
    </w:p>
    <w:p w14:paraId="0041CC39" w14:textId="77777777" w:rsidR="007A4DBE" w:rsidRDefault="00262BB0">
      <w:pPr>
        <w:spacing w:after="60"/>
      </w:pPr>
      <w:r>
        <w:t>Additional future w</w:t>
      </w:r>
      <w:r>
        <w:t>ork may include integration with trusted threat-intelligence feeds, more extensive protocol support, central monitoring for multiple authorized hosts, or carefully evaluated anomaly detection. These features would require additional privacy review, securit</w:t>
      </w:r>
      <w:r>
        <w:t>y testing, and performance evaluation. Artificial intelligence or machine learning should not be described as implemented unless it is actually developed and tested.</w:t>
      </w:r>
    </w:p>
    <w:p w14:paraId="774463D8" w14:textId="77777777" w:rsidR="007A4DBE" w:rsidRDefault="00262BB0">
      <w:pPr>
        <w:spacing w:after="60"/>
      </w:pPr>
      <w:r>
        <w:t>Any roadmap should identify the feature, the problem it addresses, dependencies, risks, ac</w:t>
      </w:r>
      <w:r>
        <w:t>ceptance criteria, and a proposed test method. This makes future development manageable and helps prevent features from being added without a clear purpose.</w:t>
      </w:r>
    </w:p>
    <w:p w14:paraId="15B75E11" w14:textId="77777777" w:rsidR="007A4DBE" w:rsidRDefault="00262BB0">
      <w:pPr>
        <w:spacing w:after="60"/>
      </w:pPr>
      <w:r>
        <w:t xml:space="preserve">Glossary and final checks: An alert </w:t>
      </w:r>
      <w:proofErr w:type="gramStart"/>
      <w:r>
        <w:t>is</w:t>
      </w:r>
      <w:proofErr w:type="gramEnd"/>
      <w:r>
        <w:t xml:space="preserve"> a notification that a configured condition was met, not </w:t>
      </w:r>
      <w:r>
        <w:t>automatic proof of an incident. Packet capture is the collection of packets visible to a selected interface. A detection rule is a predefined condition used to identify a potentially suspicious pattern. A false positive is an alert associated with benign a</w:t>
      </w:r>
      <w:r>
        <w:t>ctivity; a false negative is a threat-like event the rule does not identify. The monitoring host is the computer where the application captures and analyzes visible traffic. A port scan is a pattern of attempts to discover available services. An ARP mappin</w:t>
      </w:r>
      <w:r>
        <w:t>g change is an observed change between an IP address and a hardware address. A traffic-rate anomaly is a measured traffic level that exceeds a configured threshold.</w:t>
      </w:r>
    </w:p>
    <w:p w14:paraId="36A07922" w14:textId="77777777" w:rsidR="007A4DBE" w:rsidRDefault="00262BB0">
      <w:pPr>
        <w:spacing w:after="60"/>
      </w:pPr>
      <w:r>
        <w:t>Before delivery, confirm that the actual application matches the written scope; verify auth</w:t>
      </w:r>
      <w:r>
        <w:t xml:space="preserve">entication and protected pages where applicable; confirm packet-capture permissions and database persistence; test each enabled detection rule; review timestamps and alert fields; test search and export functions if included; and document known defects. </w:t>
      </w:r>
      <w:r>
        <w:t>Do</w:t>
      </w:r>
      <w:r>
        <w:t>cumentation should match the actual build and should not describe planned features as completed.</w:t>
      </w:r>
    </w:p>
    <w:p w14:paraId="4553E7B7" w14:textId="77777777" w:rsidR="007A4DBE" w:rsidRDefault="00262BB0">
      <w:r>
        <w:br w:type="page"/>
      </w:r>
    </w:p>
    <w:p w14:paraId="3EED3391" w14:textId="77777777" w:rsidR="007A4DBE" w:rsidRDefault="00262BB0">
      <w:pPr>
        <w:pStyle w:val="Heading1"/>
        <w:jc w:val="center"/>
      </w:pPr>
      <w:r>
        <w:lastRenderedPageBreak/>
        <w:t>APPENDIX Z. GLOSSARY AND FINAL IMPLEMENTATION CHECKLIST</w:t>
      </w:r>
    </w:p>
    <w:p w14:paraId="2CE02495" w14:textId="77777777" w:rsidR="007A4DBE" w:rsidRDefault="00262BB0">
      <w:pPr>
        <w:spacing w:after="60"/>
      </w:pPr>
      <w:r>
        <w:t xml:space="preserve">Alert: A system-generated notification that a configured condition was met. An alert is an indicator </w:t>
      </w:r>
      <w:r>
        <w:t>for review and is not automatically a confirmed incident. Packet capture: The collection of packets visible to a selected network interface. Detection rule: A predefined condition used to identify a potentially suspicious pattern. False positive: A rule al</w:t>
      </w:r>
      <w:r>
        <w:t>ert associated with benign activity. False negative: A threat-like event that the rule fails to identify.</w:t>
      </w:r>
    </w:p>
    <w:p w14:paraId="2DE838FA" w14:textId="77777777" w:rsidR="007A4DBE" w:rsidRDefault="00262BB0">
      <w:pPr>
        <w:spacing w:after="60"/>
      </w:pPr>
      <w:r>
        <w:t>Monitoring host: The computer on which the application captures and analyzes visible network traffic. Network interface: The physical or virtual compo</w:t>
      </w:r>
      <w:r>
        <w:t>nent through which the computer sends and receives network traffic. Port scan: A pattern of attempts to discover services or ports on a target. ARP mapping change: An observed change in the relationship between an IP address and a hardware address. Traffic</w:t>
      </w:r>
      <w:r>
        <w:t>-rate anomaly: A measured traffic level that exceeds a configured threshold.</w:t>
      </w:r>
    </w:p>
    <w:p w14:paraId="40DEA849" w14:textId="77777777" w:rsidR="007A4DBE" w:rsidRDefault="00262BB0">
      <w:pPr>
        <w:spacing w:after="60"/>
      </w:pPr>
      <w:r>
        <w:t>Final implementation checklist: confirm that the delivered application matches the written scope; verify authentication and protected pages where applicable; confirm packet-captur</w:t>
      </w:r>
      <w:r>
        <w:t>e permissions; verify database persistence; test each enabled detection rule; review timestamps and alert fields; confirm that search and export features work if included; and document any known defects.</w:t>
      </w:r>
    </w:p>
    <w:p w14:paraId="38EACDB7" w14:textId="77777777" w:rsidR="007A4DBE" w:rsidRDefault="00262BB0">
      <w:pPr>
        <w:spacing w:after="60"/>
      </w:pPr>
      <w:r>
        <w:t>Documentation checklist: include installation instru</w:t>
      </w:r>
      <w:r>
        <w:t>ctions, configuration requirements, the database schema, supported operating systems, test cases, test results, user instructions, limitations, maintenance steps, and a responsibility note for future maintenance. Remove sample credentials and private infor</w:t>
      </w:r>
      <w:r>
        <w:t>mation before sharing the project.</w:t>
      </w:r>
    </w:p>
    <w:p w14:paraId="22E2AD1D" w14:textId="77777777" w:rsidR="007A4DBE" w:rsidRDefault="00262BB0">
      <w:pPr>
        <w:spacing w:after="60"/>
      </w:pPr>
      <w:r>
        <w:t>Research reporting checklist: separate intended features from implemented features; separate test plans from completed tests; report actual evaluation data only; explain the tested environment; state limitations; and ensu</w:t>
      </w:r>
      <w:r>
        <w:t>re that any external references used in the final research are real, relevant, and cited according to the institution's requirements. This appendix is supplementary guidance and does not replace validation of the actual application.</w:t>
      </w:r>
    </w:p>
    <w:sectPr w:rsidR="007A4DBE">
      <w:footerReference w:type="default" r:id="rId14"/>
      <w:pgSz w:w="12240" w:h="15840"/>
      <w:pgMar w:top="1080" w:right="1080" w:bottom="1080" w:left="1080" w:header="720" w:footer="72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CE90D" w14:textId="77777777" w:rsidR="00262BB0" w:rsidRDefault="00262BB0">
      <w:r>
        <w:separator/>
      </w:r>
    </w:p>
  </w:endnote>
  <w:endnote w:type="continuationSeparator" w:id="0">
    <w:p w14:paraId="1DBB6FC5" w14:textId="77777777" w:rsidR="00262BB0" w:rsidRDefault="00262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Arial-BoldMT">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773B5" w14:textId="77777777" w:rsidR="007A4DBE" w:rsidRDefault="00262BB0">
    <w:pPr>
      <w:jc w:val="center"/>
    </w:pPr>
    <w:r>
      <w:rPr>
        <w:sz w:val="16"/>
      </w:rPr>
      <w:fldChar w:fldCharType="begin"/>
    </w:r>
    <w:r>
      <w:rPr>
        <w:sz w:val="16"/>
      </w:rPr>
      <w:instrText xml:space="preserve"> PAGE </w:instrText>
    </w:r>
    <w:r w:rsidR="00A83165">
      <w:rPr>
        <w:sz w:val="16"/>
      </w:rPr>
      <w:fldChar w:fldCharType="separate"/>
    </w:r>
    <w:r w:rsidR="00A83165">
      <w:rPr>
        <w:noProof/>
        <w:sz w:val="16"/>
      </w:rPr>
      <w:t>1</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88B96" w14:textId="3B341805" w:rsidR="007A4DBE" w:rsidRDefault="00262BB0">
    <w:pPr>
      <w:jc w:val="center"/>
    </w:pPr>
    <w:r>
      <w:rPr>
        <w:sz w:val="16"/>
      </w:rPr>
      <w:fldChar w:fldCharType="begin"/>
    </w:r>
    <w:r>
      <w:rPr>
        <w:sz w:val="16"/>
      </w:rPr>
      <w:instrText xml:space="preserve"> PAGE </w:instrText>
    </w:r>
    <w:r w:rsidR="00A83165">
      <w:rPr>
        <w:sz w:val="16"/>
      </w:rPr>
      <w:fldChar w:fldCharType="separate"/>
    </w:r>
    <w:r w:rsidR="00A83165">
      <w:rPr>
        <w:noProof/>
        <w:sz w:val="16"/>
      </w:rPr>
      <w:t>5</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9AC88" w14:textId="77777777" w:rsidR="00262BB0" w:rsidRDefault="00262BB0">
      <w:r>
        <w:separator/>
      </w:r>
    </w:p>
  </w:footnote>
  <w:footnote w:type="continuationSeparator" w:id="0">
    <w:p w14:paraId="69BFFCC8" w14:textId="77777777" w:rsidR="00262BB0" w:rsidRDefault="00262B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3A4B87"/>
    <w:multiLevelType w:val="multilevel"/>
    <w:tmpl w:val="813A4B87"/>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1" w15:restartNumberingAfterBreak="0">
    <w:nsid w:val="845B5372"/>
    <w:multiLevelType w:val="multilevel"/>
    <w:tmpl w:val="845B5372"/>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2" w15:restartNumberingAfterBreak="0">
    <w:nsid w:val="8461FADE"/>
    <w:multiLevelType w:val="multilevel"/>
    <w:tmpl w:val="8461FADE"/>
    <w:lvl w:ilvl="0">
      <w:start w:val="1"/>
      <w:numFmt w:val="bullet"/>
      <w:lvlText w:val=""/>
      <w:lvlJc w:val="left"/>
      <w:pPr>
        <w:tabs>
          <w:tab w:val="left" w:pos="0"/>
        </w:tabs>
        <w:ind w:left="720" w:hanging="360"/>
      </w:pPr>
      <w:rPr>
        <w:rFonts w:ascii="Symbol" w:hAnsi="Symbol" w:cs="Symbol"/>
        <w:sz w:val="20"/>
      </w:rPr>
    </w:lvl>
    <w:lvl w:ilvl="1">
      <w:start w:val="1"/>
      <w:numFmt w:val="bullet"/>
      <w:lvlText w:val="o"/>
      <w:lvlJc w:val="left"/>
      <w:pPr>
        <w:tabs>
          <w:tab w:val="left" w:pos="0"/>
        </w:tabs>
        <w:ind w:left="1440" w:hanging="360"/>
      </w:pPr>
      <w:rPr>
        <w:rFonts w:ascii="Courier New" w:hAnsi="Courier New" w:cs="Courier New"/>
        <w:sz w:val="20"/>
      </w:rPr>
    </w:lvl>
    <w:lvl w:ilvl="2">
      <w:start w:val="1"/>
      <w:numFmt w:val="bullet"/>
      <w:lvlText w:val=""/>
      <w:lvlJc w:val="left"/>
      <w:pPr>
        <w:tabs>
          <w:tab w:val="left" w:pos="0"/>
        </w:tabs>
        <w:ind w:left="2160" w:hanging="360"/>
      </w:pPr>
      <w:rPr>
        <w:rFonts w:ascii="Wingdings" w:hAnsi="Wingdings" w:cs="Wingdings"/>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3" w15:restartNumberingAfterBreak="0">
    <w:nsid w:val="8CAEB125"/>
    <w:multiLevelType w:val="multilevel"/>
    <w:tmpl w:val="8CAEB125"/>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4" w15:restartNumberingAfterBreak="0">
    <w:nsid w:val="91995D4F"/>
    <w:multiLevelType w:val="multilevel"/>
    <w:tmpl w:val="91995D4F"/>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5" w15:restartNumberingAfterBreak="0">
    <w:nsid w:val="9239341B"/>
    <w:multiLevelType w:val="singleLevel"/>
    <w:tmpl w:val="9239341B"/>
    <w:lvl w:ilvl="0">
      <w:start w:val="1"/>
      <w:numFmt w:val="decimal"/>
      <w:pStyle w:val="ListNumber5"/>
      <w:lvlText w:val="%1."/>
      <w:lvlJc w:val="left"/>
      <w:pPr>
        <w:tabs>
          <w:tab w:val="left" w:pos="0"/>
        </w:tabs>
        <w:ind w:left="2040" w:hanging="360"/>
      </w:pPr>
    </w:lvl>
  </w:abstractNum>
  <w:abstractNum w:abstractNumId="6" w15:restartNumberingAfterBreak="0">
    <w:nsid w:val="9288B902"/>
    <w:multiLevelType w:val="multilevel"/>
    <w:tmpl w:val="9288B902"/>
    <w:lvl w:ilvl="0">
      <w:start w:val="1"/>
      <w:numFmt w:val="decimal"/>
      <w:lvlText w:val="%1."/>
      <w:lvlJc w:val="left"/>
      <w:pPr>
        <w:tabs>
          <w:tab w:val="left" w:pos="0"/>
        </w:tabs>
        <w:ind w:left="720" w:hanging="360"/>
      </w:pPr>
      <w:rPr>
        <w:sz w:val="24"/>
        <w:szCs w:val="24"/>
      </w:rPr>
    </w:lvl>
    <w:lvl w:ilvl="1">
      <w:start w:val="1"/>
      <w:numFmt w:val="decimal"/>
      <w:lvlText w:val="%2."/>
      <w:lvlJc w:val="left"/>
      <w:pPr>
        <w:tabs>
          <w:tab w:val="left" w:pos="0"/>
        </w:tabs>
        <w:ind w:left="1440" w:hanging="360"/>
      </w:pPr>
      <w:rPr>
        <w:sz w:val="24"/>
        <w:szCs w:val="24"/>
      </w:rPr>
    </w:lvl>
    <w:lvl w:ilvl="2">
      <w:start w:val="1"/>
      <w:numFmt w:val="decimal"/>
      <w:lvlText w:val="%3."/>
      <w:lvlJc w:val="left"/>
      <w:pPr>
        <w:tabs>
          <w:tab w:val="left" w:pos="0"/>
        </w:tabs>
        <w:ind w:left="2160" w:hanging="360"/>
      </w:pPr>
      <w:rPr>
        <w:sz w:val="24"/>
        <w:szCs w:val="24"/>
      </w:rPr>
    </w:lvl>
    <w:lvl w:ilvl="3">
      <w:start w:val="1"/>
      <w:numFmt w:val="decimal"/>
      <w:lvlText w:val="%4."/>
      <w:lvlJc w:val="left"/>
      <w:pPr>
        <w:tabs>
          <w:tab w:val="left" w:pos="0"/>
        </w:tabs>
        <w:ind w:left="2880" w:hanging="360"/>
      </w:pPr>
      <w:rPr>
        <w:sz w:val="24"/>
        <w:szCs w:val="24"/>
      </w:rPr>
    </w:lvl>
    <w:lvl w:ilvl="4">
      <w:start w:val="1"/>
      <w:numFmt w:val="decimal"/>
      <w:lvlText w:val="%5."/>
      <w:lvlJc w:val="left"/>
      <w:pPr>
        <w:tabs>
          <w:tab w:val="left" w:pos="0"/>
        </w:tabs>
        <w:ind w:left="3600" w:hanging="360"/>
      </w:pPr>
      <w:rPr>
        <w:sz w:val="24"/>
        <w:szCs w:val="24"/>
      </w:rPr>
    </w:lvl>
    <w:lvl w:ilvl="5">
      <w:start w:val="1"/>
      <w:numFmt w:val="decimal"/>
      <w:lvlText w:val="%6."/>
      <w:lvlJc w:val="left"/>
      <w:pPr>
        <w:tabs>
          <w:tab w:val="left" w:pos="0"/>
        </w:tabs>
        <w:ind w:left="4320" w:hanging="360"/>
      </w:pPr>
      <w:rPr>
        <w:sz w:val="24"/>
        <w:szCs w:val="24"/>
      </w:rPr>
    </w:lvl>
    <w:lvl w:ilvl="6">
      <w:start w:val="1"/>
      <w:numFmt w:val="decimal"/>
      <w:lvlText w:val="%7."/>
      <w:lvlJc w:val="left"/>
      <w:pPr>
        <w:tabs>
          <w:tab w:val="left" w:pos="0"/>
        </w:tabs>
        <w:ind w:left="5040" w:hanging="360"/>
      </w:pPr>
      <w:rPr>
        <w:sz w:val="24"/>
        <w:szCs w:val="24"/>
      </w:rPr>
    </w:lvl>
    <w:lvl w:ilvl="7">
      <w:start w:val="1"/>
      <w:numFmt w:val="decimal"/>
      <w:lvlText w:val="%8."/>
      <w:lvlJc w:val="left"/>
      <w:pPr>
        <w:tabs>
          <w:tab w:val="left" w:pos="0"/>
        </w:tabs>
        <w:ind w:left="5760" w:hanging="360"/>
      </w:pPr>
      <w:rPr>
        <w:sz w:val="24"/>
        <w:szCs w:val="24"/>
      </w:rPr>
    </w:lvl>
    <w:lvl w:ilvl="8">
      <w:start w:val="1"/>
      <w:numFmt w:val="decimal"/>
      <w:lvlText w:val="%9."/>
      <w:lvlJc w:val="left"/>
      <w:pPr>
        <w:tabs>
          <w:tab w:val="left" w:pos="0"/>
        </w:tabs>
        <w:ind w:left="6480" w:hanging="360"/>
      </w:pPr>
      <w:rPr>
        <w:sz w:val="24"/>
        <w:szCs w:val="24"/>
      </w:rPr>
    </w:lvl>
  </w:abstractNum>
  <w:abstractNum w:abstractNumId="7" w15:restartNumberingAfterBreak="0">
    <w:nsid w:val="9C8AC8EF"/>
    <w:multiLevelType w:val="multilevel"/>
    <w:tmpl w:val="9C8AC8EF"/>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8" w15:restartNumberingAfterBreak="0">
    <w:nsid w:val="B0F1ACD9"/>
    <w:multiLevelType w:val="multilevel"/>
    <w:tmpl w:val="B0F1ACD9"/>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9" w15:restartNumberingAfterBreak="0">
    <w:nsid w:val="B5E306ED"/>
    <w:multiLevelType w:val="singleLevel"/>
    <w:tmpl w:val="B5E306ED"/>
    <w:lvl w:ilvl="0">
      <w:start w:val="1"/>
      <w:numFmt w:val="bullet"/>
      <w:pStyle w:val="ListBullet5"/>
      <w:lvlText w:val=""/>
      <w:lvlJc w:val="left"/>
      <w:pPr>
        <w:tabs>
          <w:tab w:val="left" w:pos="0"/>
        </w:tabs>
        <w:ind w:left="2040" w:hanging="360"/>
      </w:pPr>
      <w:rPr>
        <w:rFonts w:ascii="Wingdings" w:hAnsi="Wingdings" w:hint="default"/>
      </w:rPr>
    </w:lvl>
  </w:abstractNum>
  <w:abstractNum w:abstractNumId="10" w15:restartNumberingAfterBreak="0">
    <w:nsid w:val="B8CEF35B"/>
    <w:multiLevelType w:val="multilevel"/>
    <w:tmpl w:val="B8CEF35B"/>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11" w15:restartNumberingAfterBreak="0">
    <w:nsid w:val="BB64CFA9"/>
    <w:multiLevelType w:val="multilevel"/>
    <w:tmpl w:val="BB64CFA9"/>
    <w:lvl w:ilvl="0">
      <w:start w:val="1"/>
      <w:numFmt w:val="bullet"/>
      <w:lvlText w:val=""/>
      <w:lvlJc w:val="left"/>
      <w:pPr>
        <w:tabs>
          <w:tab w:val="left" w:pos="0"/>
        </w:tabs>
        <w:ind w:left="720" w:hanging="360"/>
      </w:pPr>
      <w:rPr>
        <w:rFonts w:ascii="Symbol" w:hAnsi="Symbol" w:cs="Symbol"/>
        <w:sz w:val="20"/>
      </w:rPr>
    </w:lvl>
    <w:lvl w:ilvl="1">
      <w:start w:val="1"/>
      <w:numFmt w:val="bullet"/>
      <w:lvlText w:val="o"/>
      <w:lvlJc w:val="left"/>
      <w:pPr>
        <w:tabs>
          <w:tab w:val="left" w:pos="0"/>
        </w:tabs>
        <w:ind w:left="1440" w:hanging="360"/>
      </w:pPr>
      <w:rPr>
        <w:rFonts w:ascii="Courier New" w:hAnsi="Courier New" w:cs="Courier New"/>
        <w:sz w:val="20"/>
      </w:rPr>
    </w:lvl>
    <w:lvl w:ilvl="2">
      <w:start w:val="1"/>
      <w:numFmt w:val="bullet"/>
      <w:lvlText w:val=""/>
      <w:lvlJc w:val="left"/>
      <w:pPr>
        <w:tabs>
          <w:tab w:val="left" w:pos="0"/>
        </w:tabs>
        <w:ind w:left="2160" w:hanging="360"/>
      </w:pPr>
      <w:rPr>
        <w:rFonts w:ascii="Wingdings" w:hAnsi="Wingdings" w:cs="Wingdings"/>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12" w15:restartNumberingAfterBreak="0">
    <w:nsid w:val="BE923771"/>
    <w:multiLevelType w:val="multilevel"/>
    <w:tmpl w:val="BE923771"/>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13" w15:restartNumberingAfterBreak="0">
    <w:nsid w:val="BF205925"/>
    <w:multiLevelType w:val="singleLevel"/>
    <w:tmpl w:val="BF205925"/>
    <w:lvl w:ilvl="0">
      <w:start w:val="1"/>
      <w:numFmt w:val="bullet"/>
      <w:pStyle w:val="ListBullet4"/>
      <w:lvlText w:val=""/>
      <w:lvlJc w:val="left"/>
      <w:pPr>
        <w:tabs>
          <w:tab w:val="left" w:pos="0"/>
        </w:tabs>
        <w:ind w:left="1620" w:hanging="360"/>
      </w:pPr>
      <w:rPr>
        <w:rFonts w:ascii="Wingdings" w:hAnsi="Wingdings" w:hint="default"/>
      </w:rPr>
    </w:lvl>
  </w:abstractNum>
  <w:abstractNum w:abstractNumId="14" w15:restartNumberingAfterBreak="0">
    <w:nsid w:val="C8879AEF"/>
    <w:multiLevelType w:val="multilevel"/>
    <w:tmpl w:val="C8879AEF"/>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15" w15:restartNumberingAfterBreak="0">
    <w:nsid w:val="CF092B84"/>
    <w:multiLevelType w:val="singleLevel"/>
    <w:tmpl w:val="CF092B84"/>
    <w:lvl w:ilvl="0">
      <w:start w:val="1"/>
      <w:numFmt w:val="bullet"/>
      <w:pStyle w:val="ListBullet2"/>
      <w:lvlText w:val=""/>
      <w:lvlJc w:val="left"/>
      <w:pPr>
        <w:tabs>
          <w:tab w:val="left" w:pos="0"/>
        </w:tabs>
        <w:ind w:left="780" w:hanging="360"/>
      </w:pPr>
      <w:rPr>
        <w:rFonts w:ascii="Wingdings" w:hAnsi="Wingdings" w:hint="default"/>
      </w:rPr>
    </w:lvl>
  </w:abstractNum>
  <w:abstractNum w:abstractNumId="16" w15:restartNumberingAfterBreak="0">
    <w:nsid w:val="D7D140E4"/>
    <w:multiLevelType w:val="singleLevel"/>
    <w:tmpl w:val="D7D140E4"/>
    <w:lvl w:ilvl="0">
      <w:start w:val="1"/>
      <w:numFmt w:val="bullet"/>
      <w:lvlText w:val=""/>
      <w:lvlJc w:val="left"/>
      <w:pPr>
        <w:tabs>
          <w:tab w:val="left" w:pos="0"/>
        </w:tabs>
        <w:ind w:left="420" w:hanging="420"/>
      </w:pPr>
      <w:rPr>
        <w:rFonts w:ascii="Wingdings" w:hAnsi="Wingdings" w:hint="default"/>
      </w:rPr>
    </w:lvl>
  </w:abstractNum>
  <w:abstractNum w:abstractNumId="17" w15:restartNumberingAfterBreak="0">
    <w:nsid w:val="D7F9FE59"/>
    <w:multiLevelType w:val="multilevel"/>
    <w:tmpl w:val="D7F9FE59"/>
    <w:lvl w:ilvl="0">
      <w:start w:val="1"/>
      <w:numFmt w:val="bullet"/>
      <w:lvlText w:val=""/>
      <w:lvlJc w:val="left"/>
      <w:pPr>
        <w:tabs>
          <w:tab w:val="left" w:pos="0"/>
        </w:tabs>
        <w:ind w:left="720" w:hanging="360"/>
      </w:pPr>
      <w:rPr>
        <w:rFonts w:ascii="Symbol" w:hAnsi="Symbol" w:cs="Symbol"/>
        <w:sz w:val="20"/>
      </w:rPr>
    </w:lvl>
    <w:lvl w:ilvl="1">
      <w:start w:val="1"/>
      <w:numFmt w:val="bullet"/>
      <w:lvlText w:val="o"/>
      <w:lvlJc w:val="left"/>
      <w:pPr>
        <w:tabs>
          <w:tab w:val="left" w:pos="0"/>
        </w:tabs>
        <w:ind w:left="1440" w:hanging="360"/>
      </w:pPr>
      <w:rPr>
        <w:rFonts w:ascii="Courier New" w:hAnsi="Courier New" w:cs="Courier New"/>
        <w:sz w:val="20"/>
      </w:rPr>
    </w:lvl>
    <w:lvl w:ilvl="2">
      <w:start w:val="1"/>
      <w:numFmt w:val="bullet"/>
      <w:lvlText w:val=""/>
      <w:lvlJc w:val="left"/>
      <w:pPr>
        <w:tabs>
          <w:tab w:val="left" w:pos="0"/>
        </w:tabs>
        <w:ind w:left="2160" w:hanging="360"/>
      </w:pPr>
      <w:rPr>
        <w:rFonts w:ascii="Wingdings" w:hAnsi="Wingdings" w:cs="Wingdings"/>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18" w15:restartNumberingAfterBreak="0">
    <w:nsid w:val="DCBA6B53"/>
    <w:multiLevelType w:val="multilevel"/>
    <w:tmpl w:val="DCBA6B53"/>
    <w:lvl w:ilvl="0">
      <w:start w:val="1"/>
      <w:numFmt w:val="decimal"/>
      <w:lvlText w:val="%1."/>
      <w:lvlJc w:val="left"/>
      <w:pPr>
        <w:tabs>
          <w:tab w:val="left" w:pos="0"/>
        </w:tabs>
        <w:ind w:left="720" w:hanging="360"/>
      </w:pPr>
      <w:rPr>
        <w:rFonts w:hint="default"/>
        <w:b/>
        <w:bCs/>
        <w:sz w:val="24"/>
        <w:szCs w:val="24"/>
      </w:rPr>
    </w:lvl>
    <w:lvl w:ilvl="1">
      <w:start w:val="1"/>
      <w:numFmt w:val="decimal"/>
      <w:lvlText w:val="%2."/>
      <w:lvlJc w:val="left"/>
      <w:pPr>
        <w:tabs>
          <w:tab w:val="left" w:pos="0"/>
        </w:tabs>
        <w:ind w:left="1440" w:hanging="360"/>
      </w:pPr>
      <w:rPr>
        <w:sz w:val="24"/>
        <w:szCs w:val="24"/>
      </w:rPr>
    </w:lvl>
    <w:lvl w:ilvl="2">
      <w:start w:val="1"/>
      <w:numFmt w:val="decimal"/>
      <w:lvlText w:val="%3."/>
      <w:lvlJc w:val="left"/>
      <w:pPr>
        <w:tabs>
          <w:tab w:val="left" w:pos="0"/>
        </w:tabs>
        <w:ind w:left="2160" w:hanging="360"/>
      </w:pPr>
      <w:rPr>
        <w:sz w:val="24"/>
        <w:szCs w:val="24"/>
      </w:rPr>
    </w:lvl>
    <w:lvl w:ilvl="3">
      <w:start w:val="1"/>
      <w:numFmt w:val="decimal"/>
      <w:lvlText w:val="%4."/>
      <w:lvlJc w:val="left"/>
      <w:pPr>
        <w:tabs>
          <w:tab w:val="left" w:pos="0"/>
        </w:tabs>
        <w:ind w:left="2880" w:hanging="360"/>
      </w:pPr>
      <w:rPr>
        <w:sz w:val="24"/>
        <w:szCs w:val="24"/>
      </w:rPr>
    </w:lvl>
    <w:lvl w:ilvl="4">
      <w:start w:val="1"/>
      <w:numFmt w:val="decimal"/>
      <w:lvlText w:val="%5."/>
      <w:lvlJc w:val="left"/>
      <w:pPr>
        <w:tabs>
          <w:tab w:val="left" w:pos="0"/>
        </w:tabs>
        <w:ind w:left="3600" w:hanging="360"/>
      </w:pPr>
      <w:rPr>
        <w:sz w:val="24"/>
        <w:szCs w:val="24"/>
      </w:rPr>
    </w:lvl>
    <w:lvl w:ilvl="5">
      <w:start w:val="1"/>
      <w:numFmt w:val="decimal"/>
      <w:lvlText w:val="%6."/>
      <w:lvlJc w:val="left"/>
      <w:pPr>
        <w:tabs>
          <w:tab w:val="left" w:pos="0"/>
        </w:tabs>
        <w:ind w:left="4320" w:hanging="360"/>
      </w:pPr>
      <w:rPr>
        <w:sz w:val="24"/>
        <w:szCs w:val="24"/>
      </w:rPr>
    </w:lvl>
    <w:lvl w:ilvl="6">
      <w:start w:val="1"/>
      <w:numFmt w:val="decimal"/>
      <w:lvlText w:val="%7."/>
      <w:lvlJc w:val="left"/>
      <w:pPr>
        <w:tabs>
          <w:tab w:val="left" w:pos="0"/>
        </w:tabs>
        <w:ind w:left="5040" w:hanging="360"/>
      </w:pPr>
      <w:rPr>
        <w:sz w:val="24"/>
        <w:szCs w:val="24"/>
      </w:rPr>
    </w:lvl>
    <w:lvl w:ilvl="7">
      <w:start w:val="1"/>
      <w:numFmt w:val="decimal"/>
      <w:lvlText w:val="%8."/>
      <w:lvlJc w:val="left"/>
      <w:pPr>
        <w:tabs>
          <w:tab w:val="left" w:pos="0"/>
        </w:tabs>
        <w:ind w:left="5760" w:hanging="360"/>
      </w:pPr>
      <w:rPr>
        <w:sz w:val="24"/>
        <w:szCs w:val="24"/>
      </w:rPr>
    </w:lvl>
    <w:lvl w:ilvl="8">
      <w:start w:val="1"/>
      <w:numFmt w:val="decimal"/>
      <w:lvlText w:val="%9."/>
      <w:lvlJc w:val="left"/>
      <w:pPr>
        <w:tabs>
          <w:tab w:val="left" w:pos="0"/>
        </w:tabs>
        <w:ind w:left="6480" w:hanging="360"/>
      </w:pPr>
      <w:rPr>
        <w:sz w:val="24"/>
        <w:szCs w:val="24"/>
      </w:rPr>
    </w:lvl>
  </w:abstractNum>
  <w:abstractNum w:abstractNumId="19" w15:restartNumberingAfterBreak="0">
    <w:nsid w:val="E093A4B0"/>
    <w:multiLevelType w:val="multilevel"/>
    <w:tmpl w:val="E093A4B0"/>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20" w15:restartNumberingAfterBreak="0">
    <w:nsid w:val="F4B5D9F5"/>
    <w:multiLevelType w:val="multilevel"/>
    <w:tmpl w:val="F4B5D9F5"/>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21" w15:restartNumberingAfterBreak="0">
    <w:nsid w:val="F7735DC9"/>
    <w:multiLevelType w:val="multilevel"/>
    <w:tmpl w:val="F7735DC9"/>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22" w15:restartNumberingAfterBreak="0">
    <w:nsid w:val="0053208E"/>
    <w:multiLevelType w:val="singleLevel"/>
    <w:tmpl w:val="0053208E"/>
    <w:lvl w:ilvl="0">
      <w:start w:val="1"/>
      <w:numFmt w:val="bullet"/>
      <w:pStyle w:val="ListBullet"/>
      <w:lvlText w:val=""/>
      <w:lvlJc w:val="left"/>
      <w:pPr>
        <w:tabs>
          <w:tab w:val="left" w:pos="0"/>
        </w:tabs>
        <w:ind w:left="360" w:hanging="360"/>
      </w:pPr>
      <w:rPr>
        <w:rFonts w:ascii="Wingdings" w:hAnsi="Wingdings" w:hint="default"/>
      </w:rPr>
    </w:lvl>
  </w:abstractNum>
  <w:abstractNum w:abstractNumId="23" w15:restartNumberingAfterBreak="0">
    <w:nsid w:val="0248C179"/>
    <w:multiLevelType w:val="singleLevel"/>
    <w:tmpl w:val="0248C179"/>
    <w:lvl w:ilvl="0">
      <w:start w:val="1"/>
      <w:numFmt w:val="decimal"/>
      <w:pStyle w:val="ListNumber4"/>
      <w:lvlText w:val="%1."/>
      <w:lvlJc w:val="left"/>
      <w:pPr>
        <w:tabs>
          <w:tab w:val="left" w:pos="0"/>
        </w:tabs>
        <w:ind w:left="1620" w:hanging="360"/>
      </w:pPr>
    </w:lvl>
  </w:abstractNum>
  <w:abstractNum w:abstractNumId="24" w15:restartNumberingAfterBreak="0">
    <w:nsid w:val="03D62ECE"/>
    <w:multiLevelType w:val="singleLevel"/>
    <w:tmpl w:val="03D62ECE"/>
    <w:lvl w:ilvl="0">
      <w:start w:val="1"/>
      <w:numFmt w:val="decimal"/>
      <w:pStyle w:val="ListNumber"/>
      <w:lvlText w:val="%1."/>
      <w:lvlJc w:val="left"/>
      <w:pPr>
        <w:tabs>
          <w:tab w:val="left" w:pos="0"/>
        </w:tabs>
        <w:ind w:left="360" w:hanging="360"/>
      </w:pPr>
    </w:lvl>
  </w:abstractNum>
  <w:abstractNum w:abstractNumId="25" w15:restartNumberingAfterBreak="0">
    <w:nsid w:val="0709FD3E"/>
    <w:multiLevelType w:val="singleLevel"/>
    <w:tmpl w:val="0709FD3E"/>
    <w:lvl w:ilvl="0">
      <w:start w:val="1"/>
      <w:numFmt w:val="bullet"/>
      <w:lvlText w:val=""/>
      <w:lvlJc w:val="left"/>
      <w:pPr>
        <w:tabs>
          <w:tab w:val="left" w:pos="0"/>
        </w:tabs>
        <w:ind w:left="420" w:hanging="420"/>
      </w:pPr>
      <w:rPr>
        <w:rFonts w:ascii="Wingdings" w:hAnsi="Wingdings" w:hint="default"/>
      </w:rPr>
    </w:lvl>
  </w:abstractNum>
  <w:abstractNum w:abstractNumId="26" w15:restartNumberingAfterBreak="0">
    <w:nsid w:val="0CEF100B"/>
    <w:multiLevelType w:val="multilevel"/>
    <w:tmpl w:val="0CEF100B"/>
    <w:lvl w:ilvl="0">
      <w:start w:val="1"/>
      <w:numFmt w:val="bullet"/>
      <w:lvlText w:val=""/>
      <w:lvlJc w:val="left"/>
      <w:pPr>
        <w:tabs>
          <w:tab w:val="left" w:pos="0"/>
        </w:tabs>
        <w:ind w:left="720" w:hanging="360"/>
      </w:pPr>
      <w:rPr>
        <w:rFonts w:ascii="Symbol" w:hAnsi="Symbol" w:cs="Symbol"/>
        <w:sz w:val="20"/>
      </w:rPr>
    </w:lvl>
    <w:lvl w:ilvl="1">
      <w:start w:val="1"/>
      <w:numFmt w:val="bullet"/>
      <w:lvlText w:val="o"/>
      <w:lvlJc w:val="left"/>
      <w:pPr>
        <w:tabs>
          <w:tab w:val="left" w:pos="0"/>
        </w:tabs>
        <w:ind w:left="1440" w:hanging="360"/>
      </w:pPr>
      <w:rPr>
        <w:rFonts w:ascii="Courier New" w:hAnsi="Courier New" w:cs="Courier New"/>
        <w:sz w:val="20"/>
      </w:rPr>
    </w:lvl>
    <w:lvl w:ilvl="2">
      <w:start w:val="1"/>
      <w:numFmt w:val="bullet"/>
      <w:lvlText w:val=""/>
      <w:lvlJc w:val="left"/>
      <w:pPr>
        <w:tabs>
          <w:tab w:val="left" w:pos="0"/>
        </w:tabs>
        <w:ind w:left="2160" w:hanging="360"/>
      </w:pPr>
      <w:rPr>
        <w:rFonts w:ascii="Wingdings" w:hAnsi="Wingdings" w:cs="Wingdings"/>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27" w15:restartNumberingAfterBreak="0">
    <w:nsid w:val="0E640482"/>
    <w:multiLevelType w:val="multilevel"/>
    <w:tmpl w:val="0E640482"/>
    <w:lvl w:ilvl="0">
      <w:start w:val="1"/>
      <w:numFmt w:val="bullet"/>
      <w:lvlText w:val=""/>
      <w:lvlJc w:val="left"/>
      <w:pPr>
        <w:tabs>
          <w:tab w:val="left" w:pos="0"/>
        </w:tabs>
        <w:ind w:left="720" w:hanging="360"/>
      </w:pPr>
      <w:rPr>
        <w:rFonts w:ascii="Symbol" w:hAnsi="Symbol" w:cs="Symbol"/>
        <w:sz w:val="20"/>
      </w:rPr>
    </w:lvl>
    <w:lvl w:ilvl="1">
      <w:start w:val="1"/>
      <w:numFmt w:val="bullet"/>
      <w:lvlText w:val="o"/>
      <w:lvlJc w:val="left"/>
      <w:pPr>
        <w:tabs>
          <w:tab w:val="left" w:pos="0"/>
        </w:tabs>
        <w:ind w:left="1440" w:hanging="360"/>
      </w:pPr>
      <w:rPr>
        <w:rFonts w:ascii="Courier New" w:hAnsi="Courier New" w:cs="Courier New"/>
        <w:sz w:val="20"/>
      </w:rPr>
    </w:lvl>
    <w:lvl w:ilvl="2">
      <w:start w:val="1"/>
      <w:numFmt w:val="bullet"/>
      <w:lvlText w:val=""/>
      <w:lvlJc w:val="left"/>
      <w:pPr>
        <w:tabs>
          <w:tab w:val="left" w:pos="0"/>
        </w:tabs>
        <w:ind w:left="2160" w:hanging="360"/>
      </w:pPr>
      <w:rPr>
        <w:rFonts w:ascii="Wingdings" w:hAnsi="Wingdings" w:cs="Wingdings"/>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28" w15:restartNumberingAfterBreak="0">
    <w:nsid w:val="1ACDE60F"/>
    <w:multiLevelType w:val="multilevel"/>
    <w:tmpl w:val="1ACDE60F"/>
    <w:lvl w:ilvl="0">
      <w:start w:val="1"/>
      <w:numFmt w:val="bullet"/>
      <w:lvlText w:val=""/>
      <w:lvlJc w:val="left"/>
      <w:pPr>
        <w:tabs>
          <w:tab w:val="left" w:pos="0"/>
        </w:tabs>
        <w:ind w:left="720" w:hanging="360"/>
      </w:pPr>
      <w:rPr>
        <w:rFonts w:ascii="Symbol" w:hAnsi="Symbol" w:cs="Symbol"/>
        <w:sz w:val="20"/>
      </w:rPr>
    </w:lvl>
    <w:lvl w:ilvl="1">
      <w:start w:val="1"/>
      <w:numFmt w:val="bullet"/>
      <w:lvlText w:val="o"/>
      <w:lvlJc w:val="left"/>
      <w:pPr>
        <w:tabs>
          <w:tab w:val="left" w:pos="0"/>
        </w:tabs>
        <w:ind w:left="1440" w:hanging="360"/>
      </w:pPr>
      <w:rPr>
        <w:rFonts w:ascii="Courier New" w:hAnsi="Courier New" w:cs="Courier New"/>
        <w:sz w:val="20"/>
      </w:rPr>
    </w:lvl>
    <w:lvl w:ilvl="2">
      <w:start w:val="1"/>
      <w:numFmt w:val="bullet"/>
      <w:lvlText w:val=""/>
      <w:lvlJc w:val="left"/>
      <w:pPr>
        <w:tabs>
          <w:tab w:val="left" w:pos="0"/>
        </w:tabs>
        <w:ind w:left="2160" w:hanging="360"/>
      </w:pPr>
      <w:rPr>
        <w:rFonts w:ascii="Wingdings" w:hAnsi="Wingdings" w:cs="Wingdings"/>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29" w15:restartNumberingAfterBreak="0">
    <w:nsid w:val="243FCF68"/>
    <w:multiLevelType w:val="multilevel"/>
    <w:tmpl w:val="243FCF68"/>
    <w:lvl w:ilvl="0">
      <w:start w:val="1"/>
      <w:numFmt w:val="bullet"/>
      <w:lvlText w:val=""/>
      <w:lvlJc w:val="left"/>
      <w:pPr>
        <w:tabs>
          <w:tab w:val="left" w:pos="0"/>
        </w:tabs>
        <w:ind w:left="720" w:hanging="360"/>
      </w:pPr>
      <w:rPr>
        <w:rFonts w:ascii="Symbol" w:hAnsi="Symbol" w:cs="Symbol"/>
        <w:sz w:val="20"/>
      </w:rPr>
    </w:lvl>
    <w:lvl w:ilvl="1">
      <w:start w:val="1"/>
      <w:numFmt w:val="bullet"/>
      <w:lvlText w:val="o"/>
      <w:lvlJc w:val="left"/>
      <w:pPr>
        <w:tabs>
          <w:tab w:val="left" w:pos="0"/>
        </w:tabs>
        <w:ind w:left="1440" w:hanging="360"/>
      </w:pPr>
      <w:rPr>
        <w:rFonts w:ascii="Courier New" w:hAnsi="Courier New" w:cs="Courier New"/>
        <w:sz w:val="20"/>
      </w:rPr>
    </w:lvl>
    <w:lvl w:ilvl="2">
      <w:start w:val="1"/>
      <w:numFmt w:val="bullet"/>
      <w:lvlText w:val=""/>
      <w:lvlJc w:val="left"/>
      <w:pPr>
        <w:tabs>
          <w:tab w:val="left" w:pos="0"/>
        </w:tabs>
        <w:ind w:left="2160" w:hanging="360"/>
      </w:pPr>
      <w:rPr>
        <w:rFonts w:ascii="Wingdings" w:hAnsi="Wingdings" w:cs="Wingdings"/>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30" w15:restartNumberingAfterBreak="0">
    <w:nsid w:val="2470EC97"/>
    <w:multiLevelType w:val="singleLevel"/>
    <w:tmpl w:val="2470EC97"/>
    <w:lvl w:ilvl="0">
      <w:start w:val="1"/>
      <w:numFmt w:val="bullet"/>
      <w:lvlText w:val=""/>
      <w:lvlJc w:val="left"/>
      <w:pPr>
        <w:tabs>
          <w:tab w:val="left" w:pos="0"/>
        </w:tabs>
        <w:ind w:left="420" w:hanging="420"/>
      </w:pPr>
      <w:rPr>
        <w:rFonts w:ascii="Wingdings" w:hAnsi="Wingdings" w:hint="default"/>
      </w:rPr>
    </w:lvl>
  </w:abstractNum>
  <w:abstractNum w:abstractNumId="31" w15:restartNumberingAfterBreak="0">
    <w:nsid w:val="25B654F3"/>
    <w:multiLevelType w:val="singleLevel"/>
    <w:tmpl w:val="25B654F3"/>
    <w:lvl w:ilvl="0">
      <w:start w:val="1"/>
      <w:numFmt w:val="decimal"/>
      <w:pStyle w:val="ListNumber2"/>
      <w:lvlText w:val="%1."/>
      <w:lvlJc w:val="left"/>
      <w:pPr>
        <w:tabs>
          <w:tab w:val="left" w:pos="0"/>
        </w:tabs>
        <w:ind w:left="780" w:hanging="360"/>
      </w:pPr>
    </w:lvl>
  </w:abstractNum>
  <w:abstractNum w:abstractNumId="32" w15:restartNumberingAfterBreak="0">
    <w:nsid w:val="2A8F537B"/>
    <w:multiLevelType w:val="multilevel"/>
    <w:tmpl w:val="2A8F537B"/>
    <w:lvl w:ilvl="0">
      <w:start w:val="1"/>
      <w:numFmt w:val="decimal"/>
      <w:lvlText w:val="%1."/>
      <w:lvlJc w:val="left"/>
      <w:pPr>
        <w:tabs>
          <w:tab w:val="left" w:pos="0"/>
        </w:tabs>
        <w:ind w:left="720" w:hanging="360"/>
      </w:pPr>
      <w:rPr>
        <w:sz w:val="24"/>
        <w:szCs w:val="24"/>
      </w:rPr>
    </w:lvl>
    <w:lvl w:ilvl="1">
      <w:start w:val="1"/>
      <w:numFmt w:val="decimal"/>
      <w:lvlText w:val="%2."/>
      <w:lvlJc w:val="left"/>
      <w:pPr>
        <w:tabs>
          <w:tab w:val="left" w:pos="0"/>
        </w:tabs>
        <w:ind w:left="1440" w:hanging="360"/>
      </w:pPr>
      <w:rPr>
        <w:sz w:val="24"/>
        <w:szCs w:val="24"/>
      </w:rPr>
    </w:lvl>
    <w:lvl w:ilvl="2">
      <w:start w:val="1"/>
      <w:numFmt w:val="decimal"/>
      <w:lvlText w:val="%3."/>
      <w:lvlJc w:val="left"/>
      <w:pPr>
        <w:tabs>
          <w:tab w:val="left" w:pos="0"/>
        </w:tabs>
        <w:ind w:left="2160" w:hanging="360"/>
      </w:pPr>
      <w:rPr>
        <w:sz w:val="24"/>
        <w:szCs w:val="24"/>
      </w:rPr>
    </w:lvl>
    <w:lvl w:ilvl="3">
      <w:start w:val="1"/>
      <w:numFmt w:val="decimal"/>
      <w:lvlText w:val="%4."/>
      <w:lvlJc w:val="left"/>
      <w:pPr>
        <w:tabs>
          <w:tab w:val="left" w:pos="0"/>
        </w:tabs>
        <w:ind w:left="2880" w:hanging="360"/>
      </w:pPr>
      <w:rPr>
        <w:sz w:val="24"/>
        <w:szCs w:val="24"/>
      </w:rPr>
    </w:lvl>
    <w:lvl w:ilvl="4">
      <w:start w:val="1"/>
      <w:numFmt w:val="decimal"/>
      <w:lvlText w:val="%5."/>
      <w:lvlJc w:val="left"/>
      <w:pPr>
        <w:tabs>
          <w:tab w:val="left" w:pos="0"/>
        </w:tabs>
        <w:ind w:left="3600" w:hanging="360"/>
      </w:pPr>
      <w:rPr>
        <w:sz w:val="24"/>
        <w:szCs w:val="24"/>
      </w:rPr>
    </w:lvl>
    <w:lvl w:ilvl="5">
      <w:start w:val="1"/>
      <w:numFmt w:val="decimal"/>
      <w:lvlText w:val="%6."/>
      <w:lvlJc w:val="left"/>
      <w:pPr>
        <w:tabs>
          <w:tab w:val="left" w:pos="0"/>
        </w:tabs>
        <w:ind w:left="4320" w:hanging="360"/>
      </w:pPr>
      <w:rPr>
        <w:sz w:val="24"/>
        <w:szCs w:val="24"/>
      </w:rPr>
    </w:lvl>
    <w:lvl w:ilvl="6">
      <w:start w:val="1"/>
      <w:numFmt w:val="decimal"/>
      <w:lvlText w:val="%7."/>
      <w:lvlJc w:val="left"/>
      <w:pPr>
        <w:tabs>
          <w:tab w:val="left" w:pos="0"/>
        </w:tabs>
        <w:ind w:left="5040" w:hanging="360"/>
      </w:pPr>
      <w:rPr>
        <w:sz w:val="24"/>
        <w:szCs w:val="24"/>
      </w:rPr>
    </w:lvl>
    <w:lvl w:ilvl="7">
      <w:start w:val="1"/>
      <w:numFmt w:val="decimal"/>
      <w:lvlText w:val="%8."/>
      <w:lvlJc w:val="left"/>
      <w:pPr>
        <w:tabs>
          <w:tab w:val="left" w:pos="0"/>
        </w:tabs>
        <w:ind w:left="5760" w:hanging="360"/>
      </w:pPr>
      <w:rPr>
        <w:sz w:val="24"/>
        <w:szCs w:val="24"/>
      </w:rPr>
    </w:lvl>
    <w:lvl w:ilvl="8">
      <w:start w:val="1"/>
      <w:numFmt w:val="decimal"/>
      <w:lvlText w:val="%9."/>
      <w:lvlJc w:val="left"/>
      <w:pPr>
        <w:tabs>
          <w:tab w:val="left" w:pos="0"/>
        </w:tabs>
        <w:ind w:left="6480" w:hanging="360"/>
      </w:pPr>
      <w:rPr>
        <w:sz w:val="24"/>
        <w:szCs w:val="24"/>
      </w:rPr>
    </w:lvl>
  </w:abstractNum>
  <w:abstractNum w:abstractNumId="33" w15:restartNumberingAfterBreak="0">
    <w:nsid w:val="30FC5B15"/>
    <w:multiLevelType w:val="multilevel"/>
    <w:tmpl w:val="30FC5B15"/>
    <w:lvl w:ilvl="0">
      <w:start w:val="1"/>
      <w:numFmt w:val="bullet"/>
      <w:lvlText w:val=""/>
      <w:lvlJc w:val="left"/>
      <w:pPr>
        <w:tabs>
          <w:tab w:val="left" w:pos="0"/>
        </w:tabs>
        <w:ind w:left="720" w:hanging="360"/>
      </w:pPr>
      <w:rPr>
        <w:rFonts w:ascii="Symbol" w:hAnsi="Symbol" w:cs="Symbol"/>
        <w:sz w:val="20"/>
      </w:rPr>
    </w:lvl>
    <w:lvl w:ilvl="1">
      <w:start w:val="1"/>
      <w:numFmt w:val="bullet"/>
      <w:lvlText w:val="o"/>
      <w:lvlJc w:val="left"/>
      <w:pPr>
        <w:tabs>
          <w:tab w:val="left" w:pos="0"/>
        </w:tabs>
        <w:ind w:left="1440" w:hanging="360"/>
      </w:pPr>
      <w:rPr>
        <w:rFonts w:ascii="Courier New" w:hAnsi="Courier New" w:cs="Courier New"/>
        <w:sz w:val="20"/>
      </w:rPr>
    </w:lvl>
    <w:lvl w:ilvl="2">
      <w:start w:val="1"/>
      <w:numFmt w:val="bullet"/>
      <w:lvlText w:val=""/>
      <w:lvlJc w:val="left"/>
      <w:pPr>
        <w:tabs>
          <w:tab w:val="left" w:pos="0"/>
        </w:tabs>
        <w:ind w:left="2160" w:hanging="360"/>
      </w:pPr>
      <w:rPr>
        <w:rFonts w:ascii="Wingdings" w:hAnsi="Wingdings" w:cs="Wingdings"/>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34" w15:restartNumberingAfterBreak="0">
    <w:nsid w:val="322D85CA"/>
    <w:multiLevelType w:val="multilevel"/>
    <w:tmpl w:val="322D85CA"/>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35" w15:restartNumberingAfterBreak="0">
    <w:nsid w:val="39A0D9AC"/>
    <w:multiLevelType w:val="multilevel"/>
    <w:tmpl w:val="39A0D9AC"/>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36" w15:restartNumberingAfterBreak="0">
    <w:nsid w:val="46A08BB8"/>
    <w:multiLevelType w:val="multilevel"/>
    <w:tmpl w:val="46A08BB8"/>
    <w:lvl w:ilvl="0">
      <w:start w:val="1"/>
      <w:numFmt w:val="bullet"/>
      <w:lvlText w:val=""/>
      <w:lvlJc w:val="left"/>
      <w:pPr>
        <w:tabs>
          <w:tab w:val="left" w:pos="0"/>
        </w:tabs>
        <w:ind w:left="720" w:hanging="360"/>
      </w:pPr>
      <w:rPr>
        <w:rFonts w:ascii="Symbol" w:hAnsi="Symbol" w:cs="Symbol"/>
        <w:sz w:val="20"/>
      </w:rPr>
    </w:lvl>
    <w:lvl w:ilvl="1">
      <w:start w:val="1"/>
      <w:numFmt w:val="bullet"/>
      <w:lvlText w:val="o"/>
      <w:lvlJc w:val="left"/>
      <w:pPr>
        <w:tabs>
          <w:tab w:val="left" w:pos="0"/>
        </w:tabs>
        <w:ind w:left="1440" w:hanging="360"/>
      </w:pPr>
      <w:rPr>
        <w:rFonts w:ascii="Courier New" w:hAnsi="Courier New" w:cs="Courier New"/>
        <w:sz w:val="20"/>
      </w:rPr>
    </w:lvl>
    <w:lvl w:ilvl="2">
      <w:start w:val="1"/>
      <w:numFmt w:val="bullet"/>
      <w:lvlText w:val=""/>
      <w:lvlJc w:val="left"/>
      <w:pPr>
        <w:tabs>
          <w:tab w:val="left" w:pos="0"/>
        </w:tabs>
        <w:ind w:left="2160" w:hanging="360"/>
      </w:pPr>
      <w:rPr>
        <w:rFonts w:ascii="Wingdings" w:hAnsi="Wingdings" w:cs="Wingdings"/>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37" w15:restartNumberingAfterBreak="0">
    <w:nsid w:val="4C1BAE26"/>
    <w:multiLevelType w:val="multilevel"/>
    <w:tmpl w:val="4C1BAE26"/>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38" w15:restartNumberingAfterBreak="0">
    <w:nsid w:val="4C3D7A74"/>
    <w:multiLevelType w:val="multilevel"/>
    <w:tmpl w:val="4C3D7A74"/>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39" w15:restartNumberingAfterBreak="0">
    <w:nsid w:val="4D4DC07F"/>
    <w:multiLevelType w:val="multilevel"/>
    <w:tmpl w:val="4D4DC07F"/>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40" w15:restartNumberingAfterBreak="0">
    <w:nsid w:val="4D94DA66"/>
    <w:multiLevelType w:val="multilevel"/>
    <w:tmpl w:val="4D94DA66"/>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41" w15:restartNumberingAfterBreak="0">
    <w:nsid w:val="58765686"/>
    <w:multiLevelType w:val="multilevel"/>
    <w:tmpl w:val="58765686"/>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42" w15:restartNumberingAfterBreak="0">
    <w:nsid w:val="59ADCABA"/>
    <w:multiLevelType w:val="singleLevel"/>
    <w:tmpl w:val="59ADCABA"/>
    <w:lvl w:ilvl="0">
      <w:start w:val="1"/>
      <w:numFmt w:val="bullet"/>
      <w:pStyle w:val="ListBullet3"/>
      <w:lvlText w:val=""/>
      <w:lvlJc w:val="left"/>
      <w:pPr>
        <w:tabs>
          <w:tab w:val="left" w:pos="0"/>
        </w:tabs>
        <w:ind w:left="1200" w:hanging="360"/>
      </w:pPr>
      <w:rPr>
        <w:rFonts w:ascii="Wingdings" w:hAnsi="Wingdings" w:hint="default"/>
      </w:rPr>
    </w:lvl>
  </w:abstractNum>
  <w:abstractNum w:abstractNumId="43" w15:restartNumberingAfterBreak="0">
    <w:nsid w:val="5A241D34"/>
    <w:multiLevelType w:val="multilevel"/>
    <w:tmpl w:val="5A241D34"/>
    <w:lvl w:ilvl="0">
      <w:start w:val="1"/>
      <w:numFmt w:val="bullet"/>
      <w:lvlText w:val=""/>
      <w:lvlJc w:val="left"/>
      <w:pPr>
        <w:tabs>
          <w:tab w:val="left" w:pos="0"/>
        </w:tabs>
        <w:ind w:left="720" w:hanging="360"/>
      </w:pPr>
      <w:rPr>
        <w:rFonts w:ascii="Symbol" w:hAnsi="Symbol" w:cs="Symbol"/>
        <w:sz w:val="20"/>
      </w:rPr>
    </w:lvl>
    <w:lvl w:ilvl="1">
      <w:start w:val="1"/>
      <w:numFmt w:val="bullet"/>
      <w:lvlText w:val="o"/>
      <w:lvlJc w:val="left"/>
      <w:pPr>
        <w:tabs>
          <w:tab w:val="left" w:pos="0"/>
        </w:tabs>
        <w:ind w:left="1440" w:hanging="360"/>
      </w:pPr>
      <w:rPr>
        <w:rFonts w:ascii="Courier New" w:hAnsi="Courier New" w:cs="Courier New"/>
        <w:sz w:val="20"/>
      </w:rPr>
    </w:lvl>
    <w:lvl w:ilvl="2">
      <w:start w:val="1"/>
      <w:numFmt w:val="bullet"/>
      <w:lvlText w:val=""/>
      <w:lvlJc w:val="left"/>
      <w:pPr>
        <w:tabs>
          <w:tab w:val="left" w:pos="0"/>
        </w:tabs>
        <w:ind w:left="2160" w:hanging="360"/>
      </w:pPr>
      <w:rPr>
        <w:rFonts w:ascii="Wingdings" w:hAnsi="Wingdings" w:cs="Wingdings"/>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44" w15:restartNumberingAfterBreak="0">
    <w:nsid w:val="5E29AB5A"/>
    <w:multiLevelType w:val="multilevel"/>
    <w:tmpl w:val="5E29AB5A"/>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45" w15:restartNumberingAfterBreak="0">
    <w:nsid w:val="5FFFB1A7"/>
    <w:multiLevelType w:val="multilevel"/>
    <w:tmpl w:val="5FFFB1A7"/>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46" w15:restartNumberingAfterBreak="0">
    <w:nsid w:val="60382F6E"/>
    <w:multiLevelType w:val="multilevel"/>
    <w:tmpl w:val="60382F6E"/>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47" w15:restartNumberingAfterBreak="0">
    <w:nsid w:val="629F7852"/>
    <w:multiLevelType w:val="multilevel"/>
    <w:tmpl w:val="629F7852"/>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48" w15:restartNumberingAfterBreak="0">
    <w:nsid w:val="65CD0074"/>
    <w:multiLevelType w:val="multilevel"/>
    <w:tmpl w:val="65CD0074"/>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49" w15:restartNumberingAfterBreak="0">
    <w:nsid w:val="72183CF9"/>
    <w:multiLevelType w:val="singleLevel"/>
    <w:tmpl w:val="72183CF9"/>
    <w:lvl w:ilvl="0">
      <w:start w:val="1"/>
      <w:numFmt w:val="decimal"/>
      <w:pStyle w:val="ListNumber3"/>
      <w:lvlText w:val="%1."/>
      <w:lvlJc w:val="left"/>
      <w:pPr>
        <w:tabs>
          <w:tab w:val="left" w:pos="0"/>
        </w:tabs>
        <w:ind w:left="1200" w:hanging="360"/>
      </w:pPr>
    </w:lvl>
  </w:abstractNum>
  <w:abstractNum w:abstractNumId="50" w15:restartNumberingAfterBreak="0">
    <w:nsid w:val="74C28B35"/>
    <w:multiLevelType w:val="multilevel"/>
    <w:tmpl w:val="74C28B35"/>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51" w15:restartNumberingAfterBreak="0">
    <w:nsid w:val="77ECEA79"/>
    <w:multiLevelType w:val="multilevel"/>
    <w:tmpl w:val="77ECEA79"/>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52" w15:restartNumberingAfterBreak="0">
    <w:nsid w:val="79AA4FA4"/>
    <w:multiLevelType w:val="singleLevel"/>
    <w:tmpl w:val="79AA4FA4"/>
    <w:lvl w:ilvl="0">
      <w:start w:val="1"/>
      <w:numFmt w:val="bullet"/>
      <w:lvlText w:val=""/>
      <w:lvlJc w:val="left"/>
      <w:pPr>
        <w:tabs>
          <w:tab w:val="left" w:pos="0"/>
        </w:tabs>
        <w:ind w:left="420" w:hanging="420"/>
      </w:pPr>
      <w:rPr>
        <w:rFonts w:ascii="Wingdings" w:hAnsi="Wingdings" w:hint="default"/>
      </w:rPr>
    </w:lvl>
  </w:abstractNum>
  <w:abstractNum w:abstractNumId="53" w15:restartNumberingAfterBreak="0">
    <w:nsid w:val="7C246926"/>
    <w:multiLevelType w:val="multilevel"/>
    <w:tmpl w:val="7C246926"/>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54" w15:restartNumberingAfterBreak="0">
    <w:nsid w:val="7DEC2089"/>
    <w:multiLevelType w:val="multilevel"/>
    <w:tmpl w:val="7DEC2089"/>
    <w:lvl w:ilvl="0">
      <w:start w:val="1"/>
      <w:numFmt w:val="bullet"/>
      <w:lvlText w:val=""/>
      <w:lvlJc w:val="left"/>
      <w:pPr>
        <w:tabs>
          <w:tab w:val="left" w:pos="0"/>
        </w:tabs>
        <w:ind w:left="720" w:hanging="360"/>
      </w:pPr>
      <w:rPr>
        <w:rFonts w:ascii="Symbol" w:hAnsi="Symbol" w:cs="Symbol" w:hint="default"/>
        <w:sz w:val="20"/>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num w:numId="1">
    <w:abstractNumId w:val="22"/>
  </w:num>
  <w:num w:numId="2">
    <w:abstractNumId w:val="15"/>
  </w:num>
  <w:num w:numId="3">
    <w:abstractNumId w:val="42"/>
  </w:num>
  <w:num w:numId="4">
    <w:abstractNumId w:val="13"/>
  </w:num>
  <w:num w:numId="5">
    <w:abstractNumId w:val="9"/>
  </w:num>
  <w:num w:numId="6">
    <w:abstractNumId w:val="24"/>
  </w:num>
  <w:num w:numId="7">
    <w:abstractNumId w:val="31"/>
  </w:num>
  <w:num w:numId="8">
    <w:abstractNumId w:val="49"/>
  </w:num>
  <w:num w:numId="9">
    <w:abstractNumId w:val="23"/>
  </w:num>
  <w:num w:numId="10">
    <w:abstractNumId w:val="5"/>
  </w:num>
  <w:num w:numId="11">
    <w:abstractNumId w:val="32"/>
  </w:num>
  <w:num w:numId="12">
    <w:abstractNumId w:val="43"/>
  </w:num>
  <w:num w:numId="13">
    <w:abstractNumId w:val="14"/>
  </w:num>
  <w:num w:numId="14">
    <w:abstractNumId w:val="39"/>
  </w:num>
  <w:num w:numId="15">
    <w:abstractNumId w:val="20"/>
  </w:num>
  <w:num w:numId="16">
    <w:abstractNumId w:val="30"/>
  </w:num>
  <w:num w:numId="17">
    <w:abstractNumId w:val="18"/>
  </w:num>
  <w:num w:numId="18">
    <w:abstractNumId w:val="17"/>
  </w:num>
  <w:num w:numId="19">
    <w:abstractNumId w:val="7"/>
  </w:num>
  <w:num w:numId="20">
    <w:abstractNumId w:val="37"/>
  </w:num>
  <w:num w:numId="21">
    <w:abstractNumId w:val="46"/>
  </w:num>
  <w:num w:numId="22">
    <w:abstractNumId w:val="27"/>
  </w:num>
  <w:num w:numId="23">
    <w:abstractNumId w:val="36"/>
  </w:num>
  <w:num w:numId="24">
    <w:abstractNumId w:val="8"/>
  </w:num>
  <w:num w:numId="25">
    <w:abstractNumId w:val="53"/>
  </w:num>
  <w:num w:numId="26">
    <w:abstractNumId w:val="51"/>
  </w:num>
  <w:num w:numId="27">
    <w:abstractNumId w:val="12"/>
  </w:num>
  <w:num w:numId="28">
    <w:abstractNumId w:val="47"/>
  </w:num>
  <w:num w:numId="29">
    <w:abstractNumId w:val="6"/>
  </w:num>
  <w:num w:numId="30">
    <w:abstractNumId w:val="35"/>
  </w:num>
  <w:num w:numId="31">
    <w:abstractNumId w:val="2"/>
  </w:num>
  <w:num w:numId="32">
    <w:abstractNumId w:val="41"/>
  </w:num>
  <w:num w:numId="33">
    <w:abstractNumId w:val="54"/>
  </w:num>
  <w:num w:numId="34">
    <w:abstractNumId w:val="0"/>
  </w:num>
  <w:num w:numId="35">
    <w:abstractNumId w:val="29"/>
  </w:num>
  <w:num w:numId="36">
    <w:abstractNumId w:val="40"/>
  </w:num>
  <w:num w:numId="37">
    <w:abstractNumId w:val="21"/>
  </w:num>
  <w:num w:numId="38">
    <w:abstractNumId w:val="19"/>
  </w:num>
  <w:num w:numId="39">
    <w:abstractNumId w:val="33"/>
  </w:num>
  <w:num w:numId="40">
    <w:abstractNumId w:val="52"/>
  </w:num>
  <w:num w:numId="41">
    <w:abstractNumId w:val="11"/>
  </w:num>
  <w:num w:numId="42">
    <w:abstractNumId w:val="4"/>
  </w:num>
  <w:num w:numId="43">
    <w:abstractNumId w:val="10"/>
  </w:num>
  <w:num w:numId="44">
    <w:abstractNumId w:val="44"/>
  </w:num>
  <w:num w:numId="45">
    <w:abstractNumId w:val="1"/>
  </w:num>
  <w:num w:numId="46">
    <w:abstractNumId w:val="28"/>
  </w:num>
  <w:num w:numId="47">
    <w:abstractNumId w:val="3"/>
  </w:num>
  <w:num w:numId="48">
    <w:abstractNumId w:val="45"/>
  </w:num>
  <w:num w:numId="49">
    <w:abstractNumId w:val="50"/>
  </w:num>
  <w:num w:numId="50">
    <w:abstractNumId w:val="38"/>
  </w:num>
  <w:num w:numId="51">
    <w:abstractNumId w:val="34"/>
  </w:num>
  <w:num w:numId="52">
    <w:abstractNumId w:val="48"/>
  </w:num>
  <w:num w:numId="53">
    <w:abstractNumId w:val="25"/>
  </w:num>
  <w:num w:numId="54">
    <w:abstractNumId w:val="26"/>
  </w:num>
  <w:num w:numId="55">
    <w:abstractNumId w:val="1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bordersDoNotSurroundHeader/>
  <w:bordersDoNotSurroundFooter/>
  <w:proofState w:grammar="clean"/>
  <w:defaultTabStop w:val="720"/>
  <w:drawingGridHorizontalSpacing w:val="100"/>
  <w:drawingGridVerticalSpacing w:val="156"/>
  <w:displayHorizontalDrawingGridEvery w:val="0"/>
  <w:noPunctuationKerning/>
  <w:characterSpacingControl w:val="doNotCompress"/>
  <w:footnotePr>
    <w:footnote w:id="-1"/>
    <w:footnote w:id="0"/>
  </w:footnotePr>
  <w:endnotePr>
    <w:endnote w:id="-1"/>
    <w:endnote w:id="0"/>
  </w:endnotePr>
  <w:compat>
    <w:spaceForUL/>
    <w:ulTrailSpace/>
    <w:doNotExpandShiftReturn/>
    <w:adjustLineHeightInTable/>
    <w:doNotBreakWrappedTables/>
    <w:growAutofit/>
    <w:useFELayout/>
    <w:useAltKinsokuLineBreakRules/>
    <w:compatSetting w:name="compatibilityMode" w:uri="http://schemas.microsoft.com/office/word" w:val="14"/>
    <w:compatSetting w:name="useWord2013TrackBottomHyphenation" w:uri="http://schemas.microsoft.com/office/word" w:val="1"/>
  </w:compat>
  <w:rsids>
    <w:rsidRoot w:val="007A4DBE"/>
    <w:rsid w:val="00262BB0"/>
    <w:rsid w:val="007A4DBE"/>
    <w:rsid w:val="00A83165"/>
    <w:rsid w:val="058E17C3"/>
    <w:rsid w:val="185825DF"/>
    <w:rsid w:val="4D9D5E63"/>
    <w:rsid w:val="6664628B"/>
    <w:rsid w:val="767456AB"/>
    <w:rsid w:val="7A5F16D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CD6E66"/>
  <w15:docId w15:val="{E2150868-DFEB-4E3C-BFFB-4378C3D1E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qFormat="1"/>
    <w:lsdException w:name="toc 2" w:qFormat="1"/>
    <w:lsdException w:name="toc 3" w:qFormat="1"/>
    <w:lsdException w:name="toc 4" w:qFormat="1"/>
    <w:lsdException w:name="toc 5" w:qFormat="1"/>
    <w:lsdException w:name="toc 8" w:qFormat="1"/>
    <w:lsdException w:name="toc 9" w:qFormat="1"/>
    <w:lsdException w:name="Normal Indent" w:qFormat="1"/>
    <w:lsdException w:name="footnote text" w:qFormat="1"/>
    <w:lsdException w:name="annotation text" w:qFormat="1"/>
    <w:lsdException w:name="header" w:qFormat="1"/>
    <w:lsdException w:name="footer" w:qFormat="1"/>
    <w:lsdException w:name="index heading" w:qFormat="1"/>
    <w:lsdException w:name="caption" w:qFormat="1"/>
    <w:lsdException w:name="table of figures" w:qFormat="1"/>
    <w:lsdException w:name="envelope address" w:qFormat="1"/>
    <w:lsdException w:name="envelope return" w:qFormat="1"/>
    <w:lsdException w:name="footnote reference" w:qFormat="1"/>
    <w:lsdException w:name="annotation reference" w:qFormat="1"/>
    <w:lsdException w:name="line number" w:qFormat="1"/>
    <w:lsdException w:name="endnote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FollowedHyperlink" w:qFormat="1"/>
    <w:lsdException w:name="Strong" w:qFormat="1"/>
    <w:lsdException w:name="Emphasis"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cs="Arial"/>
      <w:lang w:val="en-US" w:eastAsia="zh-CN"/>
    </w:rPr>
  </w:style>
  <w:style w:type="paragraph" w:styleId="Heading1">
    <w:name w:val="heading 1"/>
    <w:basedOn w:val="Normal"/>
    <w:next w:val="Normal"/>
    <w:qFormat/>
    <w:pPr>
      <w:keepNext/>
      <w:spacing w:before="120" w:beforeAutospacing="1" w:after="60" w:afterAutospacing="1"/>
      <w:outlineLvl w:val="0"/>
    </w:pPr>
    <w:rPr>
      <w:rFonts w:cs="Times New Roman"/>
      <w:b/>
      <w:bCs/>
      <w:kern w:val="44"/>
      <w:szCs w:val="48"/>
    </w:rPr>
  </w:style>
  <w:style w:type="paragraph" w:styleId="Heading2">
    <w:name w:val="heading 2"/>
    <w:basedOn w:val="Normal"/>
    <w:next w:val="Normal"/>
    <w:qFormat/>
    <w:pPr>
      <w:keepNext/>
      <w:spacing w:before="120" w:beforeAutospacing="1" w:after="60" w:afterAutospacing="1"/>
      <w:outlineLvl w:val="1"/>
    </w:pPr>
    <w:rPr>
      <w:rFonts w:cs="Times New Roman"/>
      <w:b/>
      <w:bCs/>
      <w:szCs w:val="36"/>
    </w:rPr>
  </w:style>
  <w:style w:type="paragraph" w:styleId="Heading3">
    <w:name w:val="heading 3"/>
    <w:basedOn w:val="Normal"/>
    <w:next w:val="Normal"/>
    <w:qFormat/>
    <w:pPr>
      <w:keepNext/>
      <w:spacing w:before="120" w:beforeAutospacing="1" w:after="60" w:afterAutospacing="1"/>
      <w:outlineLvl w:val="2"/>
    </w:pPr>
    <w:rPr>
      <w:rFonts w:cs="Times New Roman"/>
      <w:b/>
      <w:bCs/>
      <w:szCs w:val="27"/>
    </w:rPr>
  </w:style>
  <w:style w:type="paragraph" w:styleId="Heading4">
    <w:name w:val="heading 4"/>
    <w:next w:val="Normal"/>
    <w:qFormat/>
    <w:pPr>
      <w:spacing w:beforeAutospacing="1" w:afterAutospacing="1"/>
      <w:outlineLvl w:val="3"/>
    </w:pPr>
    <w:rPr>
      <w:rFonts w:ascii="SimSun" w:hAnsi="SimSun"/>
      <w:b/>
      <w:bCs/>
      <w:sz w:val="24"/>
      <w:szCs w:val="24"/>
      <w:lang w:val="en-US" w:eastAsia="zh-CN"/>
    </w:rPr>
  </w:style>
  <w:style w:type="paragraph" w:styleId="Heading5">
    <w:name w:val="heading 5"/>
    <w:basedOn w:val="Normal"/>
    <w:next w:val="Normal"/>
    <w:qFormat/>
    <w:pPr>
      <w:keepNext/>
      <w:keepLines/>
      <w:spacing w:before="280" w:after="290" w:line="377" w:lineRule="auto"/>
      <w:outlineLvl w:val="4"/>
    </w:pPr>
    <w:rPr>
      <w:b/>
      <w:bCs/>
      <w:sz w:val="28"/>
      <w:szCs w:val="28"/>
    </w:rPr>
  </w:style>
  <w:style w:type="paragraph" w:styleId="Heading6">
    <w:name w:val="heading 6"/>
    <w:basedOn w:val="Normal"/>
    <w:next w:val="Normal"/>
    <w:qFormat/>
    <w:pPr>
      <w:keepNext/>
      <w:keepLines/>
      <w:spacing w:before="240" w:after="64" w:line="319" w:lineRule="auto"/>
      <w:outlineLvl w:val="5"/>
    </w:pPr>
    <w:rPr>
      <w:b/>
      <w:bCs/>
      <w:sz w:val="24"/>
      <w:szCs w:val="24"/>
    </w:rPr>
  </w:style>
  <w:style w:type="paragraph" w:styleId="Heading7">
    <w:name w:val="heading 7"/>
    <w:basedOn w:val="Normal"/>
    <w:next w:val="Normal"/>
    <w:qFormat/>
    <w:pPr>
      <w:keepNext/>
      <w:keepLines/>
      <w:spacing w:before="240" w:after="64" w:line="319" w:lineRule="auto"/>
      <w:outlineLvl w:val="6"/>
    </w:pPr>
    <w:rPr>
      <w:b/>
      <w:bCs/>
      <w:sz w:val="24"/>
      <w:szCs w:val="24"/>
    </w:rPr>
  </w:style>
  <w:style w:type="paragraph" w:styleId="Heading8">
    <w:name w:val="heading 8"/>
    <w:basedOn w:val="Normal"/>
    <w:next w:val="Normal"/>
    <w:qFormat/>
    <w:pPr>
      <w:keepNext/>
      <w:keepLines/>
      <w:spacing w:before="240" w:after="64" w:line="319" w:lineRule="auto"/>
      <w:outlineLvl w:val="7"/>
    </w:pPr>
    <w:rPr>
      <w:sz w:val="24"/>
      <w:szCs w:val="24"/>
    </w:rPr>
  </w:style>
  <w:style w:type="paragraph" w:styleId="Heading9">
    <w:name w:val="heading 9"/>
    <w:basedOn w:val="Normal"/>
    <w:next w:val="Normal"/>
    <w:qFormat/>
    <w:pPr>
      <w:keepNext/>
      <w:keepLines/>
      <w:spacing w:before="240" w:after="64" w:line="319"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700" w:rightChars="700" w:right="70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100"/>
    </w:pPr>
  </w:style>
  <w:style w:type="paragraph" w:styleId="BodyTextIndent">
    <w:name w:val="Body Text Indent"/>
    <w:basedOn w:val="Normal"/>
    <w:qFormat/>
    <w:pPr>
      <w:spacing w:after="120"/>
      <w:ind w:leftChars="200" w:left="200"/>
    </w:pPr>
  </w:style>
  <w:style w:type="paragraph" w:styleId="BodyTextFirstIndent2">
    <w:name w:val="Body Text First Indent 2"/>
    <w:basedOn w:val="BodyTextIndent"/>
    <w:qFormat/>
    <w:pPr>
      <w:ind w:firstLineChars="200" w:firstLine="200"/>
    </w:pPr>
  </w:style>
  <w:style w:type="paragraph" w:styleId="BodyTextIndent2">
    <w:name w:val="Body Text Indent 2"/>
    <w:basedOn w:val="Normal"/>
    <w:qFormat/>
    <w:pPr>
      <w:spacing w:after="120" w:line="480" w:lineRule="auto"/>
      <w:ind w:leftChars="200" w:left="200"/>
    </w:pPr>
  </w:style>
  <w:style w:type="paragraph" w:styleId="BodyTextIndent3">
    <w:name w:val="Body Text Indent 3"/>
    <w:basedOn w:val="Normal"/>
    <w:qFormat/>
    <w:pPr>
      <w:spacing w:after="120"/>
      <w:ind w:leftChars="200" w:left="200"/>
    </w:pPr>
    <w:rPr>
      <w:sz w:val="16"/>
      <w:szCs w:val="16"/>
    </w:rPr>
  </w:style>
  <w:style w:type="paragraph" w:styleId="Caption">
    <w:name w:val="caption"/>
    <w:basedOn w:val="Normal"/>
    <w:next w:val="Normal"/>
    <w:qFormat/>
    <w:rPr>
      <w:rFonts w:ascii="Arial" w:eastAsia="SimHei" w:hAnsi="Arial"/>
    </w:rPr>
  </w:style>
  <w:style w:type="paragraph" w:styleId="Closing">
    <w:name w:val="Closing"/>
    <w:basedOn w:val="Normal"/>
    <w:qFormat/>
    <w:pPr>
      <w:ind w:leftChars="2100" w:left="2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25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round" w:vAnchor="text" w:hAnchor="page" w:xAlign="center" w:yAlign="bottom"/>
      <w:snapToGrid w:val="0"/>
      <w:ind w:leftChars="1400" w:left="1400"/>
    </w:pPr>
    <w:rPr>
      <w:rFonts w:ascii="Arial" w:hAnsi="Arial"/>
      <w:sz w:val="24"/>
      <w:szCs w:val="24"/>
    </w:rPr>
  </w:style>
  <w:style w:type="paragraph" w:styleId="EnvelopeReturn">
    <w:name w:val="envelope return"/>
    <w:basedOn w:val="Normal"/>
    <w:qFormat/>
    <w:pPr>
      <w:snapToGrid w:val="0"/>
    </w:pPr>
    <w:rPr>
      <w:rFonts w:ascii="Arial" w:hAnsi="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pPr>
      <w:ind w:leftChars="200" w:left="400" w:hangingChars="200" w:hanging="200"/>
    </w:pPr>
  </w:style>
  <w:style w:type="paragraph" w:styleId="List3">
    <w:name w:val="List 3"/>
    <w:basedOn w:val="Normal"/>
    <w:pPr>
      <w:ind w:leftChars="400" w:left="600" w:hangingChars="200" w:hanging="200"/>
    </w:pPr>
  </w:style>
  <w:style w:type="paragraph" w:styleId="List4">
    <w:name w:val="List 4"/>
    <w:basedOn w:val="Normal"/>
    <w:qFormat/>
    <w:pPr>
      <w:ind w:leftChars="600" w:left="800" w:hangingChars="200" w:hanging="200"/>
    </w:pPr>
  </w:style>
  <w:style w:type="paragraph" w:styleId="List5">
    <w:name w:val="List 5"/>
    <w:basedOn w:val="Normal"/>
    <w:qFormat/>
    <w:pPr>
      <w:ind w:leftChars="800" w:left="10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200"/>
    </w:pPr>
  </w:style>
  <w:style w:type="paragraph" w:styleId="ListContinue2">
    <w:name w:val="List Continue 2"/>
    <w:basedOn w:val="Normal"/>
    <w:qFormat/>
    <w:pPr>
      <w:spacing w:after="120"/>
      <w:ind w:leftChars="400" w:left="400"/>
    </w:pPr>
  </w:style>
  <w:style w:type="paragraph" w:styleId="ListContinue3">
    <w:name w:val="List Continue 3"/>
    <w:basedOn w:val="Normal"/>
    <w:qFormat/>
    <w:pPr>
      <w:spacing w:after="120"/>
      <w:ind w:leftChars="600" w:left="600"/>
    </w:pPr>
  </w:style>
  <w:style w:type="paragraph" w:styleId="ListContinue4">
    <w:name w:val="List Continue 4"/>
    <w:basedOn w:val="Normal"/>
    <w:qFormat/>
    <w:pPr>
      <w:spacing w:after="120"/>
      <w:ind w:leftChars="800" w:left="800"/>
    </w:pPr>
  </w:style>
  <w:style w:type="paragraph" w:styleId="ListContinue5">
    <w:name w:val="List Continue 5"/>
    <w:basedOn w:val="Normal"/>
    <w:qFormat/>
    <w:pPr>
      <w:spacing w:after="120"/>
      <w:ind w:leftChars="1000" w:left="10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00" w:hangingChars="500" w:hanging="500"/>
    </w:pPr>
    <w:rPr>
      <w:rFonts w:ascii="Arial" w:hAnsi="Arial"/>
      <w:sz w:val="24"/>
      <w:szCs w:val="24"/>
    </w:rPr>
  </w:style>
  <w:style w:type="paragraph" w:styleId="NormalWeb">
    <w:name w:val="Normal (Web)"/>
    <w:qFormat/>
    <w:pPr>
      <w:spacing w:beforeAutospacing="1" w:afterAutospacing="1"/>
    </w:pPr>
    <w:rPr>
      <w:sz w:val="24"/>
      <w:szCs w:val="24"/>
      <w:lang w:val="en-US" w:eastAsia="zh-CN"/>
    </w:rPr>
  </w:style>
  <w:style w:type="paragraph" w:styleId="NormalIndent">
    <w:name w:val="Normal Indent"/>
    <w:basedOn w:val="Normal"/>
    <w:qFormat/>
    <w:pPr>
      <w:ind w:firstLineChars="200" w:firstLine="200"/>
    </w:pPr>
  </w:style>
  <w:style w:type="paragraph" w:styleId="NoteHeading">
    <w:name w:val="Note Heading"/>
    <w:basedOn w:val="Normal"/>
    <w:next w:val="Normal"/>
    <w:qFormat/>
    <w:pPr>
      <w:jc w:val="center"/>
    </w:pPr>
  </w:style>
  <w:style w:type="character" w:styleId="PageNumber">
    <w:name w:val="page number"/>
    <w:basedOn w:val="DefaultParagraphFont"/>
  </w:style>
  <w:style w:type="paragraph" w:styleId="PlainText">
    <w:name w:val="Plain Text"/>
    <w:basedOn w:val="Normal"/>
    <w:qFormat/>
    <w:rPr>
      <w:rFonts w:ascii="SimSun" w:hAnsi="SimSun" w:cs="Courier New"/>
      <w:szCs w:val="21"/>
    </w:rPr>
  </w:style>
  <w:style w:type="paragraph" w:styleId="Salutation">
    <w:name w:val="Salutation"/>
    <w:basedOn w:val="Normal"/>
    <w:next w:val="Normal"/>
    <w:qFormat/>
  </w:style>
  <w:style w:type="paragraph" w:styleId="Signature">
    <w:name w:val="Signature"/>
    <w:basedOn w:val="Normal"/>
    <w:qFormat/>
    <w:pPr>
      <w:ind w:leftChars="2100" w:left="2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b/>
      <w:bCs/>
      <w:kern w:val="28"/>
      <w:sz w:val="32"/>
      <w:szCs w:val="32"/>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qFormat/>
    <w:pPr>
      <w:ind w:leftChars="200" w:left="200"/>
    </w:pPr>
  </w:style>
  <w:style w:type="paragraph" w:styleId="TableofFigures">
    <w:name w:val="table of figures"/>
    <w:basedOn w:val="Normal"/>
    <w:next w:val="Normal"/>
    <w:qFormat/>
    <w:pPr>
      <w:ind w:leftChars="200" w:left="400" w:hangingChars="200" w:hanging="200"/>
    </w:pPr>
  </w:style>
  <w:style w:type="paragraph" w:styleId="Title">
    <w:name w:val="Title"/>
    <w:basedOn w:val="Normal"/>
    <w:qFormat/>
    <w:pPr>
      <w:spacing w:before="240" w:after="60"/>
      <w:jc w:val="center"/>
      <w:outlineLvl w:val="0"/>
    </w:pPr>
    <w:rPr>
      <w:rFonts w:ascii="Arial" w:hAnsi="Arial"/>
      <w:b/>
      <w:bCs/>
      <w:sz w:val="32"/>
      <w:szCs w:val="32"/>
    </w:rPr>
  </w:style>
  <w:style w:type="paragraph" w:styleId="TOAHeading">
    <w:name w:val="toa heading"/>
    <w:basedOn w:val="Normal"/>
    <w:next w:val="Normal"/>
    <w:qFormat/>
    <w:pPr>
      <w:spacing w:before="120"/>
    </w:pPr>
    <w:rPr>
      <w:rFonts w:ascii="Arial" w:hAnsi="Arial"/>
      <w:sz w:val="24"/>
      <w:szCs w:val="24"/>
    </w:rPr>
  </w:style>
  <w:style w:type="paragraph" w:styleId="TOC1">
    <w:name w:val="toc 1"/>
    <w:basedOn w:val="Normal"/>
    <w:next w:val="Normal"/>
    <w:qFormat/>
  </w:style>
  <w:style w:type="paragraph" w:styleId="TOC2">
    <w:name w:val="toc 2"/>
    <w:basedOn w:val="Normal"/>
    <w:next w:val="Normal"/>
    <w:qFormat/>
    <w:pPr>
      <w:ind w:leftChars="200" w:left="200"/>
    </w:pPr>
  </w:style>
  <w:style w:type="paragraph" w:styleId="TOC3">
    <w:name w:val="toc 3"/>
    <w:basedOn w:val="Normal"/>
    <w:next w:val="Normal"/>
    <w:qFormat/>
    <w:pPr>
      <w:ind w:leftChars="400" w:left="400"/>
    </w:pPr>
  </w:style>
  <w:style w:type="paragraph" w:styleId="TOC4">
    <w:name w:val="toc 4"/>
    <w:basedOn w:val="Normal"/>
    <w:next w:val="Normal"/>
    <w:qFormat/>
    <w:pPr>
      <w:ind w:leftChars="600" w:left="600"/>
    </w:pPr>
  </w:style>
  <w:style w:type="paragraph" w:styleId="TOC5">
    <w:name w:val="toc 5"/>
    <w:basedOn w:val="Normal"/>
    <w:next w:val="Normal"/>
    <w:qFormat/>
    <w:pPr>
      <w:ind w:leftChars="800" w:left="800"/>
    </w:pPr>
  </w:style>
  <w:style w:type="paragraph" w:styleId="TOC6">
    <w:name w:val="toc 6"/>
    <w:basedOn w:val="Normal"/>
    <w:next w:val="Normal"/>
    <w:pPr>
      <w:ind w:leftChars="1000" w:left="1000"/>
    </w:pPr>
  </w:style>
  <w:style w:type="paragraph" w:styleId="TOC7">
    <w:name w:val="toc 7"/>
    <w:basedOn w:val="Normal"/>
    <w:next w:val="Normal"/>
    <w:pPr>
      <w:ind w:leftChars="1200" w:left="1200"/>
    </w:pPr>
  </w:style>
  <w:style w:type="paragraph" w:styleId="TOC8">
    <w:name w:val="toc 8"/>
    <w:basedOn w:val="Normal"/>
    <w:next w:val="Normal"/>
    <w:qFormat/>
    <w:pPr>
      <w:ind w:leftChars="1400" w:left="1400"/>
    </w:pPr>
  </w:style>
  <w:style w:type="paragraph" w:styleId="TOC9">
    <w:name w:val="toc 9"/>
    <w:basedOn w:val="Normal"/>
    <w:next w:val="Normal"/>
    <w:qFormat/>
    <w:pPr>
      <w:ind w:leftChars="1600" w:left="1600"/>
    </w:pPr>
  </w:style>
  <w:style w:type="paragraph" w:customStyle="1" w:styleId="Style248">
    <w:name w:val="_Style 248"/>
    <w:basedOn w:val="Normal"/>
    <w:next w:val="Normal"/>
    <w:qFormat/>
    <w:pPr>
      <w:pBdr>
        <w:bottom w:val="single" w:sz="6" w:space="1" w:color="auto"/>
      </w:pBdr>
      <w:jc w:val="center"/>
    </w:pPr>
    <w:rPr>
      <w:rFonts w:ascii="Arial" w:eastAsia="SimSun" w:hAnsi="Arial"/>
      <w:vanish/>
      <w:sz w:val="16"/>
    </w:rPr>
  </w:style>
  <w:style w:type="paragraph" w:customStyle="1" w:styleId="Style249">
    <w:name w:val="_Style 249"/>
    <w:basedOn w:val="Normal"/>
    <w:next w:val="Normal"/>
    <w:pPr>
      <w:pBdr>
        <w:top w:val="single" w:sz="6" w:space="1" w:color="auto"/>
      </w:pBdr>
      <w:jc w:val="center"/>
    </w:pPr>
    <w:rPr>
      <w:rFonts w:ascii="Arial" w:eastAsia="SimSun" w:hAnsi="Arial"/>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100</Pages>
  <Words>47760</Words>
  <Characters>272234</Characters>
  <Application>Microsoft Office Word</Application>
  <DocSecurity>0</DocSecurity>
  <Lines>2268</Lines>
  <Paragraphs>638</Paragraphs>
  <ScaleCrop>false</ScaleCrop>
  <Company/>
  <LinksUpToDate>false</LinksUpToDate>
  <CharactersWithSpaces>319356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Jhnpl Gnndy</cp:lastModifiedBy>
  <cp:revision>3</cp:revision>
  <dcterms:created xsi:type="dcterms:W3CDTF">2026-05-22T16:07:00Z</dcterms:created>
  <dcterms:modified xsi:type="dcterms:W3CDTF">2026-10-16T03:57:00Z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CA572E34AF2147798721E17198DD3387_11</vt:lpwstr>
  </property>
  <property fmtid="{D5CDD505-2E9C-101B-9397-08002B2CF9AE}" pid="4" name="KSOTemplateDocerSaveRecord">
    <vt:lpwstr>eyJoZGlkIjoiYmQ4MmI3OTVhY2ZhMTM5YzFiYWMxOTU0NzViYTZiMWEiLCJ1c2VySWQiOiI3MDUwNDAyOTkyMzAifQ==</vt:lpwstr>
  </property>
</Properties>
</file>